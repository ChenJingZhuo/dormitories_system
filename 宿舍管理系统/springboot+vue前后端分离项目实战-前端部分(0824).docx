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294B" w:rsidRPr="00D16BF7" w:rsidRDefault="005D258B" w:rsidP="005D258B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  <w:r w:rsidRPr="00D16BF7">
        <w:rPr>
          <w:rFonts w:asciiTheme="majorEastAsia" w:eastAsiaTheme="majorEastAsia" w:hAnsiTheme="majorEastAsia" w:hint="eastAsia"/>
          <w:b/>
          <w:sz w:val="32"/>
          <w:szCs w:val="32"/>
        </w:rPr>
        <w:t>SpringBoot+vue前后端分离项目实战</w:t>
      </w:r>
      <w:r w:rsidR="009D77AD">
        <w:rPr>
          <w:rFonts w:asciiTheme="majorEastAsia" w:eastAsiaTheme="majorEastAsia" w:hAnsiTheme="majorEastAsia" w:hint="eastAsia"/>
          <w:b/>
          <w:sz w:val="32"/>
          <w:szCs w:val="32"/>
        </w:rPr>
        <w:t>-前端部分</w:t>
      </w:r>
    </w:p>
    <w:p w:rsidR="005D258B" w:rsidRPr="00243FA6" w:rsidRDefault="003A4963" w:rsidP="003A4963">
      <w:pPr>
        <w:spacing w:line="360" w:lineRule="auto"/>
        <w:jc w:val="center"/>
        <w:rPr>
          <w:rFonts w:asciiTheme="majorEastAsia" w:eastAsiaTheme="majorEastAsia" w:hAnsiTheme="majorEastAsia"/>
          <w:b/>
          <w:sz w:val="28"/>
          <w:szCs w:val="28"/>
        </w:rPr>
      </w:pPr>
      <w:r w:rsidRPr="00243FA6">
        <w:rPr>
          <w:rFonts w:asciiTheme="majorEastAsia" w:eastAsiaTheme="majorEastAsia" w:hAnsiTheme="majorEastAsia" w:hint="eastAsia"/>
          <w:b/>
          <w:sz w:val="28"/>
          <w:szCs w:val="28"/>
        </w:rPr>
        <w:t>第01讲 课程介绍与项目演示</w:t>
      </w:r>
    </w:p>
    <w:p w:rsidR="003A4963" w:rsidRPr="003A4963" w:rsidRDefault="003A4963" w:rsidP="003A4963">
      <w:pPr>
        <w:spacing w:line="360" w:lineRule="auto"/>
        <w:rPr>
          <w:rFonts w:asciiTheme="minorEastAsia" w:hAnsiTheme="minorEastAsia"/>
          <w:b/>
        </w:rPr>
      </w:pPr>
      <w:r w:rsidRPr="003A4963">
        <w:rPr>
          <w:rFonts w:asciiTheme="minorEastAsia" w:hAnsiTheme="minorEastAsia" w:hint="eastAsia"/>
          <w:b/>
        </w:rPr>
        <w:t>1.1、技术要点</w:t>
      </w:r>
    </w:p>
    <w:p w:rsidR="003A4963" w:rsidRPr="003A4963" w:rsidRDefault="003A4963" w:rsidP="003A4963">
      <w:pPr>
        <w:spacing w:line="360" w:lineRule="auto"/>
        <w:rPr>
          <w:rFonts w:asciiTheme="minorEastAsia" w:hAnsiTheme="minorEastAsia"/>
          <w:b/>
          <w:szCs w:val="21"/>
        </w:rPr>
      </w:pPr>
      <w:r w:rsidRPr="003A4963">
        <w:rPr>
          <w:rFonts w:asciiTheme="minorEastAsia" w:hAnsiTheme="minorEastAsia" w:hint="eastAsia"/>
          <w:b/>
          <w:szCs w:val="21"/>
        </w:rPr>
        <w:t>1.1.1前端知识：</w:t>
      </w:r>
    </w:p>
    <w:p w:rsidR="003A4963" w:rsidRDefault="003A4963" w:rsidP="003A4963">
      <w:pPr>
        <w:spacing w:line="360" w:lineRule="auto"/>
        <w:rPr>
          <w:rFonts w:asciiTheme="minorEastAsia" w:hAnsiTheme="minorEastAsia"/>
          <w:szCs w:val="21"/>
        </w:rPr>
      </w:pPr>
      <w:r w:rsidRPr="003A4963">
        <w:rPr>
          <w:rFonts w:asciiTheme="minorEastAsia" w:hAnsiTheme="minorEastAsia" w:hint="eastAsia"/>
          <w:szCs w:val="21"/>
        </w:rPr>
        <w:t>vue、element</w:t>
      </w:r>
      <w:r w:rsidR="00D20E79">
        <w:rPr>
          <w:rFonts w:asciiTheme="minorEastAsia" w:hAnsiTheme="minorEastAsia" w:hint="eastAsia"/>
          <w:szCs w:val="21"/>
        </w:rPr>
        <w:t>-ui</w:t>
      </w:r>
      <w:r w:rsidRPr="003A4963">
        <w:rPr>
          <w:rFonts w:asciiTheme="minorEastAsia" w:hAnsiTheme="minorEastAsia" w:hint="eastAsia"/>
          <w:szCs w:val="21"/>
        </w:rPr>
        <w:t>、css3、html5</w:t>
      </w:r>
    </w:p>
    <w:p w:rsidR="003A4963" w:rsidRDefault="003A4963" w:rsidP="003A4963">
      <w:pPr>
        <w:adjustRightInd w:val="0"/>
        <w:snapToGrid w:val="0"/>
        <w:spacing w:line="360" w:lineRule="auto"/>
        <w:rPr>
          <w:rFonts w:asciiTheme="minorEastAsia" w:hAnsiTheme="minorEastAsia"/>
          <w:b/>
          <w:szCs w:val="21"/>
        </w:rPr>
      </w:pPr>
      <w:r w:rsidRPr="003A4963">
        <w:rPr>
          <w:rFonts w:asciiTheme="minorEastAsia" w:hAnsiTheme="minorEastAsia" w:hint="eastAsia"/>
          <w:b/>
          <w:szCs w:val="21"/>
        </w:rPr>
        <w:t>1.1.2 后端知识:</w:t>
      </w:r>
    </w:p>
    <w:p w:rsidR="003A4963" w:rsidRPr="00F5419E" w:rsidRDefault="003A4963" w:rsidP="003A4963">
      <w:pPr>
        <w:adjustRightInd w:val="0"/>
        <w:snapToGrid w:val="0"/>
        <w:spacing w:line="360" w:lineRule="auto"/>
        <w:rPr>
          <w:rFonts w:asciiTheme="minorEastAsia" w:hAnsiTheme="minorEastAsia"/>
          <w:b/>
          <w:szCs w:val="21"/>
        </w:rPr>
      </w:pPr>
      <w:r w:rsidRPr="00F5419E">
        <w:rPr>
          <w:rFonts w:asciiTheme="minorEastAsia" w:hAnsiTheme="minorEastAsia"/>
          <w:color w:val="333333"/>
          <w:w w:val="105"/>
          <w:szCs w:val="21"/>
        </w:rPr>
        <w:t xml:space="preserve">Spring Boot2.x </w:t>
      </w:r>
      <w:r w:rsidRPr="00F5419E">
        <w:rPr>
          <w:rFonts w:asciiTheme="minorEastAsia" w:hAnsiTheme="minorEastAsia" w:hint="eastAsia"/>
          <w:color w:val="333333"/>
          <w:w w:val="105"/>
          <w:szCs w:val="21"/>
        </w:rPr>
        <w:t>、</w:t>
      </w:r>
      <w:r w:rsidRPr="00F5419E">
        <w:rPr>
          <w:rFonts w:asciiTheme="minorEastAsia" w:hAnsiTheme="minorEastAsia"/>
          <w:color w:val="333333"/>
          <w:w w:val="105"/>
          <w:szCs w:val="21"/>
        </w:rPr>
        <w:t>MyBatis Plus</w:t>
      </w:r>
    </w:p>
    <w:p w:rsidR="003A4963" w:rsidRDefault="003A4963" w:rsidP="003A4963">
      <w:pPr>
        <w:spacing w:line="360" w:lineRule="auto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1.1.3 数据库</w:t>
      </w:r>
    </w:p>
    <w:p w:rsidR="003A4963" w:rsidRDefault="003A4963" w:rsidP="00EB0742">
      <w:pPr>
        <w:spacing w:line="360" w:lineRule="auto"/>
        <w:rPr>
          <w:rFonts w:asciiTheme="minorEastAsia" w:hAnsiTheme="minorEastAsia"/>
          <w:szCs w:val="21"/>
        </w:rPr>
      </w:pPr>
      <w:r w:rsidRPr="00EB0742">
        <w:rPr>
          <w:rFonts w:asciiTheme="minorEastAsia" w:hAnsiTheme="minorEastAsia" w:hint="eastAsia"/>
          <w:szCs w:val="21"/>
        </w:rPr>
        <w:t>mysql 5.5</w:t>
      </w:r>
    </w:p>
    <w:p w:rsidR="00EB0742" w:rsidRDefault="00EB0742" w:rsidP="00EB0742">
      <w:pPr>
        <w:spacing w:line="360" w:lineRule="auto"/>
        <w:rPr>
          <w:rFonts w:asciiTheme="minorEastAsia" w:hAnsiTheme="minorEastAsia"/>
          <w:b/>
        </w:rPr>
      </w:pPr>
      <w:r w:rsidRPr="003A4963">
        <w:rPr>
          <w:rFonts w:asciiTheme="minorEastAsia" w:hAnsiTheme="minorEastAsia" w:hint="eastAsia"/>
          <w:b/>
        </w:rPr>
        <w:t>1.</w:t>
      </w:r>
      <w:r>
        <w:rPr>
          <w:rFonts w:asciiTheme="minorEastAsia" w:hAnsiTheme="minorEastAsia" w:hint="eastAsia"/>
          <w:b/>
        </w:rPr>
        <w:t>2</w:t>
      </w:r>
      <w:r w:rsidRPr="003A4963">
        <w:rPr>
          <w:rFonts w:asciiTheme="minorEastAsia" w:hAnsiTheme="minorEastAsia" w:hint="eastAsia"/>
          <w:b/>
        </w:rPr>
        <w:t>、</w:t>
      </w:r>
      <w:r>
        <w:rPr>
          <w:rFonts w:asciiTheme="minorEastAsia" w:hAnsiTheme="minorEastAsia" w:hint="eastAsia"/>
          <w:b/>
        </w:rPr>
        <w:t>学习收货</w:t>
      </w:r>
    </w:p>
    <w:p w:rsidR="00EB0742" w:rsidRPr="00F5419E" w:rsidRDefault="00EB0742" w:rsidP="00EB0742">
      <w:pPr>
        <w:spacing w:line="360" w:lineRule="auto"/>
        <w:rPr>
          <w:rFonts w:asciiTheme="minorEastAsia" w:hAnsiTheme="minorEastAsia"/>
          <w:b/>
          <w:szCs w:val="21"/>
        </w:rPr>
      </w:pPr>
      <w:r w:rsidRPr="00F5419E">
        <w:rPr>
          <w:rFonts w:asciiTheme="minorEastAsia" w:hAnsiTheme="minorEastAsia" w:hint="eastAsia"/>
          <w:szCs w:val="21"/>
        </w:rPr>
        <w:t>1.2.1</w:t>
      </w:r>
      <w:r w:rsidRPr="00F5419E">
        <w:rPr>
          <w:rFonts w:asciiTheme="minorEastAsia" w:hAnsiTheme="minorEastAsia" w:hint="eastAsia"/>
          <w:color w:val="333333"/>
          <w:w w:val="105"/>
          <w:szCs w:val="21"/>
        </w:rPr>
        <w:t>、掌握</w:t>
      </w:r>
      <w:r w:rsidRPr="00F5419E">
        <w:rPr>
          <w:rFonts w:asciiTheme="minorEastAsia" w:hAnsiTheme="minorEastAsia"/>
          <w:color w:val="333333"/>
          <w:spacing w:val="-4"/>
          <w:w w:val="105"/>
          <w:szCs w:val="21"/>
        </w:rPr>
        <w:t>Vue</w:t>
      </w:r>
      <w:r w:rsidR="00DF5ED8">
        <w:rPr>
          <w:rFonts w:asciiTheme="minorEastAsia" w:hAnsiTheme="minorEastAsia" w:hint="eastAsia"/>
          <w:color w:val="333333"/>
          <w:spacing w:val="-4"/>
          <w:w w:val="105"/>
          <w:szCs w:val="21"/>
        </w:rPr>
        <w:t>、</w:t>
      </w:r>
      <w:bookmarkStart w:id="0" w:name="_GoBack"/>
      <w:bookmarkEnd w:id="0"/>
      <w:r w:rsidRPr="00F5419E">
        <w:rPr>
          <w:rFonts w:asciiTheme="minorEastAsia" w:hAnsiTheme="minorEastAsia"/>
          <w:color w:val="333333"/>
          <w:w w:val="105"/>
          <w:szCs w:val="21"/>
        </w:rPr>
        <w:t>Element</w:t>
      </w:r>
      <w:r w:rsidRPr="00F5419E">
        <w:rPr>
          <w:rFonts w:asciiTheme="minorEastAsia" w:hAnsiTheme="minorEastAsia" w:hint="eastAsia"/>
          <w:color w:val="333333"/>
          <w:w w:val="105"/>
          <w:szCs w:val="21"/>
        </w:rPr>
        <w:t>开发后台页面的能力，从而深入理解</w:t>
      </w:r>
      <w:r w:rsidRPr="00F5419E">
        <w:rPr>
          <w:rFonts w:asciiTheme="minorEastAsia" w:hAnsiTheme="minorEastAsia"/>
          <w:color w:val="333333"/>
          <w:spacing w:val="-4"/>
          <w:w w:val="105"/>
          <w:szCs w:val="21"/>
        </w:rPr>
        <w:t>Vue</w:t>
      </w:r>
      <w:r w:rsidRPr="00F5419E">
        <w:rPr>
          <w:rFonts w:asciiTheme="minorEastAsia" w:hAnsiTheme="minorEastAsia" w:hint="eastAsia"/>
          <w:color w:val="333333"/>
          <w:w w:val="105"/>
          <w:szCs w:val="21"/>
        </w:rPr>
        <w:t>在后台管理系统中的开发流程；</w:t>
      </w:r>
    </w:p>
    <w:p w:rsidR="00EB0742" w:rsidRPr="00F5419E" w:rsidRDefault="00EB0742" w:rsidP="00EB0742">
      <w:pPr>
        <w:spacing w:line="360" w:lineRule="auto"/>
        <w:rPr>
          <w:rFonts w:asciiTheme="minorEastAsia" w:hAnsiTheme="minorEastAsia"/>
          <w:b/>
          <w:szCs w:val="21"/>
        </w:rPr>
      </w:pPr>
      <w:r w:rsidRPr="00F5419E">
        <w:rPr>
          <w:rFonts w:asciiTheme="minorEastAsia" w:hAnsiTheme="minorEastAsia" w:hint="eastAsia"/>
          <w:szCs w:val="21"/>
        </w:rPr>
        <w:t>1.2.2</w:t>
      </w:r>
      <w:r w:rsidRPr="00F5419E">
        <w:rPr>
          <w:rFonts w:asciiTheme="minorEastAsia" w:hAnsiTheme="minorEastAsia" w:hint="eastAsia"/>
          <w:color w:val="333333"/>
          <w:w w:val="105"/>
          <w:szCs w:val="21"/>
        </w:rPr>
        <w:t>、</w:t>
      </w:r>
      <w:r w:rsidRPr="00F5419E">
        <w:rPr>
          <w:rFonts w:asciiTheme="minorEastAsia" w:hAnsiTheme="minorEastAsia" w:hint="eastAsia"/>
          <w:color w:val="333333"/>
          <w:szCs w:val="21"/>
        </w:rPr>
        <w:t>掌握运用</w:t>
      </w:r>
      <w:r w:rsidRPr="00F5419E">
        <w:rPr>
          <w:rFonts w:asciiTheme="minorEastAsia" w:hAnsiTheme="minorEastAsia"/>
          <w:color w:val="333333"/>
          <w:szCs w:val="21"/>
        </w:rPr>
        <w:t>SpringBoot</w:t>
      </w:r>
      <w:r w:rsidRPr="00F5419E">
        <w:rPr>
          <w:rFonts w:asciiTheme="minorEastAsia" w:hAnsiTheme="minorEastAsia" w:hint="eastAsia"/>
          <w:color w:val="333333"/>
          <w:spacing w:val="-2"/>
          <w:szCs w:val="21"/>
        </w:rPr>
        <w:t>开发后台接口的能力</w:t>
      </w:r>
    </w:p>
    <w:p w:rsidR="003A4963" w:rsidRPr="00F5419E" w:rsidRDefault="003A4963" w:rsidP="00AB1FE1">
      <w:pPr>
        <w:spacing w:line="360" w:lineRule="auto"/>
        <w:rPr>
          <w:rFonts w:asciiTheme="minorEastAsia" w:hAnsiTheme="minorEastAsia"/>
          <w:b/>
          <w:szCs w:val="21"/>
        </w:rPr>
      </w:pPr>
      <w:r w:rsidRPr="00F5419E">
        <w:rPr>
          <w:rFonts w:asciiTheme="minorEastAsia" w:hAnsiTheme="minorEastAsia"/>
          <w:color w:val="333333"/>
          <w:w w:val="105"/>
          <w:szCs w:val="21"/>
        </w:rPr>
        <w:t>1.2.</w:t>
      </w:r>
      <w:r w:rsidR="00EB0742" w:rsidRPr="00F5419E">
        <w:rPr>
          <w:rFonts w:asciiTheme="minorEastAsia" w:hAnsiTheme="minorEastAsia" w:hint="eastAsia"/>
          <w:color w:val="333333"/>
          <w:w w:val="105"/>
          <w:szCs w:val="21"/>
        </w:rPr>
        <w:t>3</w:t>
      </w:r>
      <w:r w:rsidRPr="00F5419E">
        <w:rPr>
          <w:rFonts w:asciiTheme="minorEastAsia" w:hAnsiTheme="minorEastAsia" w:hint="eastAsia"/>
          <w:color w:val="333333"/>
          <w:w w:val="105"/>
          <w:szCs w:val="21"/>
        </w:rPr>
        <w:t>、最终学会用</w:t>
      </w:r>
      <w:r w:rsidRPr="00F5419E">
        <w:rPr>
          <w:rFonts w:asciiTheme="minorEastAsia" w:hAnsiTheme="minorEastAsia"/>
          <w:color w:val="333333"/>
          <w:w w:val="105"/>
          <w:szCs w:val="21"/>
        </w:rPr>
        <w:t xml:space="preserve">Vue Element Spring Boot </w:t>
      </w:r>
      <w:r w:rsidRPr="00F5419E">
        <w:rPr>
          <w:rFonts w:asciiTheme="minorEastAsia" w:hAnsiTheme="minorEastAsia" w:hint="eastAsia"/>
          <w:color w:val="333333"/>
          <w:w w:val="105"/>
          <w:szCs w:val="21"/>
        </w:rPr>
        <w:t>从零开始搭建小型前后端分离项目的能力，从而更深入的理解系统中整个数据的流向，从哪里来，到哪里去；</w:t>
      </w:r>
    </w:p>
    <w:p w:rsidR="003A4963" w:rsidRPr="000022C2" w:rsidRDefault="003A4963" w:rsidP="00AB1FE1">
      <w:pPr>
        <w:spacing w:line="360" w:lineRule="auto"/>
        <w:rPr>
          <w:rFonts w:asciiTheme="minorEastAsia" w:hAnsiTheme="minorEastAsia"/>
          <w:b/>
          <w:color w:val="333333"/>
        </w:rPr>
      </w:pPr>
      <w:bookmarkStart w:id="1" w:name="3、项目演示："/>
      <w:bookmarkEnd w:id="1"/>
      <w:r w:rsidRPr="000022C2">
        <w:rPr>
          <w:rFonts w:asciiTheme="minorEastAsia" w:hAnsiTheme="minorEastAsia"/>
          <w:b/>
          <w:color w:val="333333"/>
        </w:rPr>
        <w:t>3</w:t>
      </w:r>
      <w:r w:rsidRPr="000022C2">
        <w:rPr>
          <w:rFonts w:asciiTheme="minorEastAsia" w:hAnsiTheme="minorEastAsia" w:hint="eastAsia"/>
          <w:b/>
          <w:color w:val="333333"/>
        </w:rPr>
        <w:t>、项目演示：</w:t>
      </w:r>
    </w:p>
    <w:p w:rsidR="00AB1FE1" w:rsidRDefault="00171FC3" w:rsidP="003A4963">
      <w:pPr>
        <w:spacing w:before="142"/>
        <w:ind w:left="100"/>
        <w:rPr>
          <w:rFonts w:ascii="微软雅黑" w:eastAsia="微软雅黑"/>
          <w:b/>
          <w:color w:val="333333"/>
          <w:sz w:val="23"/>
        </w:rPr>
      </w:pPr>
      <w:r>
        <w:rPr>
          <w:rFonts w:ascii="微软雅黑" w:eastAsia="微软雅黑"/>
          <w:b/>
          <w:noProof/>
          <w:color w:val="333333"/>
          <w:sz w:val="23"/>
        </w:rPr>
        <w:drawing>
          <wp:inline distT="0" distB="0" distL="0" distR="0">
            <wp:extent cx="4503631" cy="3086761"/>
            <wp:effectExtent l="19050" t="0" r="0" b="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086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19E" w:rsidRDefault="005550E4" w:rsidP="003A4963">
      <w:pPr>
        <w:spacing w:before="142"/>
        <w:ind w:left="100"/>
        <w:rPr>
          <w:rFonts w:ascii="微软雅黑" w:eastAsia="微软雅黑"/>
          <w:b/>
          <w:color w:val="333333"/>
          <w:sz w:val="23"/>
        </w:rPr>
      </w:pPr>
      <w:r w:rsidRPr="005550E4">
        <w:rPr>
          <w:rFonts w:ascii="微软雅黑" w:eastAsia="微软雅黑" w:hint="eastAsia"/>
          <w:b/>
          <w:noProof/>
          <w:color w:val="333333"/>
          <w:sz w:val="23"/>
        </w:rPr>
        <w:lastRenderedPageBreak/>
        <w:drawing>
          <wp:inline distT="0" distB="0" distL="0" distR="0">
            <wp:extent cx="5274310" cy="2638713"/>
            <wp:effectExtent l="19050" t="0" r="2540" b="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8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742" w:rsidRPr="00243FA6" w:rsidRDefault="00EB0742" w:rsidP="00EB0742">
      <w:pPr>
        <w:spacing w:line="360" w:lineRule="auto"/>
        <w:jc w:val="center"/>
        <w:rPr>
          <w:rFonts w:asciiTheme="majorEastAsia" w:eastAsiaTheme="majorEastAsia" w:hAnsiTheme="majorEastAsia"/>
          <w:b/>
          <w:sz w:val="28"/>
          <w:szCs w:val="28"/>
        </w:rPr>
      </w:pPr>
      <w:r w:rsidRPr="00243FA6">
        <w:rPr>
          <w:rFonts w:asciiTheme="majorEastAsia" w:eastAsiaTheme="majorEastAsia" w:hAnsiTheme="majorEastAsia" w:hint="eastAsia"/>
          <w:b/>
          <w:sz w:val="28"/>
          <w:szCs w:val="28"/>
        </w:rPr>
        <w:t>第02讲 项目工具安装及环境搭建</w:t>
      </w:r>
    </w:p>
    <w:p w:rsidR="00EB0742" w:rsidRPr="000022C2" w:rsidRDefault="002032A6" w:rsidP="00EB0742">
      <w:pPr>
        <w:spacing w:line="360" w:lineRule="auto"/>
        <w:rPr>
          <w:rFonts w:asciiTheme="minorEastAsia" w:hAnsiTheme="minorEastAsia"/>
          <w:b/>
        </w:rPr>
      </w:pPr>
      <w:r w:rsidRPr="000022C2">
        <w:rPr>
          <w:rFonts w:asciiTheme="minorEastAsia" w:hAnsiTheme="minorEastAsia" w:hint="eastAsia"/>
          <w:b/>
        </w:rPr>
        <w:t>2.1开发工具:V</w:t>
      </w:r>
      <w:r w:rsidR="00335C54" w:rsidRPr="000022C2">
        <w:rPr>
          <w:rFonts w:asciiTheme="minorEastAsia" w:hAnsiTheme="minorEastAsia" w:hint="eastAsia"/>
          <w:b/>
        </w:rPr>
        <w:t>i</w:t>
      </w:r>
      <w:r w:rsidR="00AB1FE1" w:rsidRPr="000022C2">
        <w:rPr>
          <w:rFonts w:asciiTheme="minorEastAsia" w:hAnsiTheme="minorEastAsia" w:hint="eastAsia"/>
          <w:b/>
        </w:rPr>
        <w:t>s</w:t>
      </w:r>
      <w:r w:rsidRPr="000022C2">
        <w:rPr>
          <w:rFonts w:asciiTheme="minorEastAsia" w:hAnsiTheme="minorEastAsia" w:hint="eastAsia"/>
          <w:b/>
        </w:rPr>
        <w:t>ual studio code</w:t>
      </w:r>
    </w:p>
    <w:p w:rsidR="000022C2" w:rsidRPr="006E20DC" w:rsidRDefault="006E20DC" w:rsidP="006E20DC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 w:rsidRPr="006E20DC">
        <w:rPr>
          <w:rFonts w:asciiTheme="minorEastAsia" w:hAnsiTheme="minorEastAsia" w:hint="eastAsia"/>
          <w:szCs w:val="21"/>
        </w:rPr>
        <w:t>在</w:t>
      </w:r>
      <w:r w:rsidR="00335C54" w:rsidRPr="006E20DC">
        <w:rPr>
          <w:rFonts w:asciiTheme="minorEastAsia" w:hAnsiTheme="minorEastAsia" w:hint="eastAsia"/>
          <w:szCs w:val="21"/>
        </w:rPr>
        <w:t>visual studio code 官网下载地址</w:t>
      </w:r>
    </w:p>
    <w:p w:rsidR="006E20DC" w:rsidRPr="006E20DC" w:rsidRDefault="00DF5ED8" w:rsidP="006E20DC">
      <w:pPr>
        <w:adjustRightInd w:val="0"/>
        <w:snapToGrid w:val="0"/>
        <w:spacing w:line="360" w:lineRule="auto"/>
        <w:rPr>
          <w:rFonts w:asciiTheme="minorEastAsia" w:hAnsiTheme="minorEastAsia"/>
          <w:color w:val="2483C1"/>
          <w:w w:val="105"/>
          <w:szCs w:val="21"/>
        </w:rPr>
      </w:pPr>
      <w:hyperlink r:id="rId11">
        <w:r w:rsidR="000022C2" w:rsidRPr="006E20DC">
          <w:rPr>
            <w:rFonts w:asciiTheme="minorEastAsia" w:hAnsiTheme="minorEastAsia"/>
            <w:color w:val="2483C1"/>
            <w:w w:val="105"/>
            <w:szCs w:val="21"/>
          </w:rPr>
          <w:t>https://code.visualstudio.com/</w:t>
        </w:r>
      </w:hyperlink>
    </w:p>
    <w:p w:rsidR="000022C2" w:rsidRPr="006E20DC" w:rsidRDefault="006E20DC" w:rsidP="00F5419E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 w:rsidRPr="006E20DC">
        <w:rPr>
          <w:rFonts w:asciiTheme="minorEastAsia" w:hAnsiTheme="minorEastAsia" w:hint="eastAsia"/>
          <w:color w:val="333333"/>
          <w:w w:val="105"/>
          <w:szCs w:val="21"/>
        </w:rPr>
        <w:t>打开官网，如下所示，根据自己电脑的系统，下载对应的</w:t>
      </w:r>
      <w:r w:rsidRPr="006E20DC">
        <w:rPr>
          <w:rFonts w:asciiTheme="minorEastAsia" w:hAnsiTheme="minorEastAsia"/>
          <w:color w:val="333333"/>
          <w:w w:val="105"/>
          <w:szCs w:val="21"/>
        </w:rPr>
        <w:t>vscode</w:t>
      </w:r>
      <w:r w:rsidRPr="006E20DC">
        <w:rPr>
          <w:rFonts w:asciiTheme="minorEastAsia" w:hAnsiTheme="minorEastAsia" w:hint="eastAsia"/>
          <w:color w:val="333333"/>
          <w:w w:val="105"/>
          <w:szCs w:val="21"/>
        </w:rPr>
        <w:t>版本</w:t>
      </w:r>
    </w:p>
    <w:p w:rsidR="000022C2" w:rsidRPr="00AB1FE1" w:rsidRDefault="000022C2" w:rsidP="00EB0742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5274310" cy="302271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2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C54" w:rsidRPr="006F44D5" w:rsidRDefault="006E20DC" w:rsidP="00EB0742">
      <w:pPr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6F44D5">
        <w:rPr>
          <w:rFonts w:asciiTheme="minorEastAsia" w:hAnsiTheme="minorEastAsia" w:hint="eastAsia"/>
          <w:color w:val="333333"/>
          <w:spacing w:val="-1"/>
          <w:w w:val="105"/>
          <w:szCs w:val="21"/>
        </w:rPr>
        <w:t xml:space="preserve">下载完成后，点击安装，一直 </w:t>
      </w:r>
      <w:r w:rsidRPr="006F44D5">
        <w:rPr>
          <w:rFonts w:asciiTheme="minorEastAsia" w:hAnsiTheme="minorEastAsia"/>
          <w:color w:val="333333"/>
          <w:w w:val="105"/>
          <w:szCs w:val="21"/>
        </w:rPr>
        <w:t>next</w:t>
      </w:r>
      <w:r w:rsidRPr="006F44D5">
        <w:rPr>
          <w:rFonts w:asciiTheme="minorEastAsia" w:hAnsiTheme="minorEastAsia" w:hint="eastAsia"/>
          <w:color w:val="333333"/>
          <w:w w:val="105"/>
          <w:szCs w:val="21"/>
        </w:rPr>
        <w:t>，到最后安装完成即可。</w:t>
      </w:r>
    </w:p>
    <w:p w:rsidR="00EB0742" w:rsidRDefault="006E20DC" w:rsidP="006F44D5">
      <w:pPr>
        <w:spacing w:line="360" w:lineRule="auto"/>
        <w:rPr>
          <w:rStyle w:val="a8"/>
          <w:rFonts w:asciiTheme="minorEastAsia" w:hAnsiTheme="minorEastAsia"/>
          <w:b w:val="0"/>
          <w:color w:val="000000"/>
          <w:szCs w:val="21"/>
          <w:shd w:val="clear" w:color="auto" w:fill="FFFFFF"/>
        </w:rPr>
      </w:pPr>
      <w:r w:rsidRPr="006F44D5">
        <w:rPr>
          <w:rFonts w:asciiTheme="minorEastAsia" w:hAnsiTheme="minorEastAsia" w:hint="eastAsia"/>
          <w:color w:val="333333"/>
          <w:w w:val="105"/>
          <w:szCs w:val="21"/>
        </w:rPr>
        <w:t>VS code安装汉化插件</w:t>
      </w:r>
      <w:r w:rsidR="006F44D5">
        <w:rPr>
          <w:rFonts w:asciiTheme="minorEastAsia" w:hAnsiTheme="minorEastAsia" w:hint="eastAsia"/>
          <w:szCs w:val="21"/>
        </w:rPr>
        <w:t>，</w:t>
      </w:r>
      <w:r w:rsidR="006F44D5" w:rsidRPr="006F44D5">
        <w:rPr>
          <w:rStyle w:val="a8"/>
          <w:rFonts w:asciiTheme="minorEastAsia" w:hAnsiTheme="minorEastAsia"/>
          <w:b w:val="0"/>
          <w:color w:val="000000"/>
          <w:szCs w:val="21"/>
          <w:shd w:val="clear" w:color="auto" w:fill="FFFFFF"/>
        </w:rPr>
        <w:t>打开vscode ,按"f1",选择"Configure Display Language"，选择第2项“install additional languages...”</w:t>
      </w:r>
      <w:r w:rsidR="006F44D5">
        <w:rPr>
          <w:rStyle w:val="a8"/>
          <w:rFonts w:asciiTheme="minorEastAsia" w:hAnsiTheme="minorEastAsia" w:hint="eastAsia"/>
          <w:b w:val="0"/>
          <w:color w:val="000000"/>
          <w:szCs w:val="21"/>
          <w:shd w:val="clear" w:color="auto" w:fill="FFFFFF"/>
        </w:rPr>
        <w:t>。</w:t>
      </w:r>
    </w:p>
    <w:p w:rsidR="00F5419E" w:rsidRDefault="008E074A" w:rsidP="006F44D5">
      <w:pPr>
        <w:spacing w:line="360" w:lineRule="auto"/>
        <w:rPr>
          <w:rStyle w:val="a8"/>
          <w:rFonts w:asciiTheme="minorEastAsia" w:hAnsiTheme="minorEastAsia"/>
          <w:b w:val="0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3037875"/>
            <wp:effectExtent l="19050" t="0" r="2540" b="0"/>
            <wp:docPr id="4" name="图片 4" descr="https://img2020.cnblogs.com/blog/1423899/202004/1423899-20200410232243221-20084467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2020.cnblogs.com/blog/1423899/202004/1423899-20200410232243221-200844672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74A" w:rsidRPr="008E074A" w:rsidRDefault="008E074A" w:rsidP="006F44D5">
      <w:pPr>
        <w:spacing w:line="360" w:lineRule="auto"/>
        <w:rPr>
          <w:rStyle w:val="a8"/>
          <w:rFonts w:asciiTheme="minorEastAsia" w:hAnsiTheme="minorEastAsia"/>
          <w:b w:val="0"/>
          <w:color w:val="000000"/>
          <w:szCs w:val="21"/>
          <w:shd w:val="clear" w:color="auto" w:fill="FFFFFF"/>
        </w:rPr>
      </w:pPr>
      <w:r w:rsidRPr="008E074A">
        <w:rPr>
          <w:rStyle w:val="a8"/>
          <w:rFonts w:asciiTheme="minorEastAsia" w:hAnsiTheme="minorEastAsia"/>
          <w:b w:val="0"/>
          <w:color w:val="000000"/>
          <w:szCs w:val="21"/>
          <w:shd w:val="clear" w:color="auto" w:fill="FFFFFF"/>
        </w:rPr>
        <w:t>点击中文（简体） 右边的“install”</w:t>
      </w:r>
    </w:p>
    <w:p w:rsidR="006F44D5" w:rsidRDefault="008E074A" w:rsidP="006F44D5">
      <w:pPr>
        <w:spacing w:line="360" w:lineRule="auto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201285" cy="3057525"/>
            <wp:effectExtent l="19050" t="0" r="0" b="0"/>
            <wp:docPr id="7" name="图片 7" descr="https://img2020.cnblogs.com/blog/1423899/202004/1423899-20200410232715936-13142627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2020.cnblogs.com/blog/1423899/202004/1423899-20200410232715936-131426276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74A" w:rsidRDefault="008E074A" w:rsidP="006F44D5">
      <w:pPr>
        <w:spacing w:line="360" w:lineRule="auto"/>
        <w:rPr>
          <w:rStyle w:val="a8"/>
          <w:rFonts w:ascii="Verdana" w:hAnsi="Verdana"/>
          <w:b w:val="0"/>
          <w:color w:val="000000"/>
          <w:szCs w:val="21"/>
          <w:shd w:val="clear" w:color="auto" w:fill="FFFFFF"/>
        </w:rPr>
      </w:pPr>
      <w:r w:rsidRPr="008E074A">
        <w:rPr>
          <w:rFonts w:ascii="Verdana" w:hAnsi="Verdana"/>
          <w:color w:val="000000"/>
          <w:szCs w:val="21"/>
          <w:shd w:val="clear" w:color="auto" w:fill="FFFFFF"/>
        </w:rPr>
        <w:t> </w:t>
      </w:r>
      <w:r w:rsidRPr="008E074A">
        <w:rPr>
          <w:rStyle w:val="a8"/>
          <w:rFonts w:ascii="Verdana" w:hAnsi="Verdana"/>
          <w:b w:val="0"/>
          <w:color w:val="000000"/>
          <w:szCs w:val="21"/>
          <w:shd w:val="clear" w:color="auto" w:fill="FFFFFF"/>
        </w:rPr>
        <w:t>安装完成后，关闭软件再重新打开</w:t>
      </w:r>
      <w:r w:rsidRPr="008E074A">
        <w:rPr>
          <w:rStyle w:val="a8"/>
          <w:rFonts w:ascii="Verdana" w:hAnsi="Verdana" w:hint="eastAsia"/>
          <w:b w:val="0"/>
          <w:color w:val="000000"/>
          <w:szCs w:val="21"/>
          <w:shd w:val="clear" w:color="auto" w:fill="FFFFFF"/>
        </w:rPr>
        <w:t>，</w:t>
      </w:r>
      <w:r w:rsidRPr="008E074A">
        <w:rPr>
          <w:rStyle w:val="a8"/>
          <w:rFonts w:ascii="Verdana" w:hAnsi="Verdana"/>
          <w:b w:val="0"/>
          <w:color w:val="000000"/>
          <w:szCs w:val="21"/>
          <w:shd w:val="clear" w:color="auto" w:fill="FFFFFF"/>
        </w:rPr>
        <w:t>就已经变成中文</w:t>
      </w:r>
      <w:r w:rsidRPr="008E074A">
        <w:rPr>
          <w:rStyle w:val="a8"/>
          <w:rFonts w:ascii="Verdana" w:hAnsi="Verdana" w:hint="eastAsia"/>
          <w:b w:val="0"/>
          <w:color w:val="000000"/>
          <w:szCs w:val="21"/>
          <w:shd w:val="clear" w:color="auto" w:fill="FFFFFF"/>
        </w:rPr>
        <w:t>了。</w:t>
      </w:r>
    </w:p>
    <w:p w:rsidR="00FE298B" w:rsidRDefault="008E074A" w:rsidP="00FE298B">
      <w:pPr>
        <w:spacing w:line="360" w:lineRule="auto"/>
        <w:rPr>
          <w:rFonts w:asciiTheme="minorEastAsia" w:hAnsiTheme="minorEastAsia"/>
          <w:b/>
          <w:color w:val="333333"/>
        </w:rPr>
      </w:pPr>
      <w:r>
        <w:rPr>
          <w:noProof/>
        </w:rPr>
        <w:lastRenderedPageBreak/>
        <w:drawing>
          <wp:inline distT="0" distB="0" distL="0" distR="0">
            <wp:extent cx="5124649" cy="3716121"/>
            <wp:effectExtent l="19050" t="0" r="0" b="0"/>
            <wp:docPr id="10" name="图片 10" descr="https://img2020.cnblogs.com/blog/1423899/202004/1423899-20200410232754883-17761404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2020.cnblogs.com/blog/1423899/202004/1423899-20200410232754883-177614043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353" cy="3715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0DEF" w:rsidRPr="00FC0DEF">
        <w:rPr>
          <w:rFonts w:asciiTheme="minorEastAsia" w:hAnsiTheme="minorEastAsia" w:hint="eastAsia"/>
          <w:b/>
          <w:color w:val="333333"/>
        </w:rPr>
        <w:t>2.2、依赖环境</w:t>
      </w:r>
    </w:p>
    <w:p w:rsidR="002F0D42" w:rsidRPr="00FE298B" w:rsidRDefault="002F0D42" w:rsidP="00FE298B">
      <w:pPr>
        <w:spacing w:line="360" w:lineRule="auto"/>
        <w:rPr>
          <w:rFonts w:asciiTheme="minorEastAsia" w:hAnsiTheme="minorEastAsia"/>
          <w:b/>
          <w:color w:val="333333"/>
        </w:rPr>
      </w:pPr>
      <w:r w:rsidRPr="002F0D42">
        <w:rPr>
          <w:rFonts w:asciiTheme="minorEastAsia" w:hAnsiTheme="minorEastAsia" w:hint="eastAsia"/>
          <w:b/>
          <w:color w:val="333333"/>
          <w:szCs w:val="21"/>
        </w:rPr>
        <w:t>2.2.1</w:t>
      </w:r>
      <w:r w:rsidRPr="002F0D42">
        <w:rPr>
          <w:rFonts w:asciiTheme="minorEastAsia" w:hAnsiTheme="minorEastAsia" w:hint="eastAsia"/>
          <w:color w:val="333333"/>
          <w:w w:val="105"/>
          <w:szCs w:val="21"/>
        </w:rPr>
        <w:t>、</w:t>
      </w:r>
      <w:r w:rsidRPr="002F0D42">
        <w:rPr>
          <w:rFonts w:asciiTheme="minorEastAsia" w:hAnsiTheme="minorEastAsia"/>
          <w:color w:val="333333"/>
          <w:w w:val="105"/>
          <w:szCs w:val="21"/>
        </w:rPr>
        <w:t>Node.js</w:t>
      </w:r>
      <w:r w:rsidRPr="002F0D42">
        <w:rPr>
          <w:rFonts w:asciiTheme="minorEastAsia" w:hAnsiTheme="minorEastAsia" w:hint="eastAsia"/>
          <w:color w:val="333333"/>
          <w:w w:val="105"/>
          <w:szCs w:val="21"/>
        </w:rPr>
        <w:t>安装</w:t>
      </w:r>
    </w:p>
    <w:p w:rsidR="002F0D42" w:rsidRDefault="002F0D42" w:rsidP="00024B1D">
      <w:pPr>
        <w:adjustRightInd w:val="0"/>
        <w:snapToGrid w:val="0"/>
        <w:spacing w:line="360" w:lineRule="auto"/>
        <w:rPr>
          <w:rFonts w:asciiTheme="minorEastAsia" w:hAnsiTheme="minorEastAsia"/>
          <w:color w:val="2483C1"/>
          <w:w w:val="105"/>
          <w:szCs w:val="21"/>
        </w:rPr>
      </w:pPr>
      <w:bookmarkStart w:id="2" w:name="中文官网下载地址___https://nodejs.org/zh-cn/down"/>
      <w:bookmarkEnd w:id="2"/>
      <w:r w:rsidRPr="002F0D42">
        <w:rPr>
          <w:rFonts w:asciiTheme="minorEastAsia" w:hAnsiTheme="minorEastAsia" w:hint="eastAsia"/>
          <w:color w:val="333333"/>
          <w:w w:val="105"/>
          <w:szCs w:val="21"/>
        </w:rPr>
        <w:t xml:space="preserve">中文官网下载地址 </w:t>
      </w:r>
      <w:hyperlink r:id="rId16">
        <w:r w:rsidRPr="002F0D42">
          <w:rPr>
            <w:rFonts w:asciiTheme="minorEastAsia" w:hAnsiTheme="minorEastAsia"/>
            <w:color w:val="2483C1"/>
            <w:w w:val="105"/>
            <w:szCs w:val="21"/>
          </w:rPr>
          <w:t>https://nodejs.org/zh-cn/download/</w:t>
        </w:r>
      </w:hyperlink>
    </w:p>
    <w:p w:rsidR="002F0D42" w:rsidRDefault="002F0D42" w:rsidP="00024B1D">
      <w:pPr>
        <w:adjustRightInd w:val="0"/>
        <w:snapToGrid w:val="0"/>
        <w:spacing w:line="360" w:lineRule="auto"/>
        <w:rPr>
          <w:rFonts w:ascii="微软雅黑" w:eastAsia="微软雅黑"/>
          <w:color w:val="333333"/>
          <w:w w:val="105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到官网下载对应系统下的</w:t>
      </w:r>
      <w:r>
        <w:rPr>
          <w:color w:val="333333"/>
          <w:w w:val="105"/>
          <w:sz w:val="19"/>
        </w:rPr>
        <w:t>node.js</w:t>
      </w:r>
      <w:r>
        <w:rPr>
          <w:rFonts w:ascii="微软雅黑" w:eastAsia="微软雅黑" w:hint="eastAsia"/>
          <w:color w:val="333333"/>
          <w:w w:val="105"/>
          <w:sz w:val="19"/>
        </w:rPr>
        <w:t>安装，可以下载最新版本</w:t>
      </w:r>
    </w:p>
    <w:p w:rsidR="00680129" w:rsidRPr="00D755FC" w:rsidRDefault="00024B1D" w:rsidP="00680129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>
        <w:rPr>
          <w:rFonts w:ascii="微软雅黑" w:eastAsia="微软雅黑" w:hint="eastAsia"/>
          <w:noProof/>
          <w:color w:val="333333"/>
          <w:w w:val="105"/>
          <w:sz w:val="19"/>
        </w:rPr>
        <w:drawing>
          <wp:inline distT="0" distB="0" distL="0" distR="0">
            <wp:extent cx="5274310" cy="320345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3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80129" w:rsidRPr="00680129">
        <w:rPr>
          <w:rFonts w:asciiTheme="minorEastAsia" w:hAnsiTheme="minorEastAsia" w:hint="eastAsia"/>
          <w:color w:val="333333"/>
          <w:spacing w:val="16"/>
          <w:w w:val="105"/>
          <w:szCs w:val="21"/>
        </w:rPr>
        <w:t>下载后一直</w:t>
      </w:r>
      <w:r w:rsidR="00680129" w:rsidRPr="00680129">
        <w:rPr>
          <w:rFonts w:asciiTheme="minorEastAsia" w:hAnsiTheme="minorEastAsia"/>
          <w:color w:val="333333"/>
          <w:w w:val="105"/>
          <w:szCs w:val="21"/>
        </w:rPr>
        <w:t>next</w:t>
      </w:r>
      <w:r w:rsidR="00680129" w:rsidRPr="00680129">
        <w:rPr>
          <w:rFonts w:asciiTheme="minorEastAsia" w:hAnsiTheme="minorEastAsia" w:hint="eastAsia"/>
          <w:color w:val="333333"/>
          <w:w w:val="105"/>
          <w:szCs w:val="21"/>
        </w:rPr>
        <w:t>，直到安装完成</w:t>
      </w:r>
      <w:r w:rsidR="00680129">
        <w:rPr>
          <w:rFonts w:asciiTheme="minorEastAsia" w:hAnsiTheme="minorEastAsia" w:hint="eastAsia"/>
          <w:color w:val="333333"/>
          <w:w w:val="105"/>
          <w:szCs w:val="21"/>
        </w:rPr>
        <w:t>。</w:t>
      </w:r>
    </w:p>
    <w:p w:rsidR="00D755FC" w:rsidRDefault="00D755FC" w:rsidP="00680129">
      <w:pPr>
        <w:adjustRightInd w:val="0"/>
        <w:snapToGrid w:val="0"/>
        <w:spacing w:line="360" w:lineRule="auto"/>
        <w:rPr>
          <w:rFonts w:ascii="微软雅黑" w:eastAsia="微软雅黑"/>
          <w:color w:val="333333"/>
          <w:w w:val="105"/>
          <w:sz w:val="19"/>
        </w:rPr>
      </w:pPr>
      <w:r>
        <w:rPr>
          <w:rFonts w:ascii="微软雅黑" w:eastAsia="微软雅黑"/>
          <w:noProof/>
          <w:color w:val="333333"/>
          <w:w w:val="105"/>
          <w:sz w:val="19"/>
        </w:rPr>
        <w:lastRenderedPageBreak/>
        <w:drawing>
          <wp:inline distT="0" distB="0" distL="0" distR="0">
            <wp:extent cx="5274310" cy="416103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5FC" w:rsidRPr="00D755FC" w:rsidRDefault="00D755FC" w:rsidP="00D755FC">
      <w:pPr>
        <w:adjustRightInd w:val="0"/>
        <w:snapToGrid w:val="0"/>
        <w:spacing w:line="360" w:lineRule="auto"/>
        <w:rPr>
          <w:rFonts w:ascii="微软雅黑" w:eastAsia="微软雅黑"/>
          <w:color w:val="333333"/>
          <w:w w:val="105"/>
          <w:sz w:val="19"/>
        </w:rPr>
      </w:pPr>
      <w:r>
        <w:rPr>
          <w:rFonts w:ascii="微软雅黑" w:eastAsia="微软雅黑"/>
          <w:noProof/>
          <w:color w:val="333333"/>
          <w:w w:val="105"/>
          <w:sz w:val="19"/>
        </w:rPr>
        <w:drawing>
          <wp:inline distT="0" distB="0" distL="0" distR="0">
            <wp:extent cx="5274310" cy="411294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2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int="eastAsia"/>
          <w:color w:val="333333"/>
          <w:w w:val="105"/>
          <w:sz w:val="19"/>
        </w:rPr>
        <w:t>选择</w:t>
      </w:r>
      <w:r>
        <w:rPr>
          <w:rFonts w:ascii="Times New Roman" w:eastAsia="Times New Roman"/>
          <w:color w:val="333333"/>
          <w:w w:val="105"/>
          <w:sz w:val="19"/>
        </w:rPr>
        <w:t>node.js</w:t>
      </w:r>
      <w:r>
        <w:rPr>
          <w:rFonts w:ascii="微软雅黑" w:eastAsia="微软雅黑" w:hint="eastAsia"/>
          <w:color w:val="333333"/>
          <w:w w:val="105"/>
          <w:sz w:val="19"/>
        </w:rPr>
        <w:t>的安装目录</w:t>
      </w:r>
    </w:p>
    <w:p w:rsidR="002F0D42" w:rsidRDefault="00D755FC" w:rsidP="00830F60">
      <w:pPr>
        <w:spacing w:line="360" w:lineRule="auto"/>
        <w:ind w:leftChars="50" w:left="120"/>
        <w:rPr>
          <w:rFonts w:asciiTheme="minorEastAsia" w:hAnsiTheme="minorEastAsia"/>
          <w:color w:val="2483C1"/>
          <w:w w:val="105"/>
          <w:szCs w:val="21"/>
        </w:rPr>
      </w:pPr>
      <w:r>
        <w:rPr>
          <w:rFonts w:asciiTheme="minorEastAsia" w:hAnsiTheme="minorEastAsia"/>
          <w:noProof/>
          <w:color w:val="2483C1"/>
          <w:w w:val="105"/>
          <w:szCs w:val="21"/>
        </w:rPr>
        <w:lastRenderedPageBreak/>
        <w:drawing>
          <wp:inline distT="0" distB="0" distL="0" distR="0">
            <wp:extent cx="5378656" cy="4201917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192" cy="4203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5FC" w:rsidRPr="00D755FC" w:rsidRDefault="00D755FC" w:rsidP="00830F60">
      <w:pPr>
        <w:spacing w:line="360" w:lineRule="auto"/>
        <w:ind w:leftChars="50" w:left="120"/>
        <w:rPr>
          <w:rFonts w:asciiTheme="minorEastAsia" w:hAnsiTheme="minorEastAsia"/>
          <w:color w:val="2483C1"/>
          <w:w w:val="105"/>
          <w:szCs w:val="21"/>
        </w:rPr>
      </w:pPr>
      <w:r>
        <w:rPr>
          <w:rFonts w:asciiTheme="minorEastAsia" w:hAnsiTheme="minorEastAsia"/>
          <w:noProof/>
          <w:color w:val="2483C1"/>
          <w:w w:val="105"/>
          <w:szCs w:val="21"/>
        </w:rPr>
        <w:drawing>
          <wp:inline distT="0" distB="0" distL="0" distR="0">
            <wp:extent cx="5274310" cy="411483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D42" w:rsidRPr="002F0D42" w:rsidRDefault="00D755FC" w:rsidP="00830F60">
      <w:pPr>
        <w:spacing w:line="360" w:lineRule="auto"/>
        <w:ind w:leftChars="50" w:left="1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>
            <wp:extent cx="5274310" cy="415280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2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5FC" w:rsidRDefault="00D755FC" w:rsidP="008E074A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414612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826" w:rsidRDefault="00D755FC" w:rsidP="001E5826">
      <w:pPr>
        <w:rPr>
          <w:rFonts w:asciiTheme="minorEastAsia" w:hAnsiTheme="minorEastAsia"/>
          <w:color w:val="333333"/>
          <w:w w:val="105"/>
          <w:szCs w:val="21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4095483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5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5826" w:rsidRPr="001E5826">
        <w:rPr>
          <w:rFonts w:asciiTheme="minorEastAsia" w:hAnsiTheme="minorEastAsia"/>
          <w:color w:val="333333"/>
          <w:w w:val="105"/>
          <w:szCs w:val="21"/>
        </w:rPr>
        <w:t>node-v</w:t>
      </w:r>
      <w:r w:rsidR="001E5826" w:rsidRPr="001E5826">
        <w:rPr>
          <w:rFonts w:asciiTheme="minorEastAsia" w:hAnsiTheme="minorEastAsia" w:hint="eastAsia"/>
          <w:color w:val="333333"/>
          <w:w w:val="105"/>
          <w:szCs w:val="21"/>
        </w:rPr>
        <w:t>查看安装版本号，</w:t>
      </w:r>
      <w:r w:rsidR="001E5826" w:rsidRPr="001E5826">
        <w:rPr>
          <w:rFonts w:asciiTheme="minorEastAsia" w:hAnsiTheme="minorEastAsia"/>
          <w:color w:val="333333"/>
          <w:w w:val="105"/>
          <w:szCs w:val="21"/>
        </w:rPr>
        <w:t>win10</w:t>
      </w:r>
      <w:r w:rsidR="001E5826" w:rsidRPr="001E5826">
        <w:rPr>
          <w:rFonts w:asciiTheme="minorEastAsia" w:hAnsiTheme="minorEastAsia" w:hint="eastAsia"/>
          <w:color w:val="333333"/>
          <w:spacing w:val="-7"/>
          <w:w w:val="105"/>
          <w:szCs w:val="21"/>
        </w:rPr>
        <w:t xml:space="preserve">系统 </w:t>
      </w:r>
      <w:r w:rsidR="001E5826" w:rsidRPr="001E5826">
        <w:rPr>
          <w:rFonts w:asciiTheme="minorEastAsia" w:hAnsiTheme="minorEastAsia"/>
          <w:color w:val="333333"/>
          <w:w w:val="105"/>
          <w:szCs w:val="21"/>
        </w:rPr>
        <w:t>win+R</w:t>
      </w:r>
      <w:r w:rsidR="001E5826" w:rsidRPr="001E5826">
        <w:rPr>
          <w:rFonts w:asciiTheme="minorEastAsia" w:hAnsiTheme="minorEastAsia" w:hint="eastAsia"/>
          <w:color w:val="333333"/>
          <w:w w:val="105"/>
          <w:szCs w:val="21"/>
        </w:rPr>
        <w:t>组合键快速打开运行窗口，输入</w:t>
      </w:r>
      <w:r w:rsidR="001E5826" w:rsidRPr="001E5826">
        <w:rPr>
          <w:rFonts w:asciiTheme="minorEastAsia" w:hAnsiTheme="minorEastAsia"/>
          <w:color w:val="333333"/>
          <w:w w:val="105"/>
          <w:szCs w:val="21"/>
        </w:rPr>
        <w:t>cmd</w:t>
      </w:r>
      <w:r w:rsidR="001E5826" w:rsidRPr="001E5826">
        <w:rPr>
          <w:rFonts w:asciiTheme="minorEastAsia" w:hAnsiTheme="minorEastAsia" w:hint="eastAsia"/>
          <w:color w:val="333333"/>
          <w:w w:val="105"/>
          <w:szCs w:val="21"/>
        </w:rPr>
        <w:t>，如下图</w:t>
      </w:r>
    </w:p>
    <w:p w:rsidR="001E5826" w:rsidRDefault="001E5826" w:rsidP="001E5826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5210175" cy="3124200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826" w:rsidRPr="001E5826" w:rsidRDefault="001E5826" w:rsidP="001E5826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>
            <wp:extent cx="5274310" cy="3441989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1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8DC" w:rsidRDefault="00FE298B" w:rsidP="008648DC">
      <w:pPr>
        <w:rPr>
          <w:rFonts w:asciiTheme="minorEastAsia" w:hAnsiTheme="minorEastAsia"/>
          <w:b/>
          <w:color w:val="333333"/>
          <w:w w:val="105"/>
          <w:szCs w:val="21"/>
        </w:rPr>
      </w:pPr>
      <w:r w:rsidRPr="00FE298B">
        <w:rPr>
          <w:rFonts w:asciiTheme="minorEastAsia" w:hAnsiTheme="minorEastAsia" w:hint="eastAsia"/>
          <w:b/>
          <w:color w:val="333333"/>
          <w:w w:val="105"/>
          <w:szCs w:val="21"/>
        </w:rPr>
        <w:t>2.2</w:t>
      </w:r>
      <w:r w:rsidR="00DD27FB">
        <w:rPr>
          <w:rFonts w:asciiTheme="minorEastAsia" w:hAnsiTheme="minorEastAsia" w:hint="eastAsia"/>
          <w:b/>
          <w:color w:val="333333"/>
          <w:w w:val="105"/>
          <w:szCs w:val="21"/>
        </w:rPr>
        <w:t xml:space="preserve">.2 </w:t>
      </w:r>
      <w:r w:rsidRPr="00FE298B">
        <w:rPr>
          <w:rFonts w:asciiTheme="minorEastAsia" w:hAnsiTheme="minorEastAsia" w:hint="eastAsia"/>
          <w:b/>
          <w:color w:val="333333"/>
          <w:w w:val="105"/>
          <w:szCs w:val="21"/>
        </w:rPr>
        <w:t xml:space="preserve"> </w:t>
      </w:r>
      <w:r w:rsidRPr="00FE298B">
        <w:rPr>
          <w:rFonts w:asciiTheme="minorEastAsia" w:hAnsiTheme="minorEastAsia"/>
          <w:b/>
          <w:color w:val="333333"/>
          <w:w w:val="105"/>
          <w:szCs w:val="21"/>
        </w:rPr>
        <w:t xml:space="preserve">Vue CLI </w:t>
      </w:r>
      <w:r w:rsidRPr="00FE298B">
        <w:rPr>
          <w:rFonts w:asciiTheme="minorEastAsia" w:hAnsiTheme="minorEastAsia" w:hint="eastAsia"/>
          <w:b/>
          <w:color w:val="333333"/>
          <w:w w:val="105"/>
          <w:szCs w:val="21"/>
        </w:rPr>
        <w:t>脚手架</w:t>
      </w:r>
    </w:p>
    <w:p w:rsidR="008648DC" w:rsidRPr="008648DC" w:rsidRDefault="008648DC" w:rsidP="008648DC">
      <w:pPr>
        <w:rPr>
          <w:rFonts w:asciiTheme="minorEastAsia" w:hAnsiTheme="minorEastAsia"/>
          <w:color w:val="333333"/>
          <w:w w:val="105"/>
          <w:szCs w:val="21"/>
        </w:rPr>
      </w:pPr>
      <w:r w:rsidRPr="008648DC">
        <w:rPr>
          <w:rFonts w:asciiTheme="minorEastAsia" w:hAnsiTheme="minorEastAsia" w:hint="eastAsia"/>
          <w:color w:val="333333"/>
          <w:w w:val="105"/>
          <w:szCs w:val="21"/>
        </w:rPr>
        <w:t>安装命令</w:t>
      </w:r>
      <w:r w:rsidRPr="008648DC">
        <w:rPr>
          <w:rFonts w:asciiTheme="minorEastAsia" w:hAnsiTheme="minorEastAsia"/>
          <w:color w:val="333333"/>
          <w:w w:val="105"/>
          <w:szCs w:val="21"/>
        </w:rPr>
        <w:t>npm</w:t>
      </w:r>
      <w:r w:rsidRPr="008648DC">
        <w:rPr>
          <w:rFonts w:asciiTheme="minorEastAsia" w:hAnsiTheme="minorEastAsia" w:hint="eastAsia"/>
          <w:color w:val="333333"/>
          <w:w w:val="105"/>
          <w:szCs w:val="21"/>
        </w:rPr>
        <w:t xml:space="preserve"> </w:t>
      </w:r>
      <w:r w:rsidRPr="008648DC">
        <w:rPr>
          <w:rFonts w:asciiTheme="minorEastAsia" w:hAnsiTheme="minorEastAsia"/>
          <w:color w:val="333333"/>
          <w:w w:val="105"/>
          <w:szCs w:val="21"/>
        </w:rPr>
        <w:t>i</w:t>
      </w:r>
      <w:r w:rsidRPr="008648DC">
        <w:rPr>
          <w:rFonts w:asciiTheme="minorEastAsia" w:hAnsiTheme="minorEastAsia" w:hint="eastAsia"/>
          <w:color w:val="333333"/>
          <w:w w:val="105"/>
          <w:szCs w:val="21"/>
        </w:rPr>
        <w:t xml:space="preserve"> </w:t>
      </w:r>
      <w:r w:rsidRPr="008648DC">
        <w:rPr>
          <w:rFonts w:asciiTheme="minorEastAsia" w:hAnsiTheme="minorEastAsia"/>
          <w:color w:val="333333"/>
          <w:w w:val="105"/>
          <w:szCs w:val="21"/>
        </w:rPr>
        <w:t>-g</w:t>
      </w:r>
      <w:r w:rsidRPr="008648DC">
        <w:rPr>
          <w:rFonts w:asciiTheme="minorEastAsia" w:hAnsiTheme="minorEastAsia" w:hint="eastAsia"/>
          <w:color w:val="333333"/>
          <w:w w:val="105"/>
          <w:szCs w:val="21"/>
        </w:rPr>
        <w:t xml:space="preserve"> </w:t>
      </w:r>
      <w:r w:rsidRPr="008648DC">
        <w:rPr>
          <w:rFonts w:asciiTheme="minorEastAsia" w:hAnsiTheme="minorEastAsia"/>
          <w:color w:val="333333"/>
          <w:w w:val="105"/>
          <w:szCs w:val="21"/>
        </w:rPr>
        <w:t>@vue/cli</w:t>
      </w:r>
      <w:r w:rsidRPr="008648DC">
        <w:rPr>
          <w:rFonts w:asciiTheme="minorEastAsia" w:hAnsiTheme="minorEastAsia" w:hint="eastAsia"/>
          <w:color w:val="333333"/>
          <w:w w:val="105"/>
          <w:szCs w:val="21"/>
        </w:rPr>
        <w:t>，</w:t>
      </w:r>
      <w:r w:rsidRPr="008648DC">
        <w:rPr>
          <w:rFonts w:asciiTheme="minorEastAsia" w:hAnsiTheme="minorEastAsia"/>
          <w:color w:val="333333"/>
          <w:w w:val="105"/>
          <w:szCs w:val="21"/>
        </w:rPr>
        <w:t>win10</w:t>
      </w:r>
      <w:r w:rsidRPr="008648DC">
        <w:rPr>
          <w:rFonts w:asciiTheme="minorEastAsia" w:hAnsiTheme="minorEastAsia" w:hint="eastAsia"/>
          <w:color w:val="333333"/>
          <w:w w:val="105"/>
          <w:szCs w:val="21"/>
        </w:rPr>
        <w:t>左下角右键，运行，输入</w:t>
      </w:r>
      <w:r w:rsidRPr="008648DC">
        <w:rPr>
          <w:rFonts w:asciiTheme="minorEastAsia" w:hAnsiTheme="minorEastAsia"/>
          <w:color w:val="333333"/>
          <w:w w:val="105"/>
          <w:szCs w:val="21"/>
        </w:rPr>
        <w:t>cmd</w:t>
      </w:r>
      <w:r w:rsidRPr="008648DC">
        <w:rPr>
          <w:rFonts w:asciiTheme="minorEastAsia" w:hAnsiTheme="minorEastAsia" w:hint="eastAsia"/>
          <w:color w:val="333333"/>
          <w:w w:val="105"/>
          <w:szCs w:val="21"/>
        </w:rPr>
        <w:t>，进入命令行窗口输入：</w:t>
      </w:r>
      <w:r w:rsidRPr="008648DC">
        <w:rPr>
          <w:rFonts w:asciiTheme="minorEastAsia" w:hAnsiTheme="minorEastAsia"/>
          <w:color w:val="333333"/>
          <w:w w:val="105"/>
          <w:szCs w:val="21"/>
        </w:rPr>
        <w:t>npm</w:t>
      </w:r>
      <w:r w:rsidRPr="008648DC">
        <w:rPr>
          <w:rFonts w:asciiTheme="minorEastAsia" w:hAnsiTheme="minorEastAsia" w:hint="eastAsia"/>
          <w:color w:val="333333"/>
          <w:w w:val="105"/>
          <w:szCs w:val="21"/>
        </w:rPr>
        <w:t xml:space="preserve"> </w:t>
      </w:r>
      <w:r w:rsidRPr="008648DC">
        <w:rPr>
          <w:rFonts w:asciiTheme="minorEastAsia" w:hAnsiTheme="minorEastAsia"/>
          <w:color w:val="333333"/>
          <w:w w:val="105"/>
          <w:szCs w:val="21"/>
        </w:rPr>
        <w:t>i</w:t>
      </w:r>
      <w:r w:rsidRPr="008648DC">
        <w:rPr>
          <w:rFonts w:asciiTheme="minorEastAsia" w:hAnsiTheme="minorEastAsia" w:hint="eastAsia"/>
          <w:szCs w:val="21"/>
        </w:rPr>
        <w:t xml:space="preserve"> </w:t>
      </w:r>
      <w:r w:rsidRPr="008648DC">
        <w:rPr>
          <w:rFonts w:asciiTheme="minorEastAsia" w:hAnsiTheme="minorEastAsia"/>
          <w:color w:val="333333"/>
          <w:w w:val="105"/>
          <w:szCs w:val="21"/>
        </w:rPr>
        <w:t>-g @vue/cli</w:t>
      </w:r>
    </w:p>
    <w:p w:rsidR="00D755FC" w:rsidRPr="008648DC" w:rsidRDefault="008648DC" w:rsidP="008E074A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17203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2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5FC" w:rsidRDefault="008648DC" w:rsidP="008E074A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3452389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2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8DC" w:rsidRDefault="008648DC" w:rsidP="005E14F3">
      <w:pPr>
        <w:spacing w:line="360" w:lineRule="auto"/>
        <w:rPr>
          <w:rFonts w:asciiTheme="minorEastAsia" w:hAnsiTheme="minorEastAsia"/>
          <w:szCs w:val="21"/>
        </w:rPr>
      </w:pPr>
      <w:r w:rsidRPr="008648DC">
        <w:rPr>
          <w:rFonts w:asciiTheme="minorEastAsia" w:hAnsiTheme="minorEastAsia" w:hint="eastAsia"/>
          <w:szCs w:val="21"/>
        </w:rPr>
        <w:t>安装中会有提示你选择taobao镜像，可以选择taobao镜像安装</w:t>
      </w:r>
      <w:r>
        <w:rPr>
          <w:rFonts w:asciiTheme="minorEastAsia" w:hAnsiTheme="minorEastAsia" w:hint="eastAsia"/>
          <w:szCs w:val="21"/>
        </w:rPr>
        <w:t>，可以加快安装的速度，安装成功后，输入:vue -V 命令可以查看版本。</w:t>
      </w:r>
    </w:p>
    <w:p w:rsidR="008648DC" w:rsidRPr="008648DC" w:rsidRDefault="00D331DC" w:rsidP="008E074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5274310" cy="3433959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3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FA6" w:rsidRPr="00243FA6" w:rsidRDefault="00243FA6" w:rsidP="00243FA6">
      <w:pPr>
        <w:ind w:left="112" w:right="129"/>
        <w:jc w:val="center"/>
        <w:rPr>
          <w:rFonts w:asciiTheme="majorEastAsia" w:eastAsiaTheme="majorEastAsia" w:hAnsiTheme="majorEastAsia"/>
          <w:b/>
          <w:color w:val="333333"/>
          <w:sz w:val="28"/>
          <w:szCs w:val="28"/>
        </w:rPr>
      </w:pPr>
      <w:r w:rsidRPr="00243FA6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第03讲 前端Vue项目创建</w:t>
      </w:r>
    </w:p>
    <w:p w:rsidR="001E082B" w:rsidRPr="001E082B" w:rsidRDefault="00E20354" w:rsidP="001E082B">
      <w:pPr>
        <w:pStyle w:val="a6"/>
        <w:tabs>
          <w:tab w:val="left" w:pos="346"/>
        </w:tabs>
        <w:spacing w:before="0" w:line="360" w:lineRule="auto"/>
        <w:ind w:left="0" w:firstLine="0"/>
        <w:rPr>
          <w:rFonts w:asciiTheme="minorEastAsia" w:eastAsiaTheme="minorEastAsia" w:hAnsiTheme="minorEastAsia"/>
          <w:color w:val="2483C1"/>
          <w:w w:val="105"/>
          <w:sz w:val="21"/>
          <w:szCs w:val="21"/>
          <w:lang w:eastAsia="zh-CN"/>
        </w:rPr>
      </w:pPr>
      <w:r w:rsidRPr="001E082B"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  <w:t>vuecli</w:t>
      </w:r>
      <w:r w:rsidR="001E082B" w:rsidRPr="001E082B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>官网：</w:t>
      </w:r>
      <w:hyperlink r:id="rId30" w:anchor="vue-create">
        <w:r w:rsidRPr="001E082B">
          <w:rPr>
            <w:rFonts w:asciiTheme="minorEastAsia" w:eastAsiaTheme="minorEastAsia" w:hAnsiTheme="minorEastAsia"/>
            <w:color w:val="2483C1"/>
            <w:w w:val="105"/>
            <w:sz w:val="21"/>
            <w:szCs w:val="21"/>
            <w:lang w:eastAsia="zh-CN"/>
          </w:rPr>
          <w:t>https://cli.vuejs.org/zh/guide/creating-a-project.html#vue-create</w:t>
        </w:r>
      </w:hyperlink>
      <w:bookmarkStart w:id="3" w:name="1.2、在自己电脑本地磁盘新建一个文件夹，用于保存项目_，文件夹命名最好使用英文"/>
      <w:bookmarkEnd w:id="3"/>
      <w:r w:rsidRPr="001E082B">
        <w:rPr>
          <w:rFonts w:asciiTheme="minorEastAsia" w:eastAsiaTheme="minorEastAsia" w:hAnsiTheme="minorEastAsia" w:hint="eastAsia"/>
          <w:color w:val="2483C1"/>
          <w:w w:val="105"/>
          <w:sz w:val="21"/>
          <w:szCs w:val="21"/>
          <w:lang w:eastAsia="zh-CN"/>
        </w:rPr>
        <w:t>,</w:t>
      </w:r>
    </w:p>
    <w:p w:rsidR="00E20354" w:rsidRPr="001E082B" w:rsidRDefault="00E20354" w:rsidP="001E082B">
      <w:pPr>
        <w:pStyle w:val="a6"/>
        <w:tabs>
          <w:tab w:val="left" w:pos="346"/>
        </w:tabs>
        <w:spacing w:before="0" w:line="360" w:lineRule="auto"/>
        <w:ind w:left="0" w:firstLine="0"/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</w:pPr>
      <w:r w:rsidRPr="001E082B">
        <w:rPr>
          <w:rFonts w:asciiTheme="minorEastAsia" w:eastAsiaTheme="minorEastAsia" w:hAnsiTheme="minorEastAsia" w:hint="eastAsia"/>
          <w:color w:val="333333"/>
          <w:spacing w:val="-2"/>
          <w:w w:val="105"/>
          <w:sz w:val="21"/>
          <w:szCs w:val="21"/>
          <w:lang w:eastAsia="zh-CN"/>
        </w:rPr>
        <w:lastRenderedPageBreak/>
        <w:t>在自己电脑本地磁盘新建一个文件夹，用于保存项目 ，文件夹命名最好使用英文名称，如下，</w:t>
      </w:r>
      <w:r w:rsidRPr="001E082B"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  <w:t>D:\0_teach\UI</w:t>
      </w:r>
      <w:r w:rsidRPr="001E082B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>。</w:t>
      </w:r>
      <w:r w:rsidRPr="001E082B"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  <w:t>cd</w:t>
      </w:r>
      <w:r w:rsidRPr="001E082B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>进入文件夹，</w:t>
      </w:r>
      <w:r w:rsidRPr="001E082B"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  <w:t>vue</w:t>
      </w:r>
      <w:r w:rsidR="001E082B" w:rsidRPr="001E082B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 xml:space="preserve"> </w:t>
      </w:r>
      <w:r w:rsidRPr="001E082B"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  <w:t>create</w:t>
      </w:r>
      <w:r w:rsidR="001E082B" w:rsidRPr="001E082B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 xml:space="preserve"> </w:t>
      </w:r>
      <w:r w:rsidRPr="001E082B">
        <w:rPr>
          <w:rFonts w:asciiTheme="minorEastAsia" w:eastAsiaTheme="minorEastAsia" w:hAnsiTheme="minorEastAsia" w:hint="eastAsia"/>
          <w:color w:val="333333"/>
          <w:spacing w:val="-2"/>
          <w:w w:val="105"/>
          <w:sz w:val="21"/>
          <w:szCs w:val="21"/>
          <w:lang w:eastAsia="zh-CN"/>
        </w:rPr>
        <w:t xml:space="preserve">项目名称，输入 </w:t>
      </w:r>
      <w:r w:rsidRPr="001E082B"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  <w:t>vue</w:t>
      </w:r>
      <w:r w:rsidR="001E082B" w:rsidRPr="001E082B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 xml:space="preserve"> </w:t>
      </w:r>
      <w:r w:rsidRPr="001E082B"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  <w:t>create</w:t>
      </w:r>
      <w:r w:rsidR="001E082B" w:rsidRPr="001E082B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 xml:space="preserve"> </w:t>
      </w:r>
      <w:r w:rsidRPr="001E082B"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  <w:t>project-vue</w:t>
      </w:r>
      <w:r w:rsidRPr="001E082B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>回车</w:t>
      </w:r>
      <w:r w:rsidR="001E082B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>，</w:t>
      </w:r>
      <w:r w:rsidRPr="001E082B">
        <w:rPr>
          <w:rFonts w:asciiTheme="minorEastAsia" w:eastAsiaTheme="minorEastAsia" w:hAnsiTheme="minorEastAsia" w:hint="eastAsia"/>
          <w:color w:val="333333"/>
          <w:spacing w:val="-5"/>
          <w:w w:val="105"/>
          <w:sz w:val="21"/>
          <w:szCs w:val="21"/>
          <w:lang w:eastAsia="zh-CN"/>
        </w:rPr>
        <w:t>进入到项目保存的目录，输入</w:t>
      </w:r>
      <w:r w:rsidRPr="001E082B"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  <w:t>vue</w:t>
      </w:r>
      <w:r w:rsidR="001E082B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 xml:space="preserve"> </w:t>
      </w:r>
      <w:r w:rsidRPr="001E082B"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  <w:t>create</w:t>
      </w:r>
      <w:r w:rsidR="001E082B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 xml:space="preserve"> </w:t>
      </w:r>
      <w:r w:rsidRPr="001E082B"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  <w:t>project-vue</w:t>
      </w:r>
      <w:r w:rsidRPr="001E082B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>回车，</w:t>
      </w:r>
    </w:p>
    <w:p w:rsidR="00741955" w:rsidRDefault="001E082B" w:rsidP="00741955">
      <w:pPr>
        <w:pStyle w:val="a6"/>
        <w:tabs>
          <w:tab w:val="left" w:pos="346"/>
        </w:tabs>
        <w:adjustRightInd w:val="0"/>
        <w:snapToGrid w:val="0"/>
        <w:spacing w:before="0" w:line="360" w:lineRule="auto"/>
        <w:ind w:left="0" w:firstLine="0"/>
        <w:rPr>
          <w:rFonts w:asciiTheme="minorEastAsia" w:eastAsiaTheme="minorEastAsia" w:hAnsiTheme="minorEastAsia"/>
          <w:color w:val="333333"/>
          <w:spacing w:val="-1"/>
          <w:w w:val="105"/>
          <w:sz w:val="21"/>
          <w:szCs w:val="21"/>
          <w:lang w:eastAsia="zh-CN"/>
        </w:rPr>
      </w:pPr>
      <w:r>
        <w:rPr>
          <w:rFonts w:asciiTheme="minorEastAsia" w:hAnsiTheme="minorEastAsia" w:hint="eastAsia"/>
          <w:noProof/>
          <w:color w:val="333333"/>
          <w:w w:val="105"/>
          <w:szCs w:val="21"/>
          <w:lang w:eastAsia="zh-CN" w:bidi="ar-SA"/>
        </w:rPr>
        <w:drawing>
          <wp:inline distT="0" distB="0" distL="0" distR="0">
            <wp:extent cx="5274310" cy="2772302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2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81D0B">
        <w:rPr>
          <w:rFonts w:asciiTheme="minorEastAsia" w:eastAsiaTheme="minorEastAsia" w:hAnsiTheme="minorEastAsia" w:hint="eastAsia"/>
          <w:color w:val="333333"/>
          <w:spacing w:val="13"/>
          <w:sz w:val="21"/>
          <w:szCs w:val="21"/>
          <w:lang w:eastAsia="zh-CN"/>
        </w:rPr>
        <w:t>1、</w:t>
      </w:r>
      <w:r w:rsidR="00741955" w:rsidRPr="00741955">
        <w:rPr>
          <w:rFonts w:asciiTheme="minorEastAsia" w:eastAsiaTheme="minorEastAsia" w:hAnsiTheme="minorEastAsia" w:hint="eastAsia"/>
          <w:color w:val="333333"/>
          <w:spacing w:val="13"/>
          <w:sz w:val="21"/>
          <w:szCs w:val="21"/>
          <w:lang w:eastAsia="zh-CN"/>
        </w:rPr>
        <w:t xml:space="preserve">回车进入到如下界面，键盘上、下键选择需要的创建方式，我们这里选择 </w:t>
      </w:r>
      <w:r w:rsidR="00741955" w:rsidRPr="00741955">
        <w:rPr>
          <w:rFonts w:asciiTheme="minorEastAsia" w:eastAsiaTheme="minorEastAsia" w:hAnsiTheme="minorEastAsia"/>
          <w:color w:val="333333"/>
          <w:sz w:val="21"/>
          <w:szCs w:val="21"/>
          <w:lang w:eastAsia="zh-CN"/>
        </w:rPr>
        <w:t>manually</w:t>
      </w:r>
      <w:r w:rsidR="00323749">
        <w:rPr>
          <w:rFonts w:asciiTheme="minorEastAsia" w:eastAsiaTheme="minorEastAsia" w:hAnsiTheme="minorEastAsia" w:hint="eastAsia"/>
          <w:color w:val="333333"/>
          <w:sz w:val="21"/>
          <w:szCs w:val="21"/>
          <w:lang w:eastAsia="zh-CN"/>
        </w:rPr>
        <w:t xml:space="preserve"> </w:t>
      </w:r>
      <w:r w:rsidR="00741955" w:rsidRPr="00741955">
        <w:rPr>
          <w:rFonts w:asciiTheme="minorEastAsia" w:eastAsiaTheme="minorEastAsia" w:hAnsiTheme="minorEastAsia"/>
          <w:color w:val="333333"/>
          <w:spacing w:val="-3"/>
          <w:sz w:val="21"/>
          <w:szCs w:val="21"/>
          <w:lang w:eastAsia="zh-CN"/>
        </w:rPr>
        <w:t xml:space="preserve">select </w:t>
      </w:r>
      <w:r w:rsidR="00741955" w:rsidRPr="00741955"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  <w:t>features</w:t>
      </w:r>
      <w:r w:rsidR="00741955" w:rsidRPr="00741955">
        <w:rPr>
          <w:rFonts w:asciiTheme="minorEastAsia" w:eastAsiaTheme="minorEastAsia" w:hAnsiTheme="minorEastAsia" w:hint="eastAsia"/>
          <w:color w:val="333333"/>
          <w:spacing w:val="-1"/>
          <w:w w:val="105"/>
          <w:sz w:val="21"/>
          <w:szCs w:val="21"/>
          <w:lang w:eastAsia="zh-CN"/>
        </w:rPr>
        <w:t>，手动选择配置的方式，然后回车</w:t>
      </w:r>
      <w:r w:rsidR="00741955">
        <w:rPr>
          <w:rFonts w:asciiTheme="minorEastAsia" w:eastAsiaTheme="minorEastAsia" w:hAnsiTheme="minorEastAsia" w:hint="eastAsia"/>
          <w:color w:val="333333"/>
          <w:spacing w:val="-1"/>
          <w:w w:val="105"/>
          <w:sz w:val="21"/>
          <w:szCs w:val="21"/>
          <w:lang w:eastAsia="zh-CN"/>
        </w:rPr>
        <w:t>。</w:t>
      </w:r>
    </w:p>
    <w:p w:rsidR="00741955" w:rsidRDefault="00741955" w:rsidP="00741955">
      <w:pPr>
        <w:pStyle w:val="a6"/>
        <w:tabs>
          <w:tab w:val="left" w:pos="346"/>
        </w:tabs>
        <w:adjustRightInd w:val="0"/>
        <w:snapToGrid w:val="0"/>
        <w:spacing w:before="0" w:line="360" w:lineRule="auto"/>
        <w:ind w:left="0" w:firstLine="0"/>
        <w:rPr>
          <w:rFonts w:ascii="微软雅黑" w:eastAsia="微软雅黑"/>
          <w:color w:val="333333"/>
          <w:spacing w:val="3"/>
          <w:w w:val="105"/>
          <w:sz w:val="19"/>
          <w:lang w:eastAsia="zh-CN"/>
        </w:rPr>
      </w:pPr>
      <w:r>
        <w:rPr>
          <w:rFonts w:asciiTheme="minorEastAsia" w:hAnsiTheme="minorEastAsia"/>
          <w:noProof/>
          <w:color w:val="333333"/>
          <w:w w:val="105"/>
          <w:szCs w:val="21"/>
          <w:lang w:eastAsia="zh-CN" w:bidi="ar-SA"/>
        </w:rPr>
        <w:drawing>
          <wp:inline distT="0" distB="0" distL="0" distR="0">
            <wp:extent cx="5274310" cy="2809810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81D0B" w:rsidRPr="006A1B01">
        <w:rPr>
          <w:rFonts w:asciiTheme="minorEastAsia" w:eastAsiaTheme="minorEastAsia" w:hAnsiTheme="minorEastAsia" w:hint="eastAsia"/>
          <w:color w:val="333333"/>
          <w:sz w:val="21"/>
          <w:szCs w:val="21"/>
          <w:lang w:eastAsia="zh-CN"/>
        </w:rPr>
        <w:t>2、</w:t>
      </w:r>
      <w:r w:rsidRPr="006A1B01">
        <w:rPr>
          <w:rFonts w:asciiTheme="minorEastAsia" w:eastAsiaTheme="minorEastAsia" w:hAnsiTheme="minorEastAsia" w:hint="eastAsia"/>
          <w:color w:val="333333"/>
          <w:sz w:val="21"/>
          <w:szCs w:val="21"/>
          <w:lang w:eastAsia="zh-CN"/>
        </w:rPr>
        <w:t>回车进入到如下界面，键盘上、下键移动选择需要的项，按 空格 键可以选中。我们选择如下带</w:t>
      </w:r>
      <w:r w:rsidRPr="006A1B01">
        <w:rPr>
          <w:rFonts w:asciiTheme="minorEastAsia" w:eastAsiaTheme="minorEastAsia" w:hAnsiTheme="minorEastAsia"/>
          <w:color w:val="333333"/>
          <w:sz w:val="21"/>
          <w:szCs w:val="21"/>
          <w:lang w:eastAsia="zh-CN"/>
        </w:rPr>
        <w:t xml:space="preserve">* </w:t>
      </w:r>
      <w:r w:rsidRPr="006A1B01">
        <w:rPr>
          <w:rFonts w:asciiTheme="minorEastAsia" w:eastAsiaTheme="minorEastAsia" w:hAnsiTheme="minorEastAsia" w:hint="eastAsia"/>
          <w:color w:val="333333"/>
          <w:spacing w:val="3"/>
          <w:w w:val="105"/>
          <w:sz w:val="21"/>
          <w:szCs w:val="21"/>
          <w:lang w:eastAsia="zh-CN"/>
        </w:rPr>
        <w:t>的项目，然后回车。</w:t>
      </w:r>
    </w:p>
    <w:p w:rsidR="00741955" w:rsidRPr="00741955" w:rsidRDefault="00741955" w:rsidP="00741955">
      <w:pPr>
        <w:pStyle w:val="a6"/>
        <w:tabs>
          <w:tab w:val="left" w:pos="346"/>
        </w:tabs>
        <w:adjustRightInd w:val="0"/>
        <w:snapToGrid w:val="0"/>
        <w:spacing w:before="0" w:line="360" w:lineRule="auto"/>
        <w:ind w:left="0" w:firstLine="0"/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</w:pPr>
      <w:r>
        <w:rPr>
          <w:rFonts w:asciiTheme="minorEastAsia" w:hAnsiTheme="minorEastAsia"/>
          <w:noProof/>
          <w:color w:val="333333"/>
          <w:w w:val="105"/>
          <w:szCs w:val="21"/>
          <w:lang w:eastAsia="zh-CN" w:bidi="ar-SA"/>
        </w:rPr>
        <w:lastRenderedPageBreak/>
        <w:drawing>
          <wp:inline distT="0" distB="0" distL="0" distR="0">
            <wp:extent cx="5274310" cy="2758575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92F" w:rsidRPr="001B692F" w:rsidRDefault="001B692F" w:rsidP="001B692F">
      <w:pPr>
        <w:spacing w:line="360" w:lineRule="auto"/>
        <w:rPr>
          <w:rFonts w:asciiTheme="minorEastAsia" w:hAnsiTheme="minorEastAsia"/>
          <w:b/>
          <w:szCs w:val="21"/>
        </w:rPr>
      </w:pPr>
      <w:r w:rsidRPr="001B692F">
        <w:rPr>
          <w:rFonts w:asciiTheme="minorEastAsia" w:hAnsiTheme="minorEastAsia" w:hint="eastAsia"/>
          <w:b/>
          <w:color w:val="333333"/>
          <w:w w:val="105"/>
          <w:szCs w:val="21"/>
        </w:rPr>
        <w:t>选项说明</w:t>
      </w:r>
    </w:p>
    <w:p w:rsidR="001B692F" w:rsidRDefault="001B692F" w:rsidP="001B692F">
      <w:pPr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1B692F">
        <w:rPr>
          <w:rFonts w:asciiTheme="minorEastAsia" w:hAnsiTheme="minorEastAsia"/>
          <w:color w:val="333333"/>
          <w:w w:val="105"/>
          <w:szCs w:val="21"/>
        </w:rPr>
        <w:t>Babel</w:t>
      </w:r>
      <w:r w:rsidRPr="001B692F">
        <w:rPr>
          <w:rFonts w:asciiTheme="minorEastAsia" w:hAnsiTheme="minorEastAsia" w:hint="eastAsia"/>
          <w:color w:val="333333"/>
          <w:w w:val="105"/>
          <w:szCs w:val="21"/>
        </w:rPr>
        <w:t xml:space="preserve">： 将 </w:t>
      </w:r>
      <w:r w:rsidRPr="001B692F">
        <w:rPr>
          <w:rFonts w:asciiTheme="minorEastAsia" w:hAnsiTheme="minorEastAsia"/>
          <w:color w:val="333333"/>
          <w:w w:val="105"/>
          <w:szCs w:val="21"/>
        </w:rPr>
        <w:t xml:space="preserve">ES6 </w:t>
      </w:r>
      <w:r w:rsidRPr="001B692F">
        <w:rPr>
          <w:rFonts w:asciiTheme="minorEastAsia" w:hAnsiTheme="minorEastAsia" w:hint="eastAsia"/>
          <w:color w:val="333333"/>
          <w:w w:val="105"/>
          <w:szCs w:val="21"/>
        </w:rPr>
        <w:t xml:space="preserve">编 译 成 </w:t>
      </w:r>
      <w:r w:rsidRPr="001B692F">
        <w:rPr>
          <w:rFonts w:asciiTheme="minorEastAsia" w:hAnsiTheme="minorEastAsia"/>
          <w:color w:val="333333"/>
          <w:w w:val="105"/>
          <w:szCs w:val="21"/>
        </w:rPr>
        <w:t>ES5</w:t>
      </w:r>
    </w:p>
    <w:p w:rsidR="001B692F" w:rsidRDefault="001B692F" w:rsidP="001B692F">
      <w:pPr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1B692F">
        <w:rPr>
          <w:rFonts w:asciiTheme="minorEastAsia" w:hAnsiTheme="minorEastAsia"/>
          <w:color w:val="333333"/>
          <w:w w:val="105"/>
          <w:szCs w:val="21"/>
        </w:rPr>
        <w:t>TypeScript</w:t>
      </w:r>
      <w:r w:rsidRPr="001B692F">
        <w:rPr>
          <w:rFonts w:asciiTheme="minorEastAsia" w:hAnsiTheme="minorEastAsia" w:hint="eastAsia"/>
          <w:color w:val="333333"/>
          <w:w w:val="105"/>
          <w:szCs w:val="21"/>
        </w:rPr>
        <w:t xml:space="preserve">：使 用 </w:t>
      </w:r>
      <w:r w:rsidRPr="001B692F">
        <w:rPr>
          <w:rFonts w:asciiTheme="minorEastAsia" w:hAnsiTheme="minorEastAsia"/>
          <w:color w:val="333333"/>
          <w:w w:val="105"/>
          <w:szCs w:val="21"/>
        </w:rPr>
        <w:t xml:space="preserve">TypeScript </w:t>
      </w:r>
    </w:p>
    <w:p w:rsidR="001B692F" w:rsidRDefault="001B692F" w:rsidP="001B692F">
      <w:pPr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1B692F">
        <w:rPr>
          <w:rFonts w:asciiTheme="minorEastAsia" w:hAnsiTheme="minorEastAsia"/>
          <w:color w:val="333333"/>
          <w:w w:val="105"/>
          <w:szCs w:val="21"/>
        </w:rPr>
        <w:t>Router</w:t>
      </w:r>
      <w:r w:rsidRPr="001B692F">
        <w:rPr>
          <w:rFonts w:asciiTheme="minorEastAsia" w:hAnsiTheme="minorEastAsia" w:hint="eastAsia"/>
          <w:color w:val="333333"/>
          <w:w w:val="105"/>
          <w:szCs w:val="21"/>
        </w:rPr>
        <w:t>和</w:t>
      </w:r>
      <w:r w:rsidRPr="001B692F">
        <w:rPr>
          <w:rFonts w:asciiTheme="minorEastAsia" w:hAnsiTheme="minorEastAsia"/>
          <w:color w:val="333333"/>
          <w:w w:val="105"/>
          <w:szCs w:val="21"/>
        </w:rPr>
        <w:t>Vuex`</w:t>
      </w:r>
      <w:r w:rsidRPr="001B692F">
        <w:rPr>
          <w:rFonts w:asciiTheme="minorEastAsia" w:hAnsiTheme="minorEastAsia" w:hint="eastAsia"/>
          <w:color w:val="333333"/>
          <w:w w:val="105"/>
          <w:szCs w:val="21"/>
        </w:rPr>
        <w:t>：路由和状态管理</w:t>
      </w:r>
    </w:p>
    <w:p w:rsidR="001B692F" w:rsidRDefault="001B692F" w:rsidP="001B692F">
      <w:pPr>
        <w:spacing w:line="360" w:lineRule="auto"/>
        <w:rPr>
          <w:rFonts w:asciiTheme="minorEastAsia" w:hAnsiTheme="minorEastAsia"/>
          <w:color w:val="333333"/>
          <w:szCs w:val="21"/>
        </w:rPr>
      </w:pPr>
      <w:r w:rsidRPr="001B692F">
        <w:rPr>
          <w:rFonts w:asciiTheme="minorEastAsia" w:hAnsiTheme="minorEastAsia"/>
          <w:color w:val="333333"/>
          <w:szCs w:val="21"/>
        </w:rPr>
        <w:t>Linter/ Formatter</w:t>
      </w:r>
      <w:r w:rsidRPr="001B692F">
        <w:rPr>
          <w:rFonts w:asciiTheme="minorEastAsia" w:hAnsiTheme="minorEastAsia" w:hint="eastAsia"/>
          <w:color w:val="333333"/>
          <w:szCs w:val="21"/>
        </w:rPr>
        <w:t>：代码检查工具</w:t>
      </w:r>
    </w:p>
    <w:p w:rsidR="001B692F" w:rsidRDefault="001B692F" w:rsidP="001B692F">
      <w:pPr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1B692F">
        <w:rPr>
          <w:rFonts w:asciiTheme="minorEastAsia" w:hAnsiTheme="minorEastAsia"/>
          <w:color w:val="333333"/>
          <w:w w:val="105"/>
          <w:szCs w:val="21"/>
        </w:rPr>
        <w:t>CSS Pre-processors</w:t>
      </w:r>
      <w:r w:rsidRPr="001B692F">
        <w:rPr>
          <w:rFonts w:asciiTheme="minorEastAsia" w:hAnsiTheme="minorEastAsia" w:hint="eastAsia"/>
          <w:color w:val="333333"/>
          <w:w w:val="105"/>
          <w:szCs w:val="21"/>
        </w:rPr>
        <w:t>：</w:t>
      </w:r>
      <w:r w:rsidRPr="001B692F">
        <w:rPr>
          <w:rFonts w:asciiTheme="minorEastAsia" w:hAnsiTheme="minorEastAsia"/>
          <w:color w:val="333333"/>
          <w:w w:val="105"/>
          <w:szCs w:val="21"/>
        </w:rPr>
        <w:t>css</w:t>
      </w:r>
      <w:r w:rsidRPr="001B692F">
        <w:rPr>
          <w:rFonts w:asciiTheme="minorEastAsia" w:hAnsiTheme="minorEastAsia" w:hint="eastAsia"/>
          <w:color w:val="333333"/>
          <w:w w:val="105"/>
          <w:szCs w:val="21"/>
        </w:rPr>
        <w:t>预编</w:t>
      </w:r>
    </w:p>
    <w:p w:rsidR="000414D9" w:rsidRDefault="007747FC" w:rsidP="001B692F">
      <w:pPr>
        <w:spacing w:line="360" w:lineRule="auto"/>
        <w:rPr>
          <w:rFonts w:asciiTheme="minorEastAsia" w:hAnsiTheme="minorEastAsia"/>
          <w:b/>
          <w:color w:val="FF0000"/>
          <w:w w:val="105"/>
          <w:szCs w:val="21"/>
        </w:rPr>
      </w:pPr>
      <w:r>
        <w:rPr>
          <w:rFonts w:asciiTheme="minorEastAsia" w:hAnsiTheme="minorEastAsia" w:hint="eastAsia"/>
          <w:b/>
          <w:color w:val="FF0000"/>
          <w:w w:val="105"/>
          <w:szCs w:val="21"/>
        </w:rPr>
        <w:t>3、</w:t>
      </w:r>
    </w:p>
    <w:p w:rsidR="001B692F" w:rsidRPr="007747FC" w:rsidRDefault="000414D9" w:rsidP="001B692F">
      <w:pPr>
        <w:spacing w:line="360" w:lineRule="auto"/>
        <w:rPr>
          <w:rFonts w:asciiTheme="minorEastAsia" w:hAnsiTheme="minorEastAsia"/>
          <w:b/>
          <w:color w:val="FF0000"/>
          <w:w w:val="105"/>
          <w:szCs w:val="21"/>
        </w:rPr>
      </w:pPr>
      <w:r>
        <w:rPr>
          <w:rFonts w:asciiTheme="minorEastAsia" w:hAnsiTheme="minorEastAsia"/>
          <w:b/>
          <w:noProof/>
          <w:color w:val="FF0000"/>
          <w:w w:val="105"/>
          <w:szCs w:val="21"/>
        </w:rPr>
        <w:drawing>
          <wp:inline distT="0" distB="0" distL="0" distR="0">
            <wp:extent cx="5274310" cy="677368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7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92F" w:rsidRPr="001B692F" w:rsidRDefault="001B692F" w:rsidP="001B692F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1B692F">
        <w:rPr>
          <w:rFonts w:asciiTheme="minorEastAsia" w:hAnsiTheme="minorEastAsia" w:hint="eastAsia"/>
          <w:color w:val="333333"/>
          <w:w w:val="105"/>
          <w:szCs w:val="21"/>
        </w:rPr>
        <w:t>路由使用历史模式</w:t>
      </w:r>
      <w:r w:rsidRPr="001B692F">
        <w:rPr>
          <w:rFonts w:asciiTheme="minorEastAsia" w:hAnsiTheme="minorEastAsia"/>
          <w:color w:val="333333"/>
          <w:w w:val="105"/>
          <w:szCs w:val="21"/>
        </w:rPr>
        <w:t xml:space="preserve">? </w:t>
      </w:r>
      <w:r w:rsidRPr="001B692F">
        <w:rPr>
          <w:rFonts w:asciiTheme="minorEastAsia" w:hAnsiTheme="minorEastAsia" w:hint="eastAsia"/>
          <w:color w:val="333333"/>
          <w:w w:val="105"/>
          <w:szCs w:val="21"/>
        </w:rPr>
        <w:t xml:space="preserve">这种模式充分利用 </w:t>
      </w:r>
      <w:r w:rsidRPr="001B692F">
        <w:rPr>
          <w:rFonts w:asciiTheme="minorEastAsia" w:hAnsiTheme="minorEastAsia"/>
          <w:color w:val="333333"/>
          <w:w w:val="105"/>
          <w:szCs w:val="21"/>
        </w:rPr>
        <w:t xml:space="preserve">history.pushState API </w:t>
      </w:r>
      <w:r w:rsidRPr="001B692F">
        <w:rPr>
          <w:rFonts w:asciiTheme="minorEastAsia" w:hAnsiTheme="minorEastAsia" w:hint="eastAsia"/>
          <w:color w:val="333333"/>
          <w:w w:val="105"/>
          <w:szCs w:val="21"/>
        </w:rPr>
        <w:t xml:space="preserve">来完成 </w:t>
      </w:r>
      <w:r w:rsidRPr="001B692F">
        <w:rPr>
          <w:rFonts w:asciiTheme="minorEastAsia" w:hAnsiTheme="minorEastAsia"/>
          <w:color w:val="333333"/>
          <w:w w:val="105"/>
          <w:szCs w:val="21"/>
        </w:rPr>
        <w:t xml:space="preserve">URL </w:t>
      </w:r>
      <w:r w:rsidRPr="001B692F">
        <w:rPr>
          <w:rFonts w:asciiTheme="minorEastAsia" w:hAnsiTheme="minorEastAsia" w:hint="eastAsia"/>
          <w:color w:val="333333"/>
          <w:w w:val="105"/>
          <w:szCs w:val="21"/>
        </w:rPr>
        <w:t>跳转而无须重新加载页面</w:t>
      </w:r>
    </w:p>
    <w:p w:rsidR="000414D9" w:rsidRDefault="007747FC" w:rsidP="001B692F">
      <w:pPr>
        <w:adjustRightInd w:val="0"/>
        <w:snapToGrid w:val="0"/>
        <w:spacing w:line="360" w:lineRule="auto"/>
        <w:rPr>
          <w:rFonts w:asciiTheme="minorEastAsia" w:hAnsiTheme="minorEastAsia"/>
          <w:b/>
          <w:color w:val="FF0000"/>
          <w:w w:val="105"/>
          <w:szCs w:val="21"/>
        </w:rPr>
      </w:pPr>
      <w:r>
        <w:rPr>
          <w:rFonts w:asciiTheme="minorEastAsia" w:hAnsiTheme="minorEastAsia" w:hint="eastAsia"/>
          <w:b/>
          <w:color w:val="FF0000"/>
          <w:w w:val="105"/>
          <w:szCs w:val="21"/>
        </w:rPr>
        <w:t>4、</w:t>
      </w:r>
    </w:p>
    <w:p w:rsidR="000414D9" w:rsidRDefault="000414D9" w:rsidP="001B692F">
      <w:pPr>
        <w:adjustRightInd w:val="0"/>
        <w:snapToGrid w:val="0"/>
        <w:spacing w:line="360" w:lineRule="auto"/>
        <w:rPr>
          <w:rFonts w:asciiTheme="minorEastAsia" w:hAnsiTheme="minorEastAsia"/>
          <w:b/>
          <w:noProof/>
          <w:color w:val="FF0000"/>
          <w:w w:val="105"/>
          <w:szCs w:val="21"/>
        </w:rPr>
      </w:pPr>
      <w:r>
        <w:rPr>
          <w:rFonts w:asciiTheme="minorEastAsia" w:hAnsiTheme="minorEastAsia" w:hint="eastAsia"/>
          <w:b/>
          <w:noProof/>
          <w:color w:val="FF0000"/>
          <w:w w:val="105"/>
          <w:szCs w:val="21"/>
        </w:rPr>
        <w:drawing>
          <wp:inline distT="0" distB="0" distL="0" distR="0">
            <wp:extent cx="5274310" cy="1042513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2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92F" w:rsidRPr="001B692F" w:rsidRDefault="001B692F" w:rsidP="001B692F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 w:rsidRPr="001B692F">
        <w:rPr>
          <w:rFonts w:asciiTheme="minorEastAsia" w:hAnsiTheme="minorEastAsia" w:hint="eastAsia"/>
          <w:color w:val="333333"/>
          <w:spacing w:val="5"/>
          <w:w w:val="105"/>
          <w:szCs w:val="21"/>
        </w:rPr>
        <w:t>使用什么</w:t>
      </w:r>
      <w:r w:rsidRPr="001B692F">
        <w:rPr>
          <w:rFonts w:asciiTheme="minorEastAsia" w:hAnsiTheme="minorEastAsia"/>
          <w:color w:val="333333"/>
          <w:spacing w:val="5"/>
          <w:w w:val="105"/>
          <w:szCs w:val="21"/>
        </w:rPr>
        <w:t>css</w:t>
      </w:r>
      <w:r w:rsidRPr="001B692F">
        <w:rPr>
          <w:rFonts w:asciiTheme="minorEastAsia" w:hAnsiTheme="minorEastAsia" w:hint="eastAsia"/>
          <w:color w:val="333333"/>
          <w:spacing w:val="5"/>
          <w:w w:val="105"/>
          <w:szCs w:val="21"/>
        </w:rPr>
        <w:t>预编译器？</w:t>
      </w:r>
    </w:p>
    <w:p w:rsidR="00261D54" w:rsidRPr="000414D9" w:rsidRDefault="001B692F" w:rsidP="00261D54">
      <w:pPr>
        <w:adjustRightInd w:val="0"/>
        <w:snapToGrid w:val="0"/>
        <w:spacing w:line="360" w:lineRule="auto"/>
        <w:rPr>
          <w:rFonts w:asciiTheme="minorEastAsia" w:hAnsiTheme="minorEastAsia"/>
          <w:b/>
          <w:color w:val="333333"/>
          <w:w w:val="105"/>
          <w:szCs w:val="21"/>
        </w:rPr>
      </w:pPr>
      <w:r w:rsidRPr="000414D9">
        <w:rPr>
          <w:rFonts w:asciiTheme="minorEastAsia" w:hAnsiTheme="minorEastAsia" w:hint="eastAsia"/>
          <w:b/>
          <w:color w:val="333333"/>
          <w:w w:val="105"/>
          <w:szCs w:val="21"/>
        </w:rPr>
        <w:t xml:space="preserve">选 择 </w:t>
      </w:r>
      <w:r w:rsidRPr="000414D9">
        <w:rPr>
          <w:rFonts w:asciiTheme="minorEastAsia" w:hAnsiTheme="minorEastAsia"/>
          <w:b/>
          <w:color w:val="333333"/>
          <w:w w:val="105"/>
          <w:szCs w:val="21"/>
        </w:rPr>
        <w:t>Sass/SCSS (with node-sass)</w:t>
      </w:r>
    </w:p>
    <w:p w:rsidR="000414D9" w:rsidRDefault="007747FC" w:rsidP="00261D54">
      <w:pPr>
        <w:adjustRightInd w:val="0"/>
        <w:snapToGrid w:val="0"/>
        <w:spacing w:line="360" w:lineRule="auto"/>
        <w:rPr>
          <w:rFonts w:asciiTheme="minorEastAsia" w:hAnsiTheme="minorEastAsia"/>
          <w:b/>
          <w:color w:val="FF0000"/>
          <w:w w:val="105"/>
          <w:szCs w:val="21"/>
        </w:rPr>
      </w:pPr>
      <w:r>
        <w:rPr>
          <w:rFonts w:asciiTheme="minorEastAsia" w:hAnsiTheme="minorEastAsia" w:hint="eastAsia"/>
          <w:b/>
          <w:color w:val="FF0000"/>
          <w:w w:val="105"/>
          <w:szCs w:val="21"/>
        </w:rPr>
        <w:t>5、</w:t>
      </w:r>
    </w:p>
    <w:p w:rsidR="00261D54" w:rsidRDefault="000414D9" w:rsidP="00261D54">
      <w:pPr>
        <w:adjustRightInd w:val="0"/>
        <w:snapToGrid w:val="0"/>
        <w:spacing w:line="360" w:lineRule="auto"/>
        <w:rPr>
          <w:rFonts w:asciiTheme="minorEastAsia" w:hAnsiTheme="minorEastAsia"/>
          <w:b/>
          <w:color w:val="FF0000"/>
          <w:w w:val="105"/>
          <w:szCs w:val="21"/>
        </w:rPr>
      </w:pPr>
      <w:r>
        <w:rPr>
          <w:rFonts w:asciiTheme="minorEastAsia" w:hAnsiTheme="minorEastAsia"/>
          <w:b/>
          <w:noProof/>
          <w:color w:val="FF0000"/>
          <w:w w:val="105"/>
          <w:szCs w:val="21"/>
        </w:rPr>
        <w:lastRenderedPageBreak/>
        <w:drawing>
          <wp:inline distT="0" distB="0" distL="0" distR="0">
            <wp:extent cx="4182110" cy="739775"/>
            <wp:effectExtent l="19050" t="0" r="889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2EF" w:rsidRPr="00261D54" w:rsidRDefault="006632EF" w:rsidP="00261D54">
      <w:pPr>
        <w:adjustRightInd w:val="0"/>
        <w:snapToGrid w:val="0"/>
        <w:spacing w:line="360" w:lineRule="auto"/>
        <w:rPr>
          <w:rFonts w:asciiTheme="minorEastAsia" w:hAnsiTheme="minorEastAsia"/>
          <w:b/>
          <w:color w:val="FF0000"/>
          <w:w w:val="105"/>
          <w:szCs w:val="21"/>
        </w:rPr>
      </w:pPr>
      <w:r>
        <w:rPr>
          <w:rFonts w:asciiTheme="minorEastAsia" w:hAnsiTheme="minorEastAsia" w:hint="eastAsia"/>
          <w:b/>
          <w:color w:val="FF0000"/>
          <w:w w:val="105"/>
          <w:szCs w:val="21"/>
        </w:rPr>
        <w:t>选择ESLint with error prevention only</w:t>
      </w:r>
    </w:p>
    <w:p w:rsidR="00261D54" w:rsidRDefault="00261D54" w:rsidP="00261D54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spacing w:val="-3"/>
          <w:w w:val="105"/>
          <w:szCs w:val="21"/>
        </w:rPr>
      </w:pPr>
      <w:r w:rsidRPr="00261D54">
        <w:rPr>
          <w:rFonts w:asciiTheme="minorEastAsia" w:hAnsiTheme="minorEastAsia"/>
          <w:color w:val="333333"/>
          <w:w w:val="105"/>
          <w:szCs w:val="21"/>
        </w:rPr>
        <w:t>eslint</w:t>
      </w:r>
      <w:r w:rsidR="000414D9">
        <w:rPr>
          <w:rFonts w:asciiTheme="minorEastAsia" w:hAnsiTheme="minorEastAsia" w:hint="eastAsia"/>
          <w:color w:val="333333"/>
          <w:w w:val="105"/>
          <w:szCs w:val="21"/>
        </w:rPr>
        <w:t xml:space="preserve"> </w:t>
      </w:r>
      <w:r w:rsidRPr="00261D54">
        <w:rPr>
          <w:rFonts w:asciiTheme="minorEastAsia" w:hAnsiTheme="minorEastAsia"/>
          <w:color w:val="333333"/>
          <w:w w:val="105"/>
          <w:szCs w:val="21"/>
        </w:rPr>
        <w:t>w...</w:t>
      </w:r>
      <w:r w:rsidRPr="00261D54">
        <w:rPr>
          <w:rFonts w:asciiTheme="minorEastAsia" w:hAnsiTheme="minorEastAsia"/>
          <w:color w:val="333333"/>
          <w:spacing w:val="-9"/>
          <w:w w:val="105"/>
          <w:szCs w:val="21"/>
        </w:rPr>
        <w:t xml:space="preserve">: </w:t>
      </w:r>
      <w:r w:rsidRPr="00261D54">
        <w:rPr>
          <w:rFonts w:asciiTheme="minorEastAsia" w:hAnsiTheme="minorEastAsia" w:hint="eastAsia"/>
          <w:color w:val="333333"/>
          <w:spacing w:val="-3"/>
          <w:w w:val="105"/>
          <w:szCs w:val="21"/>
        </w:rPr>
        <w:t>只进行报错提醒；</w:t>
      </w:r>
    </w:p>
    <w:p w:rsidR="00261D54" w:rsidRDefault="00261D54" w:rsidP="00261D54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261D54">
        <w:rPr>
          <w:rFonts w:asciiTheme="minorEastAsia" w:hAnsiTheme="minorEastAsia"/>
          <w:color w:val="333333"/>
          <w:w w:val="105"/>
          <w:szCs w:val="21"/>
        </w:rPr>
        <w:t>eslint</w:t>
      </w:r>
      <w:r w:rsidRPr="00261D54">
        <w:rPr>
          <w:rFonts w:asciiTheme="minorEastAsia" w:hAnsiTheme="minorEastAsia"/>
          <w:color w:val="333333"/>
          <w:spacing w:val="-8"/>
          <w:w w:val="105"/>
          <w:szCs w:val="21"/>
        </w:rPr>
        <w:t xml:space="preserve"> + </w:t>
      </w:r>
      <w:r w:rsidRPr="00261D54">
        <w:rPr>
          <w:rFonts w:asciiTheme="minorEastAsia" w:hAnsiTheme="minorEastAsia"/>
          <w:color w:val="333333"/>
          <w:w w:val="105"/>
          <w:szCs w:val="21"/>
        </w:rPr>
        <w:t>A...</w:t>
      </w:r>
      <w:r w:rsidRPr="00261D54">
        <w:rPr>
          <w:rFonts w:asciiTheme="minorEastAsia" w:hAnsiTheme="minorEastAsia"/>
          <w:color w:val="333333"/>
          <w:spacing w:val="-3"/>
          <w:w w:val="105"/>
          <w:szCs w:val="21"/>
        </w:rPr>
        <w:t xml:space="preserve">: </w:t>
      </w:r>
      <w:r w:rsidRPr="00261D54">
        <w:rPr>
          <w:rFonts w:asciiTheme="minorEastAsia" w:hAnsiTheme="minorEastAsia" w:hint="eastAsia"/>
          <w:color w:val="333333"/>
          <w:w w:val="105"/>
          <w:szCs w:val="21"/>
        </w:rPr>
        <w:t>不严谨模式；</w:t>
      </w:r>
    </w:p>
    <w:p w:rsidR="00261D54" w:rsidRDefault="00261D54" w:rsidP="00261D54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 w:rsidRPr="00261D54">
        <w:rPr>
          <w:rFonts w:asciiTheme="minorEastAsia" w:hAnsiTheme="minorEastAsia"/>
          <w:color w:val="333333"/>
          <w:w w:val="105"/>
          <w:szCs w:val="21"/>
        </w:rPr>
        <w:t>eslint</w:t>
      </w:r>
      <w:r w:rsidRPr="00261D54">
        <w:rPr>
          <w:rFonts w:asciiTheme="minorEastAsia" w:hAnsiTheme="minorEastAsia"/>
          <w:color w:val="333333"/>
          <w:spacing w:val="-3"/>
          <w:w w:val="105"/>
          <w:szCs w:val="21"/>
        </w:rPr>
        <w:t xml:space="preserve"> + </w:t>
      </w:r>
      <w:r w:rsidRPr="00261D54">
        <w:rPr>
          <w:rFonts w:asciiTheme="minorEastAsia" w:hAnsiTheme="minorEastAsia"/>
          <w:color w:val="333333"/>
          <w:w w:val="105"/>
          <w:szCs w:val="21"/>
        </w:rPr>
        <w:t>S...`:</w:t>
      </w:r>
      <w:r w:rsidRPr="00261D54">
        <w:rPr>
          <w:rFonts w:asciiTheme="minorEastAsia" w:hAnsiTheme="minorEastAsia" w:hint="eastAsia"/>
          <w:color w:val="333333"/>
          <w:w w:val="105"/>
          <w:szCs w:val="21"/>
        </w:rPr>
        <w:t>正常模式；</w:t>
      </w:r>
    </w:p>
    <w:p w:rsidR="00D84B8E" w:rsidRDefault="00261D54" w:rsidP="00D84B8E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261D54">
        <w:rPr>
          <w:rFonts w:asciiTheme="minorEastAsia" w:hAnsiTheme="minorEastAsia"/>
          <w:color w:val="333333"/>
          <w:w w:val="105"/>
          <w:szCs w:val="21"/>
        </w:rPr>
        <w:t>eslint</w:t>
      </w:r>
      <w:r w:rsidRPr="00261D54">
        <w:rPr>
          <w:rFonts w:asciiTheme="minorEastAsia" w:hAnsiTheme="minorEastAsia"/>
          <w:color w:val="333333"/>
          <w:spacing w:val="-11"/>
          <w:w w:val="105"/>
          <w:szCs w:val="21"/>
        </w:rPr>
        <w:t xml:space="preserve"> + </w:t>
      </w:r>
      <w:r w:rsidRPr="00261D54">
        <w:rPr>
          <w:rFonts w:asciiTheme="minorEastAsia" w:hAnsiTheme="minorEastAsia"/>
          <w:color w:val="333333"/>
          <w:spacing w:val="-4"/>
          <w:w w:val="105"/>
          <w:szCs w:val="21"/>
        </w:rPr>
        <w:t>P...`:</w:t>
      </w:r>
      <w:r w:rsidRPr="00261D54">
        <w:rPr>
          <w:rFonts w:asciiTheme="minorEastAsia" w:hAnsiTheme="minorEastAsia" w:hint="eastAsia"/>
          <w:color w:val="333333"/>
          <w:w w:val="105"/>
          <w:szCs w:val="21"/>
        </w:rPr>
        <w:t>严格模式；</w:t>
      </w:r>
    </w:p>
    <w:p w:rsidR="00A10564" w:rsidRDefault="007747FC" w:rsidP="00AC7F92">
      <w:pPr>
        <w:adjustRightInd w:val="0"/>
        <w:snapToGrid w:val="0"/>
        <w:spacing w:line="360" w:lineRule="auto"/>
        <w:rPr>
          <w:b/>
          <w:color w:val="FF0000"/>
          <w:w w:val="105"/>
          <w:sz w:val="19"/>
        </w:rPr>
      </w:pPr>
      <w:r>
        <w:rPr>
          <w:rFonts w:hint="eastAsia"/>
          <w:b/>
          <w:color w:val="FF0000"/>
          <w:w w:val="105"/>
          <w:sz w:val="19"/>
        </w:rPr>
        <w:t>6、</w:t>
      </w:r>
    </w:p>
    <w:p w:rsidR="00A10564" w:rsidRDefault="00A10564" w:rsidP="00AC7F92">
      <w:pPr>
        <w:adjustRightInd w:val="0"/>
        <w:snapToGrid w:val="0"/>
        <w:spacing w:line="360" w:lineRule="auto"/>
        <w:rPr>
          <w:b/>
          <w:color w:val="FF0000"/>
          <w:w w:val="105"/>
          <w:sz w:val="19"/>
        </w:rPr>
      </w:pPr>
      <w:r>
        <w:rPr>
          <w:rFonts w:hint="eastAsia"/>
          <w:b/>
          <w:noProof/>
          <w:color w:val="FF0000"/>
          <w:w w:val="105"/>
          <w:sz w:val="19"/>
        </w:rPr>
        <w:drawing>
          <wp:inline distT="0" distB="0" distL="0" distR="0">
            <wp:extent cx="5274310" cy="728316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8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564" w:rsidRDefault="00D84B8E" w:rsidP="00AC7F92">
      <w:pPr>
        <w:adjustRightInd w:val="0"/>
        <w:snapToGrid w:val="0"/>
        <w:spacing w:line="360" w:lineRule="auto"/>
        <w:rPr>
          <w:rFonts w:ascii="微软雅黑" w:eastAsia="微软雅黑"/>
          <w:b/>
          <w:color w:val="FF0000"/>
          <w:w w:val="105"/>
          <w:sz w:val="19"/>
        </w:rPr>
      </w:pPr>
      <w:r w:rsidRPr="00D84B8E">
        <w:rPr>
          <w:b/>
          <w:color w:val="FF0000"/>
          <w:w w:val="105"/>
          <w:sz w:val="19"/>
        </w:rPr>
        <w:t>Pick</w:t>
      </w:r>
      <w:r w:rsidR="007747FC">
        <w:rPr>
          <w:rFonts w:hint="eastAsia"/>
          <w:b/>
          <w:color w:val="FF0000"/>
          <w:w w:val="105"/>
          <w:sz w:val="19"/>
        </w:rPr>
        <w:t xml:space="preserve"> </w:t>
      </w:r>
      <w:r w:rsidRPr="00D84B8E">
        <w:rPr>
          <w:b/>
          <w:color w:val="FF0000"/>
          <w:w w:val="105"/>
          <w:sz w:val="19"/>
        </w:rPr>
        <w:t>additionall</w:t>
      </w:r>
      <w:r w:rsidR="007747FC">
        <w:rPr>
          <w:rFonts w:hint="eastAsia"/>
          <w:b/>
          <w:color w:val="FF0000"/>
          <w:w w:val="105"/>
          <w:sz w:val="19"/>
        </w:rPr>
        <w:t xml:space="preserve"> </w:t>
      </w:r>
      <w:r w:rsidRPr="00D84B8E">
        <w:rPr>
          <w:b/>
          <w:color w:val="FF0000"/>
          <w:w w:val="105"/>
          <w:sz w:val="19"/>
        </w:rPr>
        <w:t>intfeatures</w:t>
      </w:r>
      <w:r w:rsidRPr="00D84B8E">
        <w:rPr>
          <w:rFonts w:ascii="微软雅黑" w:eastAsia="微软雅黑" w:hint="eastAsia"/>
          <w:b/>
          <w:color w:val="FF0000"/>
          <w:w w:val="105"/>
          <w:sz w:val="19"/>
        </w:rPr>
        <w:t>：代码检查方式</w:t>
      </w:r>
      <w:r w:rsidR="00A10564">
        <w:rPr>
          <w:rFonts w:ascii="微软雅黑" w:eastAsia="微软雅黑" w:hint="eastAsia"/>
          <w:b/>
          <w:color w:val="FF0000"/>
          <w:spacing w:val="-17"/>
          <w:w w:val="105"/>
          <w:sz w:val="19"/>
        </w:rPr>
        <w:t>,</w:t>
      </w:r>
      <w:r w:rsidRPr="00D84B8E">
        <w:rPr>
          <w:rFonts w:ascii="微软雅黑" w:eastAsia="微软雅黑" w:hint="eastAsia"/>
          <w:b/>
          <w:color w:val="FF0000"/>
          <w:spacing w:val="-17"/>
          <w:w w:val="105"/>
          <w:sz w:val="19"/>
        </w:rPr>
        <w:t xml:space="preserve"> </w:t>
      </w:r>
      <w:r w:rsidRPr="00D84B8E">
        <w:rPr>
          <w:rFonts w:ascii="微软雅黑" w:eastAsia="微软雅黑" w:hint="eastAsia"/>
          <w:b/>
          <w:color w:val="FF0000"/>
          <w:w w:val="105"/>
          <w:sz w:val="19"/>
        </w:rPr>
        <w:t>选择</w:t>
      </w:r>
      <w:r w:rsidRPr="00D84B8E">
        <w:rPr>
          <w:b/>
          <w:color w:val="FF0000"/>
          <w:w w:val="105"/>
          <w:sz w:val="19"/>
        </w:rPr>
        <w:t>Lint</w:t>
      </w:r>
      <w:r w:rsidR="00A10564">
        <w:rPr>
          <w:rFonts w:hint="eastAsia"/>
          <w:b/>
          <w:color w:val="FF0000"/>
          <w:w w:val="105"/>
          <w:sz w:val="19"/>
        </w:rPr>
        <w:t xml:space="preserve"> </w:t>
      </w:r>
      <w:r w:rsidRPr="00D84B8E">
        <w:rPr>
          <w:b/>
          <w:color w:val="FF0000"/>
          <w:w w:val="105"/>
          <w:sz w:val="19"/>
        </w:rPr>
        <w:t>on</w:t>
      </w:r>
      <w:r w:rsidR="00A10564">
        <w:rPr>
          <w:rFonts w:hint="eastAsia"/>
          <w:b/>
          <w:color w:val="FF0000"/>
          <w:w w:val="105"/>
          <w:sz w:val="19"/>
        </w:rPr>
        <w:t xml:space="preserve"> </w:t>
      </w:r>
      <w:r w:rsidRPr="00D84B8E">
        <w:rPr>
          <w:b/>
          <w:color w:val="FF0000"/>
          <w:w w:val="105"/>
          <w:sz w:val="19"/>
        </w:rPr>
        <w:t>save</w:t>
      </w:r>
      <w:r w:rsidRPr="00D84B8E">
        <w:rPr>
          <w:rFonts w:ascii="微软雅黑" w:eastAsia="微软雅黑" w:hint="eastAsia"/>
          <w:b/>
          <w:color w:val="FF0000"/>
          <w:w w:val="105"/>
          <w:sz w:val="19"/>
        </w:rPr>
        <w:t>保存时检查</w:t>
      </w:r>
    </w:p>
    <w:p w:rsidR="00A10564" w:rsidRDefault="00A10564" w:rsidP="00AC7F92">
      <w:pPr>
        <w:adjustRightInd w:val="0"/>
        <w:snapToGrid w:val="0"/>
        <w:spacing w:line="360" w:lineRule="auto"/>
        <w:rPr>
          <w:b/>
          <w:color w:val="FF0000"/>
          <w:w w:val="105"/>
          <w:sz w:val="19"/>
        </w:rPr>
      </w:pPr>
      <w:r>
        <w:rPr>
          <w:rFonts w:hint="eastAsia"/>
          <w:b/>
          <w:color w:val="FF0000"/>
          <w:w w:val="105"/>
          <w:sz w:val="19"/>
        </w:rPr>
        <w:t>7、</w:t>
      </w:r>
    </w:p>
    <w:p w:rsidR="00A10564" w:rsidRDefault="00A10564" w:rsidP="00AC7F92">
      <w:pPr>
        <w:adjustRightInd w:val="0"/>
        <w:snapToGrid w:val="0"/>
        <w:spacing w:line="360" w:lineRule="auto"/>
        <w:rPr>
          <w:b/>
          <w:color w:val="FF0000"/>
          <w:w w:val="105"/>
          <w:sz w:val="19"/>
        </w:rPr>
      </w:pPr>
      <w:r>
        <w:rPr>
          <w:rFonts w:hint="eastAsia"/>
          <w:b/>
          <w:noProof/>
          <w:color w:val="FF0000"/>
          <w:w w:val="105"/>
          <w:sz w:val="19"/>
        </w:rPr>
        <w:drawing>
          <wp:inline distT="0" distB="0" distL="0" distR="0">
            <wp:extent cx="5274310" cy="502581"/>
            <wp:effectExtent l="19050" t="0" r="254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2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564" w:rsidRDefault="00D84B8E" w:rsidP="00AC7F92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spacing w:val="-2"/>
          <w:szCs w:val="21"/>
        </w:rPr>
      </w:pPr>
      <w:r w:rsidRPr="00A10564">
        <w:rPr>
          <w:rFonts w:ascii="微软雅黑" w:eastAsia="微软雅黑" w:hint="eastAsia"/>
          <w:sz w:val="19"/>
        </w:rPr>
        <w:t>选择配置信息存放位置</w:t>
      </w:r>
      <w:r w:rsidR="00A10564" w:rsidRPr="00A10564">
        <w:rPr>
          <w:rFonts w:ascii="微软雅黑" w:eastAsia="微软雅黑" w:hint="eastAsia"/>
          <w:sz w:val="19"/>
        </w:rPr>
        <w:t>：</w:t>
      </w:r>
      <w:r w:rsidRPr="00AC7F92">
        <w:rPr>
          <w:rFonts w:asciiTheme="minorEastAsia" w:hAnsiTheme="minorEastAsia" w:hint="eastAsia"/>
          <w:color w:val="333333"/>
          <w:szCs w:val="21"/>
        </w:rPr>
        <w:t>单独存放或者并入</w:t>
      </w:r>
      <w:r w:rsidRPr="00AC7F92">
        <w:rPr>
          <w:rFonts w:asciiTheme="minorEastAsia" w:hAnsiTheme="minorEastAsia"/>
          <w:color w:val="333333"/>
          <w:spacing w:val="-2"/>
          <w:szCs w:val="21"/>
        </w:rPr>
        <w:t xml:space="preserve">package.json </w:t>
      </w:r>
      <w:r w:rsidR="00A10564">
        <w:rPr>
          <w:rFonts w:asciiTheme="minorEastAsia" w:hAnsiTheme="minorEastAsia" w:hint="eastAsia"/>
          <w:color w:val="333333"/>
          <w:spacing w:val="-2"/>
          <w:szCs w:val="21"/>
        </w:rPr>
        <w:t>，</w:t>
      </w:r>
    </w:p>
    <w:p w:rsidR="00AC7F92" w:rsidRPr="00A10564" w:rsidRDefault="00D84B8E" w:rsidP="00AC7F92">
      <w:pPr>
        <w:adjustRightInd w:val="0"/>
        <w:snapToGrid w:val="0"/>
        <w:spacing w:line="360" w:lineRule="auto"/>
        <w:rPr>
          <w:rFonts w:asciiTheme="minorEastAsia" w:hAnsiTheme="minorEastAsia"/>
          <w:b/>
          <w:color w:val="FF0000"/>
          <w:w w:val="105"/>
          <w:szCs w:val="21"/>
        </w:rPr>
      </w:pPr>
      <w:r w:rsidRPr="00A10564">
        <w:rPr>
          <w:rFonts w:asciiTheme="minorEastAsia" w:hAnsiTheme="minorEastAsia" w:hint="eastAsia"/>
          <w:b/>
          <w:color w:val="FF0000"/>
          <w:w w:val="105"/>
          <w:szCs w:val="21"/>
        </w:rPr>
        <w:t>选择</w:t>
      </w:r>
      <w:r w:rsidRPr="00A10564">
        <w:rPr>
          <w:rFonts w:asciiTheme="minorEastAsia" w:hAnsiTheme="minorEastAsia"/>
          <w:b/>
          <w:color w:val="FF0000"/>
          <w:w w:val="105"/>
          <w:szCs w:val="21"/>
        </w:rPr>
        <w:t>In dedicated configfiles</w:t>
      </w:r>
    </w:p>
    <w:p w:rsidR="00A10564" w:rsidRDefault="00A10564" w:rsidP="00AC7F92">
      <w:pPr>
        <w:adjustRightInd w:val="0"/>
        <w:snapToGrid w:val="0"/>
        <w:spacing w:line="360" w:lineRule="auto"/>
        <w:rPr>
          <w:rFonts w:asciiTheme="minorEastAsia" w:hAnsiTheme="minorEastAsia"/>
          <w:b/>
          <w:color w:val="FF0000"/>
          <w:w w:val="105"/>
          <w:szCs w:val="21"/>
        </w:rPr>
      </w:pPr>
      <w:r>
        <w:rPr>
          <w:rFonts w:asciiTheme="minorEastAsia" w:hAnsiTheme="minorEastAsia" w:hint="eastAsia"/>
          <w:b/>
          <w:color w:val="FF0000"/>
          <w:w w:val="105"/>
          <w:szCs w:val="21"/>
        </w:rPr>
        <w:t>8</w:t>
      </w:r>
      <w:r w:rsidR="007747FC">
        <w:rPr>
          <w:rFonts w:asciiTheme="minorEastAsia" w:hAnsiTheme="minorEastAsia" w:hint="eastAsia"/>
          <w:b/>
          <w:color w:val="FF0000"/>
          <w:w w:val="105"/>
          <w:szCs w:val="21"/>
        </w:rPr>
        <w:t>、</w:t>
      </w:r>
    </w:p>
    <w:p w:rsidR="00A10564" w:rsidRDefault="00A10564" w:rsidP="00AC7F92">
      <w:pPr>
        <w:adjustRightInd w:val="0"/>
        <w:snapToGrid w:val="0"/>
        <w:spacing w:line="360" w:lineRule="auto"/>
        <w:rPr>
          <w:rFonts w:asciiTheme="minorEastAsia" w:hAnsiTheme="minorEastAsia"/>
          <w:b/>
          <w:color w:val="FF0000"/>
          <w:w w:val="105"/>
          <w:szCs w:val="21"/>
        </w:rPr>
      </w:pPr>
      <w:r>
        <w:rPr>
          <w:rFonts w:asciiTheme="minorEastAsia" w:hAnsiTheme="minorEastAsia" w:hint="eastAsia"/>
          <w:b/>
          <w:noProof/>
          <w:color w:val="FF0000"/>
          <w:w w:val="105"/>
          <w:szCs w:val="21"/>
        </w:rPr>
        <w:drawing>
          <wp:inline distT="0" distB="0" distL="0" distR="0">
            <wp:extent cx="3951605" cy="421640"/>
            <wp:effectExtent l="19050" t="0" r="0" b="0"/>
            <wp:docPr id="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42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F92" w:rsidRPr="00A10564" w:rsidRDefault="00AC7F92" w:rsidP="00AC7F92">
      <w:pPr>
        <w:adjustRightInd w:val="0"/>
        <w:snapToGrid w:val="0"/>
        <w:spacing w:line="360" w:lineRule="auto"/>
        <w:rPr>
          <w:rFonts w:asciiTheme="minorEastAsia" w:hAnsiTheme="minorEastAsia"/>
          <w:color w:val="FF0000"/>
          <w:w w:val="105"/>
          <w:szCs w:val="21"/>
        </w:rPr>
      </w:pPr>
      <w:r w:rsidRPr="00A10564">
        <w:rPr>
          <w:rFonts w:asciiTheme="minorEastAsia" w:hAnsiTheme="minorEastAsia" w:hint="eastAsia"/>
          <w:color w:val="FF0000"/>
          <w:w w:val="105"/>
          <w:szCs w:val="21"/>
        </w:rPr>
        <w:t>是否保存当前预设，下次构建无需再次配置</w:t>
      </w:r>
    </w:p>
    <w:p w:rsidR="00D84B8E" w:rsidRDefault="00AC7F92" w:rsidP="00AC7F92">
      <w:pPr>
        <w:adjustRightInd w:val="0"/>
        <w:snapToGrid w:val="0"/>
        <w:spacing w:line="360" w:lineRule="auto"/>
        <w:rPr>
          <w:rFonts w:asciiTheme="minorEastAsia" w:hAnsiTheme="minorEastAsia"/>
          <w:color w:val="FF0000"/>
          <w:w w:val="105"/>
          <w:szCs w:val="21"/>
        </w:rPr>
      </w:pPr>
      <w:r w:rsidRPr="00A10564">
        <w:rPr>
          <w:rFonts w:asciiTheme="minorEastAsia" w:hAnsiTheme="minorEastAsia" w:hint="eastAsia"/>
          <w:color w:val="FF0000"/>
          <w:w w:val="105"/>
          <w:szCs w:val="21"/>
        </w:rPr>
        <w:t xml:space="preserve">选择 </w:t>
      </w:r>
      <w:r w:rsidRPr="00A10564">
        <w:rPr>
          <w:rFonts w:asciiTheme="minorEastAsia" w:hAnsiTheme="minorEastAsia"/>
          <w:color w:val="FF0000"/>
          <w:w w:val="105"/>
          <w:szCs w:val="21"/>
        </w:rPr>
        <w:t>n</w:t>
      </w:r>
      <w:r w:rsidR="00A10564">
        <w:rPr>
          <w:rFonts w:asciiTheme="minorEastAsia" w:hAnsiTheme="minorEastAsia" w:hint="eastAsia"/>
          <w:b/>
          <w:color w:val="FF0000"/>
          <w:w w:val="105"/>
          <w:szCs w:val="21"/>
        </w:rPr>
        <w:t>，</w:t>
      </w:r>
      <w:r w:rsidRPr="00AC7F92">
        <w:rPr>
          <w:rFonts w:asciiTheme="minorEastAsia" w:hAnsiTheme="minorEastAsia" w:hint="eastAsia"/>
          <w:color w:val="FF0000"/>
          <w:w w:val="105"/>
          <w:szCs w:val="21"/>
        </w:rPr>
        <w:t>回车，等待下载依赖</w:t>
      </w:r>
    </w:p>
    <w:p w:rsidR="00A10564" w:rsidRDefault="00A10564" w:rsidP="00AC7F92">
      <w:pPr>
        <w:adjustRightInd w:val="0"/>
        <w:snapToGrid w:val="0"/>
        <w:spacing w:line="360" w:lineRule="auto"/>
        <w:rPr>
          <w:rFonts w:asciiTheme="minorEastAsia" w:hAnsiTheme="minorEastAsia"/>
          <w:b/>
          <w:color w:val="FF0000"/>
          <w:w w:val="105"/>
          <w:szCs w:val="21"/>
        </w:rPr>
      </w:pPr>
      <w:r>
        <w:rPr>
          <w:rFonts w:asciiTheme="minorEastAsia" w:hAnsiTheme="minorEastAsia"/>
          <w:b/>
          <w:noProof/>
          <w:color w:val="FF0000"/>
          <w:w w:val="105"/>
          <w:szCs w:val="21"/>
        </w:rPr>
        <w:drawing>
          <wp:inline distT="0" distB="0" distL="0" distR="0">
            <wp:extent cx="5274310" cy="1948752"/>
            <wp:effectExtent l="19050" t="0" r="2540" b="0"/>
            <wp:docPr id="2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8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564" w:rsidRPr="00A10564" w:rsidRDefault="00A10564" w:rsidP="00AC7F92">
      <w:pPr>
        <w:adjustRightInd w:val="0"/>
        <w:snapToGrid w:val="0"/>
        <w:spacing w:line="360" w:lineRule="auto"/>
        <w:rPr>
          <w:rFonts w:asciiTheme="minorEastAsia" w:hAnsiTheme="minorEastAsia"/>
          <w:w w:val="105"/>
          <w:szCs w:val="21"/>
        </w:rPr>
      </w:pPr>
      <w:r w:rsidRPr="00A10564">
        <w:rPr>
          <w:rFonts w:asciiTheme="minorEastAsia" w:hAnsiTheme="minorEastAsia" w:hint="eastAsia"/>
          <w:w w:val="105"/>
          <w:szCs w:val="21"/>
        </w:rPr>
        <w:t>成功后出现如界面：</w:t>
      </w:r>
    </w:p>
    <w:p w:rsidR="00AC7F92" w:rsidRDefault="00AC7F92" w:rsidP="00AC7F92">
      <w:pPr>
        <w:pStyle w:val="a6"/>
        <w:tabs>
          <w:tab w:val="left" w:pos="346"/>
        </w:tabs>
        <w:adjustRightInd w:val="0"/>
        <w:snapToGrid w:val="0"/>
        <w:spacing w:before="0" w:line="360" w:lineRule="auto"/>
        <w:ind w:left="0" w:firstLine="0"/>
        <w:rPr>
          <w:rFonts w:ascii="微软雅黑" w:eastAsia="微软雅黑"/>
          <w:color w:val="333333"/>
          <w:w w:val="105"/>
          <w:sz w:val="19"/>
          <w:lang w:eastAsia="zh-CN"/>
        </w:rPr>
      </w:pPr>
      <w:r>
        <w:rPr>
          <w:rFonts w:asciiTheme="minorEastAsia" w:hAnsiTheme="minorEastAsia"/>
          <w:noProof/>
          <w:color w:val="333333"/>
          <w:w w:val="105"/>
          <w:szCs w:val="21"/>
          <w:lang w:eastAsia="zh-CN" w:bidi="ar-SA"/>
        </w:rPr>
        <w:lastRenderedPageBreak/>
        <w:drawing>
          <wp:inline distT="0" distB="0" distL="0" distR="0">
            <wp:extent cx="5274310" cy="2767135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7F92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cd</w:t>
      </w:r>
      <w:r w:rsidRPr="00AC7F92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 xml:space="preserve">  </w:t>
      </w:r>
      <w:r w:rsidRPr="00AC7F92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project-vue</w:t>
      </w:r>
      <w:r w:rsidRPr="00AC7F92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 xml:space="preserve"> </w:t>
      </w:r>
      <w:r w:rsidRPr="00AC7F92">
        <w:rPr>
          <w:rFonts w:asciiTheme="minorEastAsia" w:eastAsiaTheme="minorEastAsia" w:hAnsiTheme="minorEastAsia" w:hint="eastAsia"/>
          <w:color w:val="333333"/>
          <w:spacing w:val="-2"/>
          <w:w w:val="105"/>
          <w:sz w:val="21"/>
          <w:szCs w:val="21"/>
        </w:rPr>
        <w:t>进入到项目 ，</w:t>
      </w:r>
      <w:r w:rsidRPr="00AC7F92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npmrunserve</w:t>
      </w:r>
      <w:r w:rsidRPr="00AC7F92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运行项目</w:t>
      </w:r>
    </w:p>
    <w:p w:rsidR="00436263" w:rsidRDefault="00AC7F92" w:rsidP="00436263">
      <w:pPr>
        <w:pStyle w:val="a6"/>
        <w:tabs>
          <w:tab w:val="left" w:pos="346"/>
        </w:tabs>
        <w:adjustRightInd w:val="0"/>
        <w:snapToGrid w:val="0"/>
        <w:spacing w:before="0" w:line="360" w:lineRule="auto"/>
        <w:ind w:left="0" w:firstLine="0"/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</w:pPr>
      <w:r>
        <w:rPr>
          <w:rFonts w:asciiTheme="minorEastAsia" w:hAnsiTheme="minorEastAsia"/>
          <w:noProof/>
          <w:color w:val="333333"/>
          <w:w w:val="105"/>
          <w:szCs w:val="21"/>
          <w:lang w:eastAsia="zh-CN" w:bidi="ar-SA"/>
        </w:rPr>
        <w:drawing>
          <wp:inline distT="0" distB="0" distL="0" distR="0">
            <wp:extent cx="5274310" cy="2770131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0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6263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 xml:space="preserve"> </w:t>
      </w:r>
    </w:p>
    <w:p w:rsidR="00436263" w:rsidRPr="00436263" w:rsidRDefault="00436263" w:rsidP="00436263">
      <w:pPr>
        <w:pStyle w:val="a6"/>
        <w:tabs>
          <w:tab w:val="left" w:pos="346"/>
        </w:tabs>
        <w:adjustRightInd w:val="0"/>
        <w:snapToGrid w:val="0"/>
        <w:spacing w:before="0" w:line="360" w:lineRule="auto"/>
        <w:ind w:left="0" w:firstLine="0"/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</w:pPr>
    </w:p>
    <w:p w:rsidR="00436263" w:rsidRPr="00436263" w:rsidRDefault="00436263" w:rsidP="00AC7F92">
      <w:pPr>
        <w:pStyle w:val="a6"/>
        <w:tabs>
          <w:tab w:val="left" w:pos="346"/>
        </w:tabs>
        <w:adjustRightInd w:val="0"/>
        <w:snapToGrid w:val="0"/>
        <w:spacing w:before="0" w:line="360" w:lineRule="auto"/>
        <w:ind w:left="0" w:firstLine="0"/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</w:pPr>
    </w:p>
    <w:p w:rsidR="00AC7F92" w:rsidRPr="00AC7F92" w:rsidRDefault="00436263" w:rsidP="00AC7F92">
      <w:pPr>
        <w:pStyle w:val="a6"/>
        <w:tabs>
          <w:tab w:val="left" w:pos="346"/>
        </w:tabs>
        <w:adjustRightInd w:val="0"/>
        <w:snapToGrid w:val="0"/>
        <w:spacing w:before="0" w:line="360" w:lineRule="auto"/>
        <w:ind w:left="0" w:firstLine="0"/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</w:pPr>
      <w:r>
        <w:rPr>
          <w:rFonts w:asciiTheme="minorEastAsia" w:hAnsiTheme="minorEastAsia"/>
          <w:noProof/>
          <w:color w:val="333333"/>
          <w:w w:val="105"/>
          <w:szCs w:val="21"/>
          <w:lang w:eastAsia="zh-CN" w:bidi="ar-SA"/>
        </w:rPr>
        <w:lastRenderedPageBreak/>
        <w:drawing>
          <wp:inline distT="0" distB="0" distL="0" distR="0">
            <wp:extent cx="5274310" cy="2786410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354" w:rsidRPr="00E20354" w:rsidRDefault="00436263" w:rsidP="00E20354">
      <w:pPr>
        <w:pStyle w:val="a6"/>
        <w:tabs>
          <w:tab w:val="left" w:pos="346"/>
        </w:tabs>
        <w:spacing w:before="0" w:line="360" w:lineRule="auto"/>
        <w:ind w:left="0" w:firstLine="0"/>
        <w:rPr>
          <w:rFonts w:asciiTheme="minorEastAsia" w:eastAsiaTheme="minorEastAsia" w:hAnsiTheme="minorEastAsia"/>
          <w:sz w:val="21"/>
          <w:szCs w:val="21"/>
          <w:lang w:eastAsia="zh-CN"/>
        </w:rPr>
      </w:pPr>
      <w:r w:rsidRPr="00436263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 xml:space="preserve">浏览器 </w:t>
      </w:r>
      <w:r w:rsidRPr="00436263">
        <w:rPr>
          <w:rFonts w:asciiTheme="minorEastAsia" w:eastAsiaTheme="minorEastAsia" w:hAnsiTheme="minorEastAsia"/>
          <w:color w:val="2483C1"/>
          <w:w w:val="105"/>
          <w:sz w:val="21"/>
          <w:szCs w:val="21"/>
          <w:lang w:eastAsia="zh-CN"/>
        </w:rPr>
        <w:t>http://localhost:8080</w:t>
      </w:r>
      <w:r w:rsidRPr="00436263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>访问项目，看到如下页面表示项目创建成功</w:t>
      </w:r>
    </w:p>
    <w:p w:rsidR="00243FA6" w:rsidRPr="00243FA6" w:rsidRDefault="00436263" w:rsidP="003D7E54">
      <w:pPr>
        <w:spacing w:line="360" w:lineRule="auto"/>
        <w:rPr>
          <w:rFonts w:asciiTheme="minorEastAsia" w:hAnsiTheme="minorEastAsia"/>
          <w:szCs w:val="21"/>
        </w:rPr>
      </w:pPr>
      <w:r w:rsidRPr="00436263">
        <w:rPr>
          <w:rFonts w:asciiTheme="minorEastAsia" w:hAnsiTheme="minorEastAsia"/>
          <w:noProof/>
          <w:szCs w:val="21"/>
        </w:rPr>
        <w:drawing>
          <wp:inline distT="0" distB="0" distL="0" distR="0">
            <wp:extent cx="5274310" cy="4184178"/>
            <wp:effectExtent l="19050" t="0" r="2540" b="0"/>
            <wp:docPr id="5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4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E54" w:rsidRPr="003D7E54" w:rsidRDefault="003D7E54" w:rsidP="003D7E54">
      <w:pPr>
        <w:spacing w:line="360" w:lineRule="auto"/>
        <w:rPr>
          <w:rFonts w:asciiTheme="minorEastAsia" w:hAnsiTheme="minorEastAsia"/>
          <w:szCs w:val="21"/>
        </w:rPr>
      </w:pPr>
    </w:p>
    <w:p w:rsidR="005D258B" w:rsidRDefault="005D258B">
      <w:pPr>
        <w:jc w:val="center"/>
        <w:rPr>
          <w:sz w:val="32"/>
          <w:szCs w:val="32"/>
        </w:rPr>
      </w:pPr>
    </w:p>
    <w:p w:rsidR="00436263" w:rsidRDefault="00436263">
      <w:pPr>
        <w:jc w:val="center"/>
        <w:rPr>
          <w:sz w:val="32"/>
          <w:szCs w:val="32"/>
        </w:rPr>
      </w:pPr>
    </w:p>
    <w:p w:rsidR="004F220F" w:rsidRDefault="004F220F" w:rsidP="00DA3195">
      <w:pPr>
        <w:spacing w:line="360" w:lineRule="auto"/>
        <w:jc w:val="center"/>
        <w:rPr>
          <w:rFonts w:asciiTheme="majorEastAsia" w:eastAsiaTheme="majorEastAsia" w:hAnsiTheme="majorEastAsia"/>
          <w:b/>
          <w:color w:val="333333"/>
          <w:sz w:val="28"/>
          <w:szCs w:val="28"/>
        </w:rPr>
      </w:pPr>
      <w:r w:rsidRPr="004F220F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lastRenderedPageBreak/>
        <w:t>第04讲 项目目录介绍与Element依赖引入</w:t>
      </w:r>
    </w:p>
    <w:p w:rsidR="004F220F" w:rsidRDefault="00DA3195" w:rsidP="00DA3195">
      <w:pPr>
        <w:spacing w:line="360" w:lineRule="auto"/>
        <w:rPr>
          <w:rFonts w:asciiTheme="minorEastAsia" w:hAnsiTheme="minorEastAsia"/>
          <w:b/>
          <w:color w:val="333333"/>
        </w:rPr>
      </w:pPr>
      <w:r w:rsidRPr="00DA3195">
        <w:rPr>
          <w:rFonts w:asciiTheme="minorEastAsia" w:hAnsiTheme="minorEastAsia" w:hint="eastAsia"/>
          <w:b/>
          <w:color w:val="333333"/>
        </w:rPr>
        <w:t>1、Vue项目目录介绍</w:t>
      </w:r>
    </w:p>
    <w:p w:rsidR="00DA3195" w:rsidRDefault="00D04372" w:rsidP="00DA3195">
      <w:pPr>
        <w:spacing w:line="360" w:lineRule="auto"/>
        <w:rPr>
          <w:rFonts w:asciiTheme="minorEastAsia" w:hAnsiTheme="minorEastAsia"/>
          <w:color w:val="4D4D4D"/>
          <w:szCs w:val="21"/>
          <w:shd w:val="clear" w:color="auto" w:fill="FFFFFF"/>
        </w:rPr>
      </w:pPr>
      <w:r>
        <w:rPr>
          <w:rFonts w:asciiTheme="minorEastAsia" w:hAnsiTheme="minorEastAsia" w:hint="eastAsia"/>
          <w:color w:val="4D4D4D"/>
          <w:szCs w:val="21"/>
          <w:shd w:val="clear" w:color="auto" w:fill="FFFFFF"/>
        </w:rPr>
        <w:t xml:space="preserve">  </w:t>
      </w:r>
      <w:r w:rsidR="00DA3195" w:rsidRPr="00D04372">
        <w:rPr>
          <w:rFonts w:asciiTheme="minorEastAsia" w:hAnsiTheme="minorEastAsia" w:hint="eastAsia"/>
          <w:color w:val="4D4D4D"/>
          <w:szCs w:val="21"/>
          <w:shd w:val="clear" w:color="auto" w:fill="FFFFFF"/>
        </w:rPr>
        <w:t>一个vue-cli的项目结构如下，其中src</w:t>
      </w:r>
      <w:r w:rsidRPr="00D04372">
        <w:rPr>
          <w:rFonts w:asciiTheme="minorEastAsia" w:hAnsiTheme="minorEastAsia" w:hint="eastAsia"/>
          <w:color w:val="4D4D4D"/>
          <w:szCs w:val="21"/>
          <w:shd w:val="clear" w:color="auto" w:fill="FFFFFF"/>
        </w:rPr>
        <w:t>文件夹是需要掌握的，</w:t>
      </w:r>
      <w:r w:rsidR="00DA3195" w:rsidRPr="00D04372">
        <w:rPr>
          <w:rFonts w:asciiTheme="minorEastAsia" w:hAnsiTheme="minorEastAsia" w:hint="eastAsia"/>
          <w:color w:val="4D4D4D"/>
          <w:szCs w:val="21"/>
          <w:shd w:val="clear" w:color="auto" w:fill="FFFFFF"/>
        </w:rPr>
        <w:t>至于其他相关文件，了解一下即可。</w:t>
      </w:r>
    </w:p>
    <w:p w:rsidR="004A5ADF" w:rsidRPr="00D04372" w:rsidRDefault="003B2DC7" w:rsidP="00DA3195">
      <w:pPr>
        <w:spacing w:line="360" w:lineRule="auto"/>
        <w:rPr>
          <w:rFonts w:asciiTheme="minorEastAsia" w:hAnsiTheme="minorEastAsia"/>
          <w:b/>
          <w:color w:val="333333"/>
          <w:szCs w:val="21"/>
        </w:rPr>
      </w:pPr>
      <w:r>
        <w:rPr>
          <w:rFonts w:asciiTheme="minorEastAsia" w:hAnsiTheme="minorEastAsia"/>
          <w:b/>
          <w:noProof/>
          <w:color w:val="333333"/>
          <w:szCs w:val="21"/>
        </w:rPr>
        <w:drawing>
          <wp:inline distT="0" distB="0" distL="0" distR="0">
            <wp:extent cx="5271770" cy="2671445"/>
            <wp:effectExtent l="19050" t="0" r="508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7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263" w:rsidRPr="00037423" w:rsidRDefault="004A5ADF" w:rsidP="00037423">
      <w:pPr>
        <w:spacing w:line="360" w:lineRule="auto"/>
        <w:rPr>
          <w:rStyle w:val="a8"/>
          <w:rFonts w:asciiTheme="minorEastAsia" w:hAnsiTheme="minorEastAsia"/>
          <w:color w:val="4D4D4D"/>
          <w:szCs w:val="21"/>
          <w:shd w:val="clear" w:color="auto" w:fill="FFFFFF"/>
        </w:rPr>
      </w:pPr>
      <w:r w:rsidRPr="00037423">
        <w:rPr>
          <w:rStyle w:val="a8"/>
          <w:rFonts w:asciiTheme="minorEastAsia" w:hAnsiTheme="minorEastAsia" w:hint="eastAsia"/>
          <w:color w:val="4D4D4D"/>
          <w:szCs w:val="21"/>
          <w:shd w:val="clear" w:color="auto" w:fill="FFFFFF"/>
        </w:rPr>
        <w:t>node_modules——[依赖包]</w:t>
      </w:r>
    </w:p>
    <w:p w:rsidR="004A5ADF" w:rsidRPr="00037423" w:rsidRDefault="00037423" w:rsidP="00037423">
      <w:pPr>
        <w:spacing w:line="360" w:lineRule="auto"/>
        <w:rPr>
          <w:rFonts w:asciiTheme="minorEastAsia" w:hAnsiTheme="minorEastAsia"/>
          <w:color w:val="4D4D4D"/>
          <w:szCs w:val="21"/>
          <w:shd w:val="clear" w:color="auto" w:fill="FFFFFF"/>
        </w:rPr>
      </w:pPr>
      <w:r w:rsidRPr="00037423">
        <w:rPr>
          <w:rFonts w:asciiTheme="minorEastAsia" w:hAnsiTheme="minorEastAsia" w:hint="eastAsia"/>
          <w:color w:val="4D4D4D"/>
          <w:szCs w:val="21"/>
          <w:shd w:val="clear" w:color="auto" w:fill="FFFFFF"/>
        </w:rPr>
        <w:t>node_modules里面是项目依赖包，其中包括很多基础依赖，自己也可以根据需要安装其他依赖。安装方法为打开cmd，进入项目目录，输入npm install [依赖包名称],回车。</w:t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szCs w:val="21"/>
        </w:rPr>
      </w:pPr>
      <w:r w:rsidRPr="00037423">
        <w:rPr>
          <w:rFonts w:asciiTheme="minorEastAsia" w:hAnsiTheme="minorEastAsia" w:hint="eastAsia"/>
          <w:szCs w:val="21"/>
        </w:rPr>
        <w:t>在两种情况下我们会自己去安装依赖：</w:t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szCs w:val="21"/>
        </w:rPr>
      </w:pPr>
      <w:r w:rsidRPr="00037423">
        <w:rPr>
          <w:rFonts w:asciiTheme="minorEastAsia" w:hAnsiTheme="minorEastAsia" w:hint="eastAsia"/>
          <w:szCs w:val="21"/>
        </w:rPr>
        <w:t>（1）项目运行缺少该依赖包：例如项目加载外部css会用到的css-loader，路由跳转vue-loader等（安装方法示例：npm install css-loader）</w:t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szCs w:val="21"/>
        </w:rPr>
      </w:pPr>
      <w:r w:rsidRPr="00037423">
        <w:rPr>
          <w:rFonts w:asciiTheme="minorEastAsia" w:hAnsiTheme="minorEastAsia" w:hint="eastAsia"/>
          <w:szCs w:val="21"/>
        </w:rPr>
        <w:t>（2）安装插件：如vux（基于WEUI的移动端组件库），vue-swiper（轮播插件</w:t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szCs w:val="21"/>
        </w:rPr>
      </w:pPr>
      <w:r w:rsidRPr="00037423">
        <w:rPr>
          <w:rFonts w:asciiTheme="minorEastAsia" w:hAnsiTheme="minorEastAsia" w:hint="eastAsia"/>
          <w:szCs w:val="21"/>
        </w:rPr>
        <w:t>注：有时会安装指定依赖版本，需在依赖包名称后加上版本号信息，如安装11.1.4版本的vue-loader，输入npm install vue-loader@11.1.4</w:t>
      </w:r>
    </w:p>
    <w:p w:rsidR="00037423" w:rsidRPr="00037423" w:rsidRDefault="00037423" w:rsidP="00037423">
      <w:pPr>
        <w:spacing w:line="360" w:lineRule="auto"/>
        <w:rPr>
          <w:rStyle w:val="a8"/>
          <w:rFonts w:asciiTheme="minorEastAsia" w:hAnsiTheme="minorEastAsia"/>
          <w:color w:val="4D4D4D"/>
          <w:szCs w:val="21"/>
          <w:shd w:val="clear" w:color="auto" w:fill="FFFFFF"/>
        </w:rPr>
      </w:pPr>
      <w:r w:rsidRPr="00037423">
        <w:rPr>
          <w:rStyle w:val="a8"/>
          <w:rFonts w:asciiTheme="minorEastAsia" w:hAnsiTheme="minorEastAsia" w:hint="eastAsia"/>
          <w:color w:val="4D4D4D"/>
          <w:szCs w:val="21"/>
          <w:shd w:val="clear" w:color="auto" w:fill="FFFFFF"/>
        </w:rPr>
        <w:t>src——[项目核心文件]</w:t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color w:val="4D4D4D"/>
          <w:szCs w:val="21"/>
          <w:shd w:val="clear" w:color="auto" w:fill="FFFFFF"/>
        </w:rPr>
      </w:pPr>
      <w:r w:rsidRPr="00037423">
        <w:rPr>
          <w:rFonts w:asciiTheme="minorEastAsia" w:hAnsiTheme="minorEastAsia" w:hint="eastAsia"/>
          <w:color w:val="4D4D4D"/>
          <w:szCs w:val="21"/>
          <w:shd w:val="clear" w:color="auto" w:fill="FFFFFF"/>
        </w:rPr>
        <w:t>index.html——[主页]</w:t>
      </w:r>
      <w:r w:rsidRPr="00037423">
        <w:rPr>
          <w:rFonts w:asciiTheme="minorEastAsia" w:hAnsiTheme="minorEastAsia" w:hint="eastAsia"/>
          <w:color w:val="4D4D4D"/>
          <w:szCs w:val="21"/>
        </w:rPr>
        <w:br/>
      </w:r>
      <w:r w:rsidRPr="00037423">
        <w:rPr>
          <w:rFonts w:asciiTheme="minorEastAsia" w:hAnsiTheme="minorEastAsia" w:hint="eastAsia"/>
          <w:color w:val="4D4D4D"/>
          <w:szCs w:val="21"/>
          <w:shd w:val="clear" w:color="auto" w:fill="FFFFFF"/>
        </w:rPr>
        <w:t>index.html如其他html一样，但一般只定义一个空的根节点，在main.js里面定义的实例将挂载在根节点下，内容都通过vue组件来填充</w:t>
      </w:r>
    </w:p>
    <w:p w:rsidR="00037423" w:rsidRDefault="00037423" w:rsidP="00037423">
      <w:pPr>
        <w:rPr>
          <w:rFonts w:asciiTheme="minorEastAsia" w:hAnsiTheme="minor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3951605" cy="1860550"/>
            <wp:effectExtent l="19050" t="0" r="0" b="0"/>
            <wp:docPr id="109" name="图片 10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color w:val="4D4D4D"/>
          <w:szCs w:val="21"/>
          <w:shd w:val="clear" w:color="auto" w:fill="FFFFFF"/>
        </w:rPr>
      </w:pPr>
      <w:r w:rsidRPr="00037423">
        <w:rPr>
          <w:rFonts w:asciiTheme="minorEastAsia" w:hAnsiTheme="minorEastAsia" w:hint="eastAsia"/>
          <w:color w:val="4D4D4D"/>
          <w:szCs w:val="21"/>
          <w:shd w:val="clear" w:color="auto" w:fill="FFFFFF"/>
        </w:rPr>
        <w:t>App.vue——[根组件]</w:t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color w:val="4D4D4D"/>
          <w:szCs w:val="21"/>
          <w:shd w:val="clear" w:color="auto" w:fill="FFFFFF"/>
        </w:rPr>
      </w:pPr>
      <w:r w:rsidRPr="00037423">
        <w:rPr>
          <w:rFonts w:asciiTheme="minorEastAsia" w:hAnsiTheme="minorEastAsia" w:hint="eastAsia"/>
          <w:color w:val="4D4D4D"/>
          <w:szCs w:val="21"/>
          <w:shd w:val="clear" w:color="auto" w:fill="FFFFFF"/>
        </w:rPr>
        <w:t>一个vue页面通常由三部分组成:模板(template)、js(script)、样式(style)</w:t>
      </w:r>
    </w:p>
    <w:p w:rsidR="00037423" w:rsidRDefault="00037423" w:rsidP="00037423">
      <w:pPr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>
            <wp:extent cx="5200015" cy="4429125"/>
            <wp:effectExtent l="19050" t="0" r="635" b="0"/>
            <wp:docPr id="112" name="图片 1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szCs w:val="21"/>
        </w:rPr>
      </w:pPr>
      <w:r w:rsidRPr="00037423">
        <w:rPr>
          <w:rFonts w:asciiTheme="minorEastAsia" w:hAnsiTheme="minorEastAsia" w:hint="eastAsia"/>
          <w:szCs w:val="21"/>
        </w:rPr>
        <w:t>【template】</w:t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szCs w:val="21"/>
        </w:rPr>
      </w:pPr>
      <w:r w:rsidRPr="00037423">
        <w:rPr>
          <w:rFonts w:asciiTheme="minorEastAsia" w:hAnsiTheme="minorEastAsia" w:hint="eastAsia"/>
          <w:szCs w:val="21"/>
        </w:rPr>
        <w:t>其中模板只能包含一个父节点，也就是说顶层的div只能有一个（例如上图，父节点为#app的div，其没有兄弟节点）</w:t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szCs w:val="21"/>
        </w:rPr>
      </w:pPr>
      <w:r w:rsidRPr="00037423">
        <w:rPr>
          <w:rFonts w:asciiTheme="minorEastAsia" w:hAnsiTheme="minorEastAsia" w:hint="eastAsia"/>
          <w:szCs w:val="21"/>
        </w:rPr>
        <w:t>是子路由视图，后面的路由页面都显示在此处</w:t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szCs w:val="21"/>
        </w:rPr>
      </w:pPr>
      <w:r w:rsidRPr="00037423">
        <w:rPr>
          <w:rFonts w:asciiTheme="minorEastAsia" w:hAnsiTheme="minorEastAsia" w:hint="eastAsia"/>
          <w:szCs w:val="21"/>
        </w:rPr>
        <w:lastRenderedPageBreak/>
        <w:t>打一个比喻吧,类似于一个插槽，跳转某个路由时，该路由下的页面就插在这个插槽中渲染显示</w:t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szCs w:val="21"/>
        </w:rPr>
      </w:pPr>
      <w:r w:rsidRPr="00037423">
        <w:rPr>
          <w:rFonts w:asciiTheme="minorEastAsia" w:hAnsiTheme="minorEastAsia" w:hint="eastAsia"/>
          <w:szCs w:val="21"/>
        </w:rPr>
        <w:t>【script】</w:t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szCs w:val="21"/>
        </w:rPr>
      </w:pPr>
      <w:r w:rsidRPr="00037423">
        <w:rPr>
          <w:rFonts w:asciiTheme="minorEastAsia" w:hAnsiTheme="minorEastAsia" w:hint="eastAsia"/>
          <w:szCs w:val="21"/>
        </w:rPr>
        <w:t>vue通常用es6来写，用export default导出，其下面可以包含数据data，生命周期(mounted等)，方法(methods)等，具体语法请看vue.js文档，在后面我也会通过例子来说明。</w:t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szCs w:val="21"/>
        </w:rPr>
      </w:pPr>
      <w:r w:rsidRPr="00037423">
        <w:rPr>
          <w:rFonts w:asciiTheme="minorEastAsia" w:hAnsiTheme="minorEastAsia" w:hint="eastAsia"/>
          <w:szCs w:val="21"/>
        </w:rPr>
        <w:t>【style】</w:t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szCs w:val="21"/>
        </w:rPr>
      </w:pPr>
      <w:r w:rsidRPr="00037423">
        <w:rPr>
          <w:rFonts w:asciiTheme="minorEastAsia" w:hAnsiTheme="minorEastAsia" w:hint="eastAsia"/>
          <w:szCs w:val="21"/>
        </w:rPr>
        <w:t>样式通过style标签</w:t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szCs w:val="21"/>
        </w:rPr>
      </w:pPr>
      <w:r w:rsidRPr="00037423">
        <w:rPr>
          <w:rFonts w:asciiTheme="minorEastAsia" w:hAnsiTheme="minorEastAsia" w:hint="eastAsia"/>
          <w:szCs w:val="21"/>
        </w:rPr>
        <w:t>如要引入外部css文件，首先需给项目安装css-loader依赖包，打开cmd，进入项目目录，输入npm install css-loader,回车。安装完成后，就可以在style标签下import所需的css文件，例如：</w:t>
      </w:r>
    </w:p>
    <w:p w:rsidR="00037423" w:rsidRDefault="00037423" w:rsidP="00037423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noProof/>
          <w:sz w:val="32"/>
          <w:szCs w:val="32"/>
        </w:rPr>
        <w:drawing>
          <wp:inline distT="0" distB="0" distL="0" distR="0">
            <wp:extent cx="5515058" cy="612250"/>
            <wp:effectExtent l="19050" t="0" r="9442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885" cy="61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color w:val="4D4D4D"/>
          <w:szCs w:val="21"/>
          <w:shd w:val="clear" w:color="auto" w:fill="FFFFFF"/>
        </w:rPr>
      </w:pPr>
      <w:r w:rsidRPr="00037423">
        <w:rPr>
          <w:rFonts w:asciiTheme="minorEastAsia" w:hAnsiTheme="minorEastAsia" w:hint="eastAsia"/>
          <w:color w:val="4D4D4D"/>
          <w:szCs w:val="21"/>
          <w:shd w:val="clear" w:color="auto" w:fill="FFFFFF"/>
        </w:rPr>
        <w:t>这样，我们就可以把style下的样式封装起来，写到css文件夹，再引入到页面使用，整个vue页面也看上去更简洁。</w:t>
      </w:r>
    </w:p>
    <w:p w:rsidR="00037423" w:rsidRPr="00037423" w:rsidRDefault="00037423" w:rsidP="00037423">
      <w:pPr>
        <w:pStyle w:val="aa"/>
        <w:shd w:val="clear" w:color="auto" w:fill="FFFFFF"/>
        <w:spacing w:before="0" w:beforeAutospacing="0" w:after="0" w:afterAutospacing="0" w:line="360" w:lineRule="auto"/>
        <w:rPr>
          <w:rFonts w:asciiTheme="minorEastAsia" w:eastAsiaTheme="minorEastAsia" w:hAnsiTheme="minorEastAsia"/>
          <w:color w:val="4D4D4D"/>
          <w:sz w:val="21"/>
          <w:szCs w:val="21"/>
        </w:rPr>
      </w:pPr>
      <w:r w:rsidRPr="00037423">
        <w:rPr>
          <w:rFonts w:asciiTheme="minorEastAsia" w:eastAsiaTheme="minorEastAsia" w:hAnsiTheme="minorEastAsia" w:hint="eastAsia"/>
          <w:color w:val="4D4D4D"/>
          <w:sz w:val="21"/>
          <w:szCs w:val="21"/>
        </w:rPr>
        <w:t>main.js——[入口文件]</w:t>
      </w:r>
      <w:r w:rsidRPr="00037423">
        <w:rPr>
          <w:rFonts w:asciiTheme="minorEastAsia" w:eastAsiaTheme="minorEastAsia" w:hAnsiTheme="minorEastAsia" w:hint="eastAsia"/>
          <w:color w:val="4D4D4D"/>
          <w:sz w:val="21"/>
          <w:szCs w:val="21"/>
        </w:rPr>
        <w:br/>
        <w:t>main.js主要是引入vue框架，根组件及路由设置，并且定义vue实例，下图中的</w:t>
      </w:r>
    </w:p>
    <w:p w:rsidR="00037423" w:rsidRPr="00037423" w:rsidRDefault="00037423" w:rsidP="00037423">
      <w:pPr>
        <w:pStyle w:val="aa"/>
        <w:shd w:val="clear" w:color="auto" w:fill="FFFFFF"/>
        <w:spacing w:before="0" w:beforeAutospacing="0" w:after="0" w:afterAutospacing="0" w:line="360" w:lineRule="auto"/>
        <w:rPr>
          <w:rFonts w:asciiTheme="minorEastAsia" w:eastAsiaTheme="minorEastAsia" w:hAnsiTheme="minorEastAsia"/>
          <w:color w:val="4D4D4D"/>
          <w:sz w:val="21"/>
          <w:szCs w:val="21"/>
        </w:rPr>
      </w:pPr>
      <w:r w:rsidRPr="00037423">
        <w:rPr>
          <w:rFonts w:asciiTheme="minorEastAsia" w:eastAsiaTheme="minorEastAsia" w:hAnsiTheme="minorEastAsia" w:hint="eastAsia"/>
          <w:color w:val="4D4D4D"/>
          <w:sz w:val="21"/>
          <w:szCs w:val="21"/>
        </w:rPr>
        <w:t>components:{App}就是引入的根组件App.vue</w:t>
      </w:r>
    </w:p>
    <w:p w:rsidR="00037423" w:rsidRPr="00037423" w:rsidRDefault="00037423" w:rsidP="00037423">
      <w:pPr>
        <w:pStyle w:val="aa"/>
        <w:shd w:val="clear" w:color="auto" w:fill="FFFFFF"/>
        <w:spacing w:before="0" w:beforeAutospacing="0" w:after="0" w:afterAutospacing="0" w:line="360" w:lineRule="auto"/>
        <w:rPr>
          <w:rFonts w:asciiTheme="minorEastAsia" w:eastAsiaTheme="minorEastAsia" w:hAnsiTheme="minorEastAsia"/>
          <w:color w:val="4D4D4D"/>
          <w:sz w:val="21"/>
          <w:szCs w:val="21"/>
        </w:rPr>
      </w:pPr>
      <w:r w:rsidRPr="00037423">
        <w:rPr>
          <w:rFonts w:asciiTheme="minorEastAsia" w:eastAsiaTheme="minorEastAsia" w:hAnsiTheme="minorEastAsia" w:hint="eastAsia"/>
          <w:color w:val="4D4D4D"/>
          <w:sz w:val="21"/>
          <w:szCs w:val="21"/>
        </w:rPr>
        <w:t>后期还可以引入插件，当然首先得安装插件。</w:t>
      </w:r>
    </w:p>
    <w:p w:rsidR="00037423" w:rsidRDefault="00037423" w:rsidP="00037423">
      <w:pPr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>
            <wp:extent cx="3752850" cy="2894330"/>
            <wp:effectExtent l="19050" t="0" r="0" b="0"/>
            <wp:docPr id="118" name="图片 1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94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color w:val="4D4D4D"/>
          <w:szCs w:val="21"/>
          <w:shd w:val="clear" w:color="auto" w:fill="FFFFFF"/>
        </w:rPr>
      </w:pPr>
      <w:r w:rsidRPr="00037423">
        <w:rPr>
          <w:rFonts w:asciiTheme="minorEastAsia" w:hAnsiTheme="minorEastAsia" w:hint="eastAsia"/>
          <w:color w:val="4D4D4D"/>
          <w:szCs w:val="21"/>
          <w:shd w:val="clear" w:color="auto" w:fill="FFFFFF"/>
        </w:rPr>
        <w:lastRenderedPageBreak/>
        <w:t>router——[路由配置]</w:t>
      </w:r>
      <w:r w:rsidRPr="00037423">
        <w:rPr>
          <w:rFonts w:asciiTheme="minorEastAsia" w:hAnsiTheme="minorEastAsia" w:hint="eastAsia"/>
          <w:color w:val="4D4D4D"/>
          <w:szCs w:val="21"/>
        </w:rPr>
        <w:br/>
      </w:r>
      <w:r w:rsidRPr="00037423">
        <w:rPr>
          <w:rFonts w:asciiTheme="minorEastAsia" w:hAnsiTheme="minorEastAsia" w:hint="eastAsia"/>
          <w:color w:val="4D4D4D"/>
          <w:szCs w:val="21"/>
          <w:shd w:val="clear" w:color="auto" w:fill="FFFFFF"/>
        </w:rPr>
        <w:t>router文件夹下，有一个index.js，即为路由配置文件</w:t>
      </w:r>
    </w:p>
    <w:p w:rsidR="00037423" w:rsidRDefault="00037423" w:rsidP="00037423">
      <w:pPr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>
            <wp:extent cx="4182110" cy="3379470"/>
            <wp:effectExtent l="19050" t="0" r="8890" b="0"/>
            <wp:docPr id="121" name="图片 12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423" w:rsidRPr="00C37CA8" w:rsidRDefault="00037423" w:rsidP="00037423">
      <w:pPr>
        <w:pStyle w:val="aa"/>
        <w:shd w:val="clear" w:color="auto" w:fill="FFFFFF"/>
        <w:spacing w:before="0" w:beforeAutospacing="0" w:after="0" w:afterAutospacing="0" w:line="360" w:lineRule="auto"/>
        <w:rPr>
          <w:rFonts w:asciiTheme="minorEastAsia" w:eastAsiaTheme="minorEastAsia" w:hAnsiTheme="minorEastAsia"/>
          <w:color w:val="4D4D4D"/>
          <w:sz w:val="20"/>
          <w:szCs w:val="20"/>
        </w:rPr>
      </w:pPr>
      <w:r w:rsidRPr="00C37CA8">
        <w:rPr>
          <w:rFonts w:asciiTheme="minorEastAsia" w:eastAsiaTheme="minorEastAsia" w:hAnsiTheme="minorEastAsia" w:hint="eastAsia"/>
          <w:color w:val="4D4D4D"/>
          <w:sz w:val="20"/>
          <w:szCs w:val="20"/>
        </w:rPr>
        <w:t>这里定义了路径为’/'的路由，该路由对应的页面是Hello组件，所以当我们在浏览器url访问http://localhost:8080/#/时就渲染的Hello组件</w:t>
      </w:r>
    </w:p>
    <w:p w:rsidR="00C37CA8" w:rsidRPr="00C37CA8" w:rsidRDefault="00037423" w:rsidP="00C37CA8">
      <w:pPr>
        <w:pStyle w:val="aa"/>
        <w:shd w:val="clear" w:color="auto" w:fill="FFFFFF"/>
        <w:adjustRightInd w:val="0"/>
        <w:snapToGrid w:val="0"/>
        <w:spacing w:before="0" w:beforeAutospacing="0" w:after="0" w:afterAutospacing="0" w:line="360" w:lineRule="auto"/>
        <w:rPr>
          <w:rFonts w:asciiTheme="minorEastAsia" w:eastAsiaTheme="minorEastAsia" w:hAnsiTheme="minorEastAsia"/>
          <w:color w:val="4D4D4D"/>
          <w:sz w:val="20"/>
          <w:szCs w:val="20"/>
        </w:rPr>
      </w:pPr>
      <w:r w:rsidRPr="00C37CA8">
        <w:rPr>
          <w:rFonts w:asciiTheme="minorEastAsia" w:eastAsiaTheme="minorEastAsia" w:hAnsiTheme="minorEastAsia" w:hint="eastAsia"/>
          <w:color w:val="4D4D4D"/>
          <w:sz w:val="20"/>
          <w:szCs w:val="20"/>
        </w:rPr>
        <w:t>类似的，我们可以设置多个路由，‘/index’,’/list’之类的，当然首先得引入该组件，再为该组件设置路由。</w:t>
      </w:r>
    </w:p>
    <w:p w:rsidR="00C37CA8" w:rsidRPr="00C37CA8" w:rsidRDefault="00C37CA8" w:rsidP="00C37CA8">
      <w:pPr>
        <w:pStyle w:val="aa"/>
        <w:shd w:val="clear" w:color="auto" w:fill="FFFFFF"/>
        <w:adjustRightInd w:val="0"/>
        <w:snapToGrid w:val="0"/>
        <w:spacing w:before="0" w:beforeAutospacing="0" w:after="0" w:afterAutospacing="0" w:line="360" w:lineRule="auto"/>
        <w:rPr>
          <w:rFonts w:asciiTheme="minorEastAsia" w:eastAsiaTheme="minorEastAsia" w:hAnsiTheme="minorEastAsia"/>
          <w:color w:val="4D4D4D"/>
          <w:sz w:val="21"/>
          <w:szCs w:val="21"/>
        </w:rPr>
      </w:pPr>
      <w:r w:rsidRPr="004A6D44">
        <w:rPr>
          <w:rFonts w:asciiTheme="minorEastAsia" w:eastAsiaTheme="minorEastAsia" w:hAnsiTheme="minorEastAsia" w:hint="eastAsia"/>
          <w:b/>
          <w:color w:val="4D4D4D"/>
          <w:sz w:val="21"/>
          <w:szCs w:val="21"/>
        </w:rPr>
        <w:t>2</w:t>
      </w:r>
      <w:r w:rsidRPr="00C37CA8">
        <w:rPr>
          <w:rFonts w:asciiTheme="minorEastAsia" w:eastAsiaTheme="minorEastAsia" w:hAnsiTheme="minorEastAsia" w:hint="eastAsia"/>
          <w:color w:val="4D4D4D"/>
          <w:sz w:val="21"/>
          <w:szCs w:val="21"/>
        </w:rPr>
        <w:t>、</w:t>
      </w:r>
      <w:r w:rsidRPr="00C37CA8">
        <w:rPr>
          <w:rFonts w:asciiTheme="minorEastAsia" w:eastAsiaTheme="minorEastAsia" w:hAnsiTheme="minorEastAsia"/>
          <w:b/>
          <w:color w:val="333333"/>
          <w:w w:val="105"/>
          <w:sz w:val="21"/>
          <w:szCs w:val="21"/>
        </w:rPr>
        <w:t>element</w:t>
      </w:r>
      <w:r w:rsidRPr="00C37CA8">
        <w:rPr>
          <w:rFonts w:asciiTheme="minorEastAsia" w:eastAsiaTheme="minorEastAsia" w:hAnsiTheme="minorEastAsia" w:hint="eastAsia"/>
          <w:b/>
          <w:color w:val="333333"/>
          <w:w w:val="105"/>
          <w:sz w:val="21"/>
          <w:szCs w:val="21"/>
        </w:rPr>
        <w:t>安装</w:t>
      </w:r>
    </w:p>
    <w:p w:rsidR="00C37CA8" w:rsidRDefault="00C37CA8" w:rsidP="00C37CA8">
      <w:pPr>
        <w:pStyle w:val="aa"/>
        <w:shd w:val="clear" w:color="auto" w:fill="FFFFFF"/>
        <w:adjustRightInd w:val="0"/>
        <w:snapToGrid w:val="0"/>
        <w:spacing w:before="0" w:beforeAutospacing="0" w:after="0" w:afterAutospacing="0" w:line="360" w:lineRule="auto"/>
        <w:rPr>
          <w:color w:val="333333"/>
          <w:w w:val="105"/>
          <w:sz w:val="19"/>
        </w:rPr>
      </w:pPr>
      <w:r>
        <w:rPr>
          <w:color w:val="333333"/>
          <w:w w:val="105"/>
          <w:sz w:val="19"/>
        </w:rPr>
        <w:t>elementUI</w:t>
      </w:r>
      <w:r>
        <w:rPr>
          <w:rFonts w:ascii="微软雅黑" w:eastAsia="微软雅黑" w:hint="eastAsia"/>
          <w:color w:val="333333"/>
          <w:w w:val="105"/>
          <w:sz w:val="19"/>
        </w:rPr>
        <w:t>官网</w:t>
      </w:r>
      <w:hyperlink r:id="rId51">
        <w:r>
          <w:rPr>
            <w:color w:val="2483C1"/>
            <w:w w:val="105"/>
            <w:sz w:val="19"/>
          </w:rPr>
          <w:t>https://element.eleme.cn/#/zh-CN/component/installation</w:t>
        </w:r>
      </w:hyperlink>
      <w:r>
        <w:rPr>
          <w:color w:val="333333"/>
          <w:w w:val="105"/>
          <w:sz w:val="19"/>
        </w:rPr>
        <w:t xml:space="preserve"> </w:t>
      </w:r>
    </w:p>
    <w:p w:rsidR="00037423" w:rsidRDefault="00C37CA8" w:rsidP="00C37CA8">
      <w:pPr>
        <w:pStyle w:val="aa"/>
        <w:shd w:val="clear" w:color="auto" w:fill="FFFFFF"/>
        <w:adjustRightInd w:val="0"/>
        <w:snapToGrid w:val="0"/>
        <w:spacing w:before="0" w:beforeAutospacing="0" w:after="0" w:afterAutospacing="0" w:line="360" w:lineRule="auto"/>
        <w:rPr>
          <w:rFonts w:ascii="微软雅黑" w:eastAsia="微软雅黑" w:hAnsi="微软雅黑"/>
          <w:color w:val="4D4D4D"/>
          <w:sz w:val="20"/>
          <w:szCs w:val="20"/>
        </w:rPr>
      </w:pPr>
      <w:r>
        <w:rPr>
          <w:rFonts w:ascii="微软雅黑" w:eastAsia="微软雅黑" w:hint="eastAsia"/>
          <w:color w:val="333333"/>
          <w:w w:val="105"/>
          <w:sz w:val="19"/>
        </w:rPr>
        <w:t>安装</w:t>
      </w:r>
      <w:r>
        <w:rPr>
          <w:color w:val="333333"/>
          <w:w w:val="105"/>
          <w:sz w:val="19"/>
        </w:rPr>
        <w:t>element</w:t>
      </w:r>
      <w:r>
        <w:rPr>
          <w:color w:val="333333"/>
          <w:w w:val="105"/>
          <w:sz w:val="19"/>
        </w:rPr>
        <w:tab/>
        <w:t>npm i element-ui</w:t>
      </w:r>
      <w:r>
        <w:rPr>
          <w:rFonts w:hint="eastAsia"/>
          <w:color w:val="333333"/>
          <w:w w:val="105"/>
          <w:sz w:val="19"/>
        </w:rPr>
        <w:t xml:space="preserve"> </w:t>
      </w:r>
      <w:r>
        <w:rPr>
          <w:color w:val="333333"/>
          <w:w w:val="105"/>
          <w:sz w:val="19"/>
        </w:rPr>
        <w:t>-S</w:t>
      </w:r>
    </w:p>
    <w:p w:rsidR="00B11914" w:rsidRPr="00B11914" w:rsidRDefault="00C37CA8" w:rsidP="00B11914">
      <w:pPr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>
        <w:rPr>
          <w:rFonts w:asciiTheme="minorEastAsia" w:hAnsiTheme="minorEastAsia"/>
          <w:noProof/>
          <w:sz w:val="32"/>
          <w:szCs w:val="32"/>
        </w:rPr>
        <w:lastRenderedPageBreak/>
        <w:drawing>
          <wp:inline distT="0" distB="0" distL="0" distR="0">
            <wp:extent cx="5274310" cy="3234878"/>
            <wp:effectExtent l="19050" t="0" r="254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4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1914" w:rsidRPr="00B11914">
        <w:rPr>
          <w:rFonts w:asciiTheme="minorEastAsia" w:hAnsiTheme="minorEastAsia"/>
          <w:color w:val="333333"/>
          <w:w w:val="105"/>
          <w:szCs w:val="21"/>
        </w:rPr>
        <w:t>element</w:t>
      </w:r>
      <w:r w:rsidR="00B11914" w:rsidRPr="00B11914">
        <w:rPr>
          <w:rFonts w:asciiTheme="minorEastAsia" w:hAnsiTheme="minorEastAsia" w:hint="eastAsia"/>
          <w:color w:val="333333"/>
          <w:spacing w:val="1"/>
          <w:w w:val="105"/>
          <w:szCs w:val="21"/>
        </w:rPr>
        <w:t xml:space="preserve">引入 </w:t>
      </w:r>
      <w:hyperlink r:id="rId53">
        <w:r w:rsidR="00B11914" w:rsidRPr="00B11914">
          <w:rPr>
            <w:rFonts w:asciiTheme="minorEastAsia" w:hAnsiTheme="minorEastAsia"/>
            <w:color w:val="2483C1"/>
            <w:w w:val="105"/>
            <w:szCs w:val="21"/>
          </w:rPr>
          <w:t>https://element.eleme.cn/#/zh-CN/component/quickstart</w:t>
        </w:r>
      </w:hyperlink>
      <w:r w:rsidR="00B11914" w:rsidRPr="00B11914">
        <w:rPr>
          <w:rFonts w:asciiTheme="minorEastAsia" w:hAnsiTheme="minorEastAsia"/>
          <w:color w:val="333333"/>
          <w:w w:val="105"/>
          <w:szCs w:val="21"/>
        </w:rPr>
        <w:t xml:space="preserve"> </w:t>
      </w:r>
    </w:p>
    <w:p w:rsidR="00B11914" w:rsidRPr="00050E03" w:rsidRDefault="00B11914" w:rsidP="00B11914">
      <w:pPr>
        <w:spacing w:line="360" w:lineRule="auto"/>
        <w:rPr>
          <w:rFonts w:asciiTheme="minorEastAsia" w:hAnsiTheme="minorEastAsia"/>
          <w:b/>
          <w:szCs w:val="21"/>
        </w:rPr>
      </w:pPr>
      <w:r w:rsidRPr="00050E03">
        <w:rPr>
          <w:rFonts w:asciiTheme="minorEastAsia" w:hAnsiTheme="minorEastAsia" w:hint="eastAsia"/>
          <w:b/>
          <w:color w:val="333333"/>
          <w:w w:val="105"/>
          <w:szCs w:val="21"/>
        </w:rPr>
        <w:t>在项目中</w:t>
      </w:r>
      <w:r w:rsidRPr="00050E03">
        <w:rPr>
          <w:rFonts w:asciiTheme="minorEastAsia" w:hAnsiTheme="minorEastAsia"/>
          <w:b/>
          <w:color w:val="333333"/>
          <w:w w:val="105"/>
          <w:szCs w:val="21"/>
        </w:rPr>
        <w:t>main.js</w:t>
      </w:r>
      <w:r w:rsidRPr="00050E03">
        <w:rPr>
          <w:rFonts w:asciiTheme="minorEastAsia" w:hAnsiTheme="minorEastAsia" w:hint="eastAsia"/>
          <w:b/>
          <w:color w:val="333333"/>
          <w:w w:val="105"/>
          <w:szCs w:val="21"/>
        </w:rPr>
        <w:t>中引入</w:t>
      </w:r>
    </w:p>
    <w:p w:rsidR="00B11914" w:rsidRPr="00B11914" w:rsidRDefault="00B11914" w:rsidP="00B11914">
      <w:pPr>
        <w:spacing w:line="360" w:lineRule="auto"/>
        <w:rPr>
          <w:rFonts w:asciiTheme="minorEastAsia" w:hAnsiTheme="minorEastAsia"/>
          <w:szCs w:val="21"/>
        </w:rPr>
      </w:pPr>
      <w:r w:rsidRPr="00B11914">
        <w:rPr>
          <w:rFonts w:asciiTheme="minorEastAsia" w:hAnsiTheme="minorEastAsia"/>
          <w:color w:val="333333"/>
          <w:w w:val="105"/>
          <w:szCs w:val="21"/>
        </w:rPr>
        <w:t>import ElementUI from 'element-ui'; //</w:t>
      </w:r>
      <w:r w:rsidRPr="00B11914">
        <w:rPr>
          <w:rFonts w:asciiTheme="minorEastAsia" w:hAnsiTheme="minorEastAsia" w:hint="eastAsia"/>
          <w:color w:val="333333"/>
          <w:w w:val="105"/>
          <w:szCs w:val="21"/>
        </w:rPr>
        <w:t>引入</w:t>
      </w:r>
      <w:r w:rsidRPr="00B11914">
        <w:rPr>
          <w:rFonts w:asciiTheme="minorEastAsia" w:hAnsiTheme="minorEastAsia"/>
          <w:color w:val="333333"/>
          <w:w w:val="105"/>
          <w:szCs w:val="21"/>
        </w:rPr>
        <w:t>element</w:t>
      </w:r>
      <w:r w:rsidRPr="00B11914">
        <w:rPr>
          <w:rFonts w:asciiTheme="minorEastAsia" w:hAnsiTheme="minorEastAsia" w:hint="eastAsia"/>
          <w:color w:val="333333"/>
          <w:w w:val="105"/>
          <w:szCs w:val="21"/>
        </w:rPr>
        <w:t>组件库</w:t>
      </w:r>
    </w:p>
    <w:p w:rsidR="00B11914" w:rsidRPr="00B11914" w:rsidRDefault="00B11914" w:rsidP="00B11914">
      <w:pPr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B11914">
        <w:rPr>
          <w:rFonts w:asciiTheme="minorEastAsia" w:hAnsiTheme="minorEastAsia"/>
          <w:color w:val="333333"/>
          <w:w w:val="105"/>
          <w:szCs w:val="21"/>
        </w:rPr>
        <w:t>import 'element-ui/lib/theme-chalk/index.css'; //</w:t>
      </w:r>
      <w:r w:rsidRPr="00B11914">
        <w:rPr>
          <w:rFonts w:asciiTheme="minorEastAsia" w:hAnsiTheme="minorEastAsia" w:hint="eastAsia"/>
          <w:color w:val="333333"/>
          <w:w w:val="105"/>
          <w:szCs w:val="21"/>
        </w:rPr>
        <w:t>引入</w:t>
      </w:r>
      <w:r w:rsidRPr="00B11914">
        <w:rPr>
          <w:rFonts w:asciiTheme="minorEastAsia" w:hAnsiTheme="minorEastAsia"/>
          <w:color w:val="333333"/>
          <w:w w:val="105"/>
          <w:szCs w:val="21"/>
        </w:rPr>
        <w:t>element</w:t>
      </w:r>
      <w:r w:rsidRPr="00B11914">
        <w:rPr>
          <w:rFonts w:asciiTheme="minorEastAsia" w:hAnsiTheme="minorEastAsia" w:hint="eastAsia"/>
          <w:color w:val="333333"/>
          <w:w w:val="105"/>
          <w:szCs w:val="21"/>
        </w:rPr>
        <w:t>样式文件</w:t>
      </w:r>
    </w:p>
    <w:p w:rsidR="00B11914" w:rsidRPr="00B11914" w:rsidRDefault="00B11914" w:rsidP="00B11914">
      <w:pPr>
        <w:spacing w:line="360" w:lineRule="auto"/>
        <w:rPr>
          <w:rFonts w:asciiTheme="minorEastAsia" w:hAnsiTheme="minorEastAsia"/>
          <w:szCs w:val="21"/>
        </w:rPr>
      </w:pPr>
      <w:r w:rsidRPr="00B11914">
        <w:rPr>
          <w:rFonts w:asciiTheme="minorEastAsia" w:hAnsiTheme="minorEastAsia"/>
          <w:color w:val="333333"/>
          <w:w w:val="105"/>
          <w:szCs w:val="21"/>
        </w:rPr>
        <w:t>Vue.use(ElementUI); //</w:t>
      </w:r>
      <w:r w:rsidRPr="00B11914">
        <w:rPr>
          <w:rFonts w:asciiTheme="minorEastAsia" w:hAnsiTheme="minorEastAsia" w:hint="eastAsia"/>
          <w:color w:val="333333"/>
          <w:w w:val="105"/>
          <w:szCs w:val="21"/>
        </w:rPr>
        <w:t>使用</w:t>
      </w:r>
      <w:r w:rsidRPr="00B11914">
        <w:rPr>
          <w:rFonts w:asciiTheme="minorEastAsia" w:hAnsiTheme="minorEastAsia"/>
          <w:color w:val="333333"/>
          <w:w w:val="105"/>
          <w:szCs w:val="21"/>
        </w:rPr>
        <w:t>element</w:t>
      </w:r>
    </w:p>
    <w:p w:rsidR="00C37CA8" w:rsidRPr="00050E03" w:rsidRDefault="00C33028" w:rsidP="00A76AB9">
      <w:pPr>
        <w:spacing w:line="360" w:lineRule="auto"/>
        <w:rPr>
          <w:rFonts w:asciiTheme="minorEastAsia" w:hAnsiTheme="minorEastAsia"/>
          <w:b/>
          <w:color w:val="333333"/>
          <w:w w:val="105"/>
          <w:szCs w:val="21"/>
        </w:rPr>
      </w:pPr>
      <w:r w:rsidRPr="00050E03">
        <w:rPr>
          <w:rFonts w:asciiTheme="minorEastAsia" w:hAnsiTheme="minorEastAsia" w:hint="eastAsia"/>
          <w:b/>
          <w:color w:val="333333"/>
          <w:w w:val="105"/>
          <w:szCs w:val="21"/>
        </w:rPr>
        <w:t>测试</w:t>
      </w:r>
      <w:r w:rsidRPr="00050E03">
        <w:rPr>
          <w:rFonts w:asciiTheme="minorEastAsia" w:hAnsiTheme="minorEastAsia"/>
          <w:b/>
          <w:color w:val="333333"/>
          <w:w w:val="105"/>
          <w:szCs w:val="21"/>
        </w:rPr>
        <w:t>element</w:t>
      </w:r>
      <w:r w:rsidRPr="00050E03">
        <w:rPr>
          <w:rFonts w:asciiTheme="minorEastAsia" w:hAnsiTheme="minorEastAsia" w:hint="eastAsia"/>
          <w:b/>
          <w:color w:val="333333"/>
          <w:w w:val="105"/>
          <w:szCs w:val="21"/>
        </w:rPr>
        <w:t>是否引入成功：</w:t>
      </w:r>
    </w:p>
    <w:p w:rsidR="00C33028" w:rsidRDefault="00A76AB9" w:rsidP="00A76AB9">
      <w:pPr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A76AB9">
        <w:rPr>
          <w:rFonts w:asciiTheme="minorEastAsia" w:hAnsiTheme="minorEastAsia" w:hint="eastAsia"/>
          <w:color w:val="333333"/>
          <w:w w:val="105"/>
          <w:szCs w:val="21"/>
        </w:rPr>
        <w:t>在</w:t>
      </w:r>
      <w:r w:rsidRPr="00A76AB9">
        <w:rPr>
          <w:rFonts w:asciiTheme="minorEastAsia" w:hAnsiTheme="minorEastAsia"/>
          <w:color w:val="333333"/>
          <w:w w:val="105"/>
          <w:szCs w:val="21"/>
        </w:rPr>
        <w:t>About.vue</w:t>
      </w:r>
      <w:r w:rsidRPr="00A76AB9">
        <w:rPr>
          <w:rFonts w:asciiTheme="minorEastAsia" w:hAnsiTheme="minorEastAsia" w:hint="eastAsia"/>
          <w:color w:val="333333"/>
          <w:w w:val="105"/>
          <w:szCs w:val="21"/>
        </w:rPr>
        <w:t>中添加如下代码：</w:t>
      </w:r>
    </w:p>
    <w:p w:rsidR="00A76AB9" w:rsidRPr="00A76AB9" w:rsidRDefault="00A76AB9" w:rsidP="00A76AB9">
      <w:pPr>
        <w:spacing w:line="360" w:lineRule="auto"/>
        <w:rPr>
          <w:rFonts w:asciiTheme="minorEastAsia" w:hAnsiTheme="minorEastAsia"/>
          <w:szCs w:val="21"/>
        </w:rPr>
      </w:pPr>
      <w:r w:rsidRPr="00A76AB9">
        <w:rPr>
          <w:rFonts w:asciiTheme="minorEastAsia" w:hAnsiTheme="minorEastAsia"/>
          <w:szCs w:val="21"/>
        </w:rPr>
        <w:t>&lt;template&gt;</w:t>
      </w:r>
    </w:p>
    <w:p w:rsidR="00A76AB9" w:rsidRPr="00A76AB9" w:rsidRDefault="00A76AB9" w:rsidP="00A76AB9">
      <w:pPr>
        <w:spacing w:line="360" w:lineRule="auto"/>
        <w:rPr>
          <w:rFonts w:asciiTheme="minorEastAsia" w:hAnsiTheme="minorEastAsia"/>
          <w:szCs w:val="21"/>
        </w:rPr>
      </w:pPr>
      <w:r w:rsidRPr="00A76AB9">
        <w:rPr>
          <w:rFonts w:asciiTheme="minorEastAsia" w:hAnsiTheme="minorEastAsia"/>
          <w:szCs w:val="21"/>
        </w:rPr>
        <w:t xml:space="preserve">  &lt;div class="about"&gt;</w:t>
      </w:r>
    </w:p>
    <w:p w:rsidR="00A76AB9" w:rsidRPr="00A76AB9" w:rsidRDefault="00A76AB9" w:rsidP="00A76AB9">
      <w:pPr>
        <w:spacing w:line="360" w:lineRule="auto"/>
        <w:rPr>
          <w:rFonts w:asciiTheme="minorEastAsia" w:hAnsiTheme="minorEastAsia"/>
          <w:color w:val="FF0000"/>
          <w:szCs w:val="21"/>
        </w:rPr>
      </w:pPr>
      <w:r w:rsidRPr="00A76AB9">
        <w:rPr>
          <w:rFonts w:asciiTheme="minorEastAsia" w:hAnsiTheme="minorEastAsia" w:hint="eastAsia"/>
          <w:color w:val="FF0000"/>
          <w:szCs w:val="21"/>
        </w:rPr>
        <w:t xml:space="preserve">  &lt;el-button type="success"&gt;成功按钮&lt;/el-button&gt;</w:t>
      </w:r>
    </w:p>
    <w:p w:rsidR="00A76AB9" w:rsidRPr="00A76AB9" w:rsidRDefault="00A76AB9" w:rsidP="00A76AB9">
      <w:pPr>
        <w:spacing w:line="360" w:lineRule="auto"/>
        <w:rPr>
          <w:rFonts w:asciiTheme="minorEastAsia" w:hAnsiTheme="minorEastAsia"/>
          <w:szCs w:val="21"/>
        </w:rPr>
      </w:pPr>
      <w:r w:rsidRPr="00A76AB9">
        <w:rPr>
          <w:rFonts w:asciiTheme="minorEastAsia" w:hAnsiTheme="minorEastAsia"/>
          <w:szCs w:val="21"/>
        </w:rPr>
        <w:t xml:space="preserve">  &lt;/div&gt;</w:t>
      </w:r>
    </w:p>
    <w:p w:rsidR="00A76AB9" w:rsidRDefault="00A76AB9" w:rsidP="00A76AB9">
      <w:pPr>
        <w:spacing w:line="360" w:lineRule="auto"/>
        <w:rPr>
          <w:rFonts w:asciiTheme="minorEastAsia" w:hAnsiTheme="minorEastAsia"/>
          <w:szCs w:val="21"/>
        </w:rPr>
      </w:pPr>
      <w:r w:rsidRPr="00A76AB9">
        <w:rPr>
          <w:rFonts w:asciiTheme="minorEastAsia" w:hAnsiTheme="minorEastAsia"/>
          <w:szCs w:val="21"/>
        </w:rPr>
        <w:t>&lt;/template&gt;</w:t>
      </w:r>
    </w:p>
    <w:p w:rsidR="00A76AB9" w:rsidRDefault="00A76AB9" w:rsidP="00A76AB9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启动项目如果出现如下效果，则说明element引入成功。</w:t>
      </w:r>
    </w:p>
    <w:p w:rsidR="003D74E7" w:rsidRDefault="00CC380F" w:rsidP="003D74E7">
      <w:pPr>
        <w:spacing w:line="360" w:lineRule="auto"/>
        <w:rPr>
          <w:b/>
          <w:color w:val="333333"/>
          <w:w w:val="105"/>
          <w:sz w:val="19"/>
        </w:rPr>
      </w:pPr>
      <w:r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>
            <wp:extent cx="4086860" cy="2218690"/>
            <wp:effectExtent l="19050" t="0" r="889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4E7" w:rsidRPr="003D74E7" w:rsidRDefault="003D74E7" w:rsidP="003D74E7">
      <w:pPr>
        <w:spacing w:line="360" w:lineRule="auto"/>
        <w:rPr>
          <w:rFonts w:asciiTheme="minorEastAsia" w:hAnsiTheme="minorEastAsia"/>
          <w:szCs w:val="21"/>
        </w:rPr>
      </w:pPr>
      <w:r w:rsidRPr="003D74E7">
        <w:rPr>
          <w:rFonts w:asciiTheme="minorEastAsia" w:hAnsiTheme="minorEastAsia" w:hint="eastAsia"/>
          <w:b/>
          <w:color w:val="333333"/>
          <w:w w:val="105"/>
          <w:szCs w:val="21"/>
        </w:rPr>
        <w:t>3、</w:t>
      </w:r>
      <w:r w:rsidRPr="003D74E7">
        <w:rPr>
          <w:rFonts w:asciiTheme="minorEastAsia" w:hAnsiTheme="minorEastAsia"/>
          <w:b/>
          <w:color w:val="333333"/>
          <w:w w:val="105"/>
          <w:szCs w:val="21"/>
        </w:rPr>
        <w:t>cs</w:t>
      </w:r>
      <w:r w:rsidR="00240350">
        <w:rPr>
          <w:rFonts w:asciiTheme="minorEastAsia" w:hAnsiTheme="minorEastAsia" w:hint="eastAsia"/>
          <w:b/>
          <w:color w:val="333333"/>
          <w:w w:val="105"/>
          <w:szCs w:val="21"/>
        </w:rPr>
        <w:t xml:space="preserve"> </w:t>
      </w:r>
      <w:r w:rsidRPr="003D74E7">
        <w:rPr>
          <w:rFonts w:asciiTheme="minorEastAsia" w:hAnsiTheme="minorEastAsia"/>
          <w:b/>
          <w:color w:val="333333"/>
          <w:w w:val="105"/>
          <w:szCs w:val="21"/>
        </w:rPr>
        <w:t>code</w:t>
      </w:r>
      <w:r w:rsidRPr="003D74E7">
        <w:rPr>
          <w:rFonts w:asciiTheme="minorEastAsia" w:hAnsiTheme="minorEastAsia" w:hint="eastAsia"/>
          <w:b/>
          <w:color w:val="333333"/>
          <w:w w:val="105"/>
          <w:szCs w:val="21"/>
        </w:rPr>
        <w:t>插件安装</w:t>
      </w:r>
    </w:p>
    <w:p w:rsidR="003D74E7" w:rsidRPr="003D74E7" w:rsidRDefault="003D74E7" w:rsidP="003D74E7">
      <w:pPr>
        <w:spacing w:line="360" w:lineRule="auto"/>
        <w:rPr>
          <w:rFonts w:asciiTheme="minorEastAsia" w:hAnsiTheme="minorEastAsia"/>
          <w:szCs w:val="21"/>
        </w:rPr>
      </w:pPr>
      <w:r w:rsidRPr="003D74E7">
        <w:rPr>
          <w:rFonts w:asciiTheme="minorEastAsia" w:hAnsiTheme="minorEastAsia"/>
          <w:color w:val="333333"/>
          <w:w w:val="105"/>
          <w:szCs w:val="21"/>
        </w:rPr>
        <w:t xml:space="preserve">Vetur </w:t>
      </w:r>
      <w:r w:rsidRPr="003D74E7">
        <w:rPr>
          <w:rFonts w:asciiTheme="minorEastAsia" w:hAnsiTheme="minorEastAsia" w:hint="eastAsia"/>
          <w:color w:val="333333"/>
          <w:w w:val="105"/>
          <w:szCs w:val="21"/>
        </w:rPr>
        <w:t xml:space="preserve">这个插件是 </w:t>
      </w:r>
      <w:r w:rsidRPr="003D74E7">
        <w:rPr>
          <w:rFonts w:asciiTheme="minorEastAsia" w:hAnsiTheme="minorEastAsia"/>
          <w:color w:val="333333"/>
          <w:w w:val="105"/>
          <w:szCs w:val="21"/>
        </w:rPr>
        <w:t xml:space="preserve">vscode </w:t>
      </w:r>
      <w:r w:rsidRPr="003D74E7">
        <w:rPr>
          <w:rFonts w:asciiTheme="minorEastAsia" w:hAnsiTheme="minorEastAsia" w:hint="eastAsia"/>
          <w:color w:val="333333"/>
          <w:w w:val="105"/>
          <w:szCs w:val="21"/>
        </w:rPr>
        <w:t xml:space="preserve">能优雅写 </w:t>
      </w:r>
      <w:r w:rsidRPr="003D74E7">
        <w:rPr>
          <w:rFonts w:asciiTheme="minorEastAsia" w:hAnsiTheme="minorEastAsia"/>
          <w:color w:val="333333"/>
          <w:w w:val="105"/>
          <w:szCs w:val="21"/>
        </w:rPr>
        <w:t xml:space="preserve">Vue </w:t>
      </w:r>
      <w:r w:rsidRPr="003D74E7">
        <w:rPr>
          <w:rFonts w:asciiTheme="minorEastAsia" w:hAnsiTheme="minorEastAsia" w:hint="eastAsia"/>
          <w:color w:val="333333"/>
          <w:w w:val="105"/>
          <w:szCs w:val="21"/>
        </w:rPr>
        <w:t>的核心，代码高亮，语法检查等</w:t>
      </w:r>
    </w:p>
    <w:p w:rsidR="003D74E7" w:rsidRPr="003D74E7" w:rsidRDefault="003D74E7" w:rsidP="003D74E7">
      <w:pPr>
        <w:spacing w:line="360" w:lineRule="auto"/>
        <w:rPr>
          <w:rFonts w:asciiTheme="minorEastAsia" w:hAnsiTheme="minorEastAsia"/>
          <w:szCs w:val="21"/>
        </w:rPr>
      </w:pPr>
      <w:r w:rsidRPr="003D74E7">
        <w:rPr>
          <w:rFonts w:asciiTheme="minorEastAsia" w:hAnsiTheme="minorEastAsia"/>
          <w:color w:val="333333"/>
          <w:w w:val="105"/>
          <w:szCs w:val="21"/>
        </w:rPr>
        <w:t xml:space="preserve">Vue VSCode Snippets </w:t>
      </w:r>
      <w:r w:rsidRPr="003D74E7">
        <w:rPr>
          <w:rFonts w:asciiTheme="minorEastAsia" w:hAnsiTheme="minorEastAsia" w:hint="eastAsia"/>
          <w:color w:val="333333"/>
          <w:w w:val="105"/>
          <w:szCs w:val="21"/>
        </w:rPr>
        <w:t>代码补全</w:t>
      </w:r>
    </w:p>
    <w:p w:rsidR="00734EDD" w:rsidRPr="00734EDD" w:rsidRDefault="003D74E7" w:rsidP="003D74E7">
      <w:pPr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3D74E7">
        <w:rPr>
          <w:rFonts w:asciiTheme="minorEastAsia" w:hAnsiTheme="minorEastAsia"/>
          <w:color w:val="333333"/>
          <w:w w:val="105"/>
          <w:szCs w:val="21"/>
        </w:rPr>
        <w:t xml:space="preserve">Element UI VSCode Snippets </w:t>
      </w:r>
      <w:r w:rsidR="00734EDD">
        <w:rPr>
          <w:rFonts w:asciiTheme="minorEastAsia" w:hAnsiTheme="minorEastAsia" w:hint="eastAsia"/>
          <w:color w:val="333333"/>
          <w:w w:val="105"/>
          <w:szCs w:val="21"/>
        </w:rPr>
        <w:t>、</w:t>
      </w:r>
      <w:r w:rsidRPr="003D74E7">
        <w:rPr>
          <w:rFonts w:asciiTheme="minorEastAsia" w:hAnsiTheme="minorEastAsia"/>
          <w:color w:val="333333"/>
          <w:w w:val="105"/>
          <w:szCs w:val="21"/>
        </w:rPr>
        <w:t>vscode-element-helper</w:t>
      </w:r>
      <w:r w:rsidR="00734EDD">
        <w:rPr>
          <w:rFonts w:asciiTheme="minorEastAsia" w:hAnsiTheme="minorEastAsia" w:hint="eastAsia"/>
          <w:color w:val="333333"/>
          <w:w w:val="105"/>
          <w:szCs w:val="21"/>
        </w:rPr>
        <w:t>、</w:t>
      </w:r>
      <w:r w:rsidR="004A16AD">
        <w:rPr>
          <w:rFonts w:asciiTheme="minorEastAsia" w:hAnsiTheme="minorEastAsia" w:hint="eastAsia"/>
          <w:color w:val="333333"/>
          <w:w w:val="105"/>
          <w:szCs w:val="21"/>
        </w:rPr>
        <w:t>vue-element-snippet、vue-element-sinppets</w:t>
      </w:r>
      <w:r w:rsidR="001762C4">
        <w:rPr>
          <w:rFonts w:asciiTheme="minorEastAsia" w:hAnsiTheme="minorEastAsia" w:hint="eastAsia"/>
          <w:color w:val="333333"/>
          <w:w w:val="105"/>
          <w:szCs w:val="21"/>
        </w:rPr>
        <w:t>、element UI Snippets</w:t>
      </w:r>
      <w:r w:rsidR="004A16AD">
        <w:rPr>
          <w:rFonts w:asciiTheme="minorEastAsia" w:hAnsiTheme="minorEastAsia" w:hint="eastAsia"/>
          <w:color w:val="333333"/>
          <w:w w:val="105"/>
          <w:szCs w:val="21"/>
        </w:rPr>
        <w:t>等</w:t>
      </w:r>
      <w:r w:rsidR="00734EDD">
        <w:rPr>
          <w:rFonts w:asciiTheme="minorEastAsia" w:hAnsiTheme="minorEastAsia" w:hint="eastAsia"/>
          <w:color w:val="333333"/>
          <w:w w:val="105"/>
          <w:szCs w:val="21"/>
        </w:rPr>
        <w:t xml:space="preserve"> </w:t>
      </w:r>
      <w:r w:rsidRPr="003D74E7">
        <w:rPr>
          <w:rFonts w:asciiTheme="minorEastAsia" w:hAnsiTheme="minorEastAsia"/>
          <w:color w:val="333333"/>
          <w:w w:val="105"/>
          <w:szCs w:val="21"/>
        </w:rPr>
        <w:t>element</w:t>
      </w:r>
      <w:r w:rsidRPr="003D74E7">
        <w:rPr>
          <w:rFonts w:asciiTheme="minorEastAsia" w:hAnsiTheme="minorEastAsia" w:hint="eastAsia"/>
          <w:color w:val="333333"/>
          <w:w w:val="105"/>
          <w:szCs w:val="21"/>
        </w:rPr>
        <w:t>的代码提示</w:t>
      </w:r>
      <w:bookmarkStart w:id="4" w:name="1.4、解决css属性在html标签里面不提示问题"/>
      <w:bookmarkEnd w:id="4"/>
    </w:p>
    <w:p w:rsidR="003D74E7" w:rsidRPr="009B176A" w:rsidRDefault="003D74E7" w:rsidP="003D74E7">
      <w:pPr>
        <w:spacing w:line="360" w:lineRule="auto"/>
        <w:rPr>
          <w:rFonts w:asciiTheme="minorEastAsia" w:eastAsiaTheme="minorEastAsia" w:hAnsiTheme="minorEastAsia"/>
          <w:b/>
          <w:color w:val="333333"/>
          <w:w w:val="105"/>
          <w:szCs w:val="21"/>
        </w:rPr>
      </w:pPr>
      <w:r w:rsidRPr="009B176A">
        <w:rPr>
          <w:rFonts w:asciiTheme="minorEastAsia" w:eastAsiaTheme="minorEastAsia" w:hAnsiTheme="minorEastAsia" w:hint="eastAsia"/>
          <w:b/>
          <w:color w:val="333333"/>
          <w:w w:val="105"/>
          <w:szCs w:val="21"/>
        </w:rPr>
        <w:t>4、解决</w:t>
      </w:r>
      <w:r w:rsidRPr="009B176A">
        <w:rPr>
          <w:rFonts w:asciiTheme="minorEastAsia" w:eastAsiaTheme="minorEastAsia" w:hAnsiTheme="minorEastAsia"/>
          <w:b/>
          <w:color w:val="333333"/>
          <w:w w:val="105"/>
          <w:szCs w:val="21"/>
        </w:rPr>
        <w:t>css</w:t>
      </w:r>
      <w:r w:rsidRPr="009B176A">
        <w:rPr>
          <w:rFonts w:asciiTheme="minorEastAsia" w:eastAsiaTheme="minorEastAsia" w:hAnsiTheme="minorEastAsia" w:hint="eastAsia"/>
          <w:b/>
          <w:color w:val="333333"/>
          <w:w w:val="105"/>
          <w:szCs w:val="21"/>
        </w:rPr>
        <w:t>属性在</w:t>
      </w:r>
      <w:r w:rsidRPr="009B176A">
        <w:rPr>
          <w:rFonts w:asciiTheme="minorEastAsia" w:eastAsiaTheme="minorEastAsia" w:hAnsiTheme="minorEastAsia"/>
          <w:b/>
          <w:color w:val="333333"/>
          <w:w w:val="105"/>
          <w:szCs w:val="21"/>
        </w:rPr>
        <w:t>html</w:t>
      </w:r>
      <w:r w:rsidRPr="009B176A">
        <w:rPr>
          <w:rFonts w:asciiTheme="minorEastAsia" w:eastAsiaTheme="minorEastAsia" w:hAnsiTheme="minorEastAsia" w:hint="eastAsia"/>
          <w:b/>
          <w:color w:val="333333"/>
          <w:w w:val="105"/>
          <w:szCs w:val="21"/>
        </w:rPr>
        <w:t>标签里面不提示问题</w:t>
      </w:r>
    </w:p>
    <w:p w:rsidR="003D74E7" w:rsidRPr="003D74E7" w:rsidRDefault="003D74E7" w:rsidP="003D74E7">
      <w:pPr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3D74E7">
        <w:rPr>
          <w:rFonts w:asciiTheme="minorEastAsia" w:hAnsiTheme="minorEastAsia" w:hint="eastAsia"/>
          <w:color w:val="333333"/>
          <w:spacing w:val="-4"/>
          <w:w w:val="105"/>
          <w:szCs w:val="21"/>
        </w:rPr>
        <w:t xml:space="preserve">设置 </w:t>
      </w:r>
      <w:r w:rsidRPr="003D74E7">
        <w:rPr>
          <w:rFonts w:asciiTheme="minorEastAsia" w:hAnsiTheme="minorEastAsia"/>
          <w:color w:val="333333"/>
          <w:spacing w:val="-1"/>
          <w:w w:val="105"/>
          <w:szCs w:val="21"/>
        </w:rPr>
        <w:t>-&gt;</w:t>
      </w:r>
      <w:r w:rsidRPr="003D74E7">
        <w:rPr>
          <w:rFonts w:asciiTheme="minorEastAsia" w:hAnsiTheme="minorEastAsia" w:hint="eastAsia"/>
          <w:color w:val="333333"/>
          <w:w w:val="105"/>
          <w:szCs w:val="21"/>
        </w:rPr>
        <w:t>搜索</w:t>
      </w:r>
      <w:r w:rsidRPr="003D74E7">
        <w:rPr>
          <w:rFonts w:asciiTheme="minorEastAsia" w:hAnsiTheme="minorEastAsia"/>
          <w:color w:val="333333"/>
          <w:w w:val="105"/>
          <w:szCs w:val="21"/>
        </w:rPr>
        <w:t>prevent</w:t>
      </w:r>
      <w:r w:rsidRPr="003D74E7">
        <w:rPr>
          <w:rFonts w:asciiTheme="minorEastAsia" w:hAnsiTheme="minorEastAsia"/>
          <w:color w:val="333333"/>
          <w:spacing w:val="-2"/>
          <w:w w:val="105"/>
          <w:szCs w:val="21"/>
        </w:rPr>
        <w:t>-&gt;</w:t>
      </w:r>
      <w:r w:rsidRPr="003D74E7">
        <w:rPr>
          <w:rFonts w:asciiTheme="minorEastAsia" w:hAnsiTheme="minorEastAsia" w:hint="eastAsia"/>
          <w:color w:val="333333"/>
          <w:w w:val="105"/>
          <w:szCs w:val="21"/>
        </w:rPr>
        <w:t>把</w:t>
      </w:r>
      <w:r w:rsidRPr="003D74E7">
        <w:rPr>
          <w:rFonts w:asciiTheme="minorEastAsia" w:hAnsiTheme="minorEastAsia"/>
          <w:color w:val="333333"/>
          <w:w w:val="105"/>
          <w:szCs w:val="21"/>
        </w:rPr>
        <w:t>Snippets</w:t>
      </w:r>
      <w:r w:rsidR="0045551B">
        <w:rPr>
          <w:rFonts w:asciiTheme="minorEastAsia" w:hAnsiTheme="minorEastAsia" w:hint="eastAsia"/>
          <w:color w:val="333333"/>
          <w:w w:val="105"/>
          <w:szCs w:val="21"/>
        </w:rPr>
        <w:t xml:space="preserve"> </w:t>
      </w:r>
      <w:r w:rsidRPr="003D74E7">
        <w:rPr>
          <w:rFonts w:asciiTheme="minorEastAsia" w:hAnsiTheme="minorEastAsia"/>
          <w:color w:val="333333"/>
          <w:w w:val="105"/>
          <w:szCs w:val="21"/>
        </w:rPr>
        <w:t>Prevent</w:t>
      </w:r>
      <w:r w:rsidR="0045551B">
        <w:rPr>
          <w:rFonts w:asciiTheme="minorEastAsia" w:hAnsiTheme="minorEastAsia" w:hint="eastAsia"/>
          <w:color w:val="333333"/>
          <w:w w:val="105"/>
          <w:szCs w:val="21"/>
        </w:rPr>
        <w:t xml:space="preserve"> </w:t>
      </w:r>
      <w:r w:rsidRPr="003D74E7">
        <w:rPr>
          <w:rFonts w:asciiTheme="minorEastAsia" w:hAnsiTheme="minorEastAsia"/>
          <w:color w:val="333333"/>
          <w:w w:val="105"/>
          <w:szCs w:val="21"/>
        </w:rPr>
        <w:t>QuickSuggestions</w:t>
      </w:r>
      <w:r w:rsidRPr="003D74E7">
        <w:rPr>
          <w:rFonts w:asciiTheme="minorEastAsia" w:hAnsiTheme="minorEastAsia" w:hint="eastAsia"/>
          <w:color w:val="333333"/>
          <w:w w:val="105"/>
          <w:szCs w:val="21"/>
        </w:rPr>
        <w:t>勾掉即可</w:t>
      </w:r>
    </w:p>
    <w:p w:rsidR="003D74E7" w:rsidRDefault="003D74E7" w:rsidP="003D74E7">
      <w:pPr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3D74E7">
        <w:rPr>
          <w:rFonts w:asciiTheme="minorEastAsia" w:hAnsiTheme="minorEastAsia" w:hint="eastAsia"/>
          <w:color w:val="333333"/>
          <w:w w:val="105"/>
          <w:szCs w:val="21"/>
        </w:rPr>
        <w:t>如果是</w:t>
      </w:r>
      <w:r w:rsidRPr="003D74E7">
        <w:rPr>
          <w:rFonts w:asciiTheme="minorEastAsia" w:hAnsiTheme="minorEastAsia"/>
          <w:color w:val="333333"/>
          <w:w w:val="105"/>
          <w:szCs w:val="21"/>
        </w:rPr>
        <w:t>vue</w:t>
      </w:r>
      <w:r w:rsidRPr="003D74E7">
        <w:rPr>
          <w:rFonts w:asciiTheme="minorEastAsia" w:hAnsiTheme="minorEastAsia" w:hint="eastAsia"/>
          <w:color w:val="333333"/>
          <w:w w:val="105"/>
          <w:szCs w:val="21"/>
        </w:rPr>
        <w:t>页面，需要把</w:t>
      </w:r>
      <w:r w:rsidRPr="003D74E7">
        <w:rPr>
          <w:rFonts w:asciiTheme="minorEastAsia" w:hAnsiTheme="minorEastAsia"/>
          <w:color w:val="333333"/>
          <w:w w:val="105"/>
          <w:szCs w:val="21"/>
        </w:rPr>
        <w:t>vscode</w:t>
      </w:r>
      <w:r w:rsidRPr="003D74E7">
        <w:rPr>
          <w:rFonts w:asciiTheme="minorEastAsia" w:hAnsiTheme="minorEastAsia" w:hint="eastAsia"/>
          <w:color w:val="333333"/>
          <w:spacing w:val="-2"/>
          <w:w w:val="105"/>
          <w:szCs w:val="21"/>
        </w:rPr>
        <w:t xml:space="preserve">右下角的页面模式选择为 </w:t>
      </w:r>
      <w:r w:rsidRPr="003D74E7">
        <w:rPr>
          <w:rFonts w:asciiTheme="minorEastAsia" w:hAnsiTheme="minorEastAsia"/>
          <w:color w:val="333333"/>
          <w:w w:val="105"/>
          <w:szCs w:val="21"/>
        </w:rPr>
        <w:t>html</w:t>
      </w:r>
      <w:r w:rsidRPr="003D74E7">
        <w:rPr>
          <w:rFonts w:asciiTheme="minorEastAsia" w:hAnsiTheme="minorEastAsia" w:hint="eastAsia"/>
          <w:color w:val="333333"/>
          <w:w w:val="105"/>
          <w:szCs w:val="21"/>
        </w:rPr>
        <w:t>即可</w:t>
      </w:r>
    </w:p>
    <w:p w:rsidR="003D74E7" w:rsidRPr="003D74E7" w:rsidRDefault="003D74E7" w:rsidP="003D74E7">
      <w:pPr>
        <w:spacing w:line="360" w:lineRule="auto"/>
        <w:rPr>
          <w:rFonts w:asciiTheme="minorEastAsia" w:hAnsiTheme="minorEastAsia"/>
          <w:szCs w:val="21"/>
        </w:rPr>
      </w:pPr>
    </w:p>
    <w:p w:rsidR="008D1381" w:rsidRDefault="008D1381" w:rsidP="008D1381">
      <w:pPr>
        <w:spacing w:line="360" w:lineRule="auto"/>
        <w:jc w:val="center"/>
        <w:rPr>
          <w:rFonts w:asciiTheme="majorEastAsia" w:eastAsiaTheme="majorEastAsia" w:hAnsiTheme="majorEastAsia"/>
          <w:b/>
          <w:color w:val="333333"/>
          <w:sz w:val="28"/>
          <w:szCs w:val="28"/>
        </w:rPr>
      </w:pPr>
      <w:r w:rsidRPr="004F220F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第0</w:t>
      </w:r>
      <w:r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5</w:t>
      </w:r>
      <w:r w:rsidRPr="004F220F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 xml:space="preserve">讲 </w:t>
      </w:r>
      <w:r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Css3弹性盒子基础讲解</w:t>
      </w:r>
    </w:p>
    <w:p w:rsidR="00CC14B3" w:rsidRPr="00A808ED" w:rsidRDefault="00CC14B3" w:rsidP="00A808ED">
      <w:pPr>
        <w:adjustRightInd w:val="0"/>
        <w:snapToGrid w:val="0"/>
        <w:spacing w:line="360" w:lineRule="auto"/>
        <w:rPr>
          <w:rFonts w:asciiTheme="minorEastAsia" w:hAnsiTheme="minorEastAsia"/>
          <w:b/>
          <w:color w:val="333333"/>
          <w:w w:val="105"/>
          <w:szCs w:val="21"/>
        </w:rPr>
      </w:pPr>
      <w:r w:rsidRPr="00A808ED">
        <w:rPr>
          <w:rFonts w:asciiTheme="minorEastAsia" w:hAnsiTheme="minorEastAsia" w:hint="eastAsia"/>
          <w:b/>
          <w:color w:val="333333"/>
          <w:w w:val="105"/>
          <w:szCs w:val="21"/>
        </w:rPr>
        <w:t>1、盒子模型特点：</w:t>
      </w:r>
    </w:p>
    <w:p w:rsidR="00CC14B3" w:rsidRPr="00A808ED" w:rsidRDefault="00CC14B3" w:rsidP="00A808ED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A808ED">
        <w:rPr>
          <w:rFonts w:asciiTheme="minorEastAsia" w:hAnsiTheme="minorEastAsia" w:hint="eastAsia"/>
          <w:color w:val="333333"/>
          <w:w w:val="105"/>
          <w:szCs w:val="21"/>
        </w:rPr>
        <w:t>1)</w:t>
      </w:r>
      <w:r w:rsidRPr="00A808ED">
        <w:rPr>
          <w:rFonts w:asciiTheme="minorEastAsia" w:hAnsiTheme="minorEastAsia"/>
          <w:color w:val="333333"/>
          <w:w w:val="105"/>
          <w:szCs w:val="21"/>
        </w:rPr>
        <w:t>div</w:t>
      </w:r>
      <w:r w:rsidRPr="00A808ED">
        <w:rPr>
          <w:rFonts w:asciiTheme="minorEastAsia" w:hAnsiTheme="minorEastAsia" w:hint="eastAsia"/>
          <w:color w:val="333333"/>
          <w:w w:val="105"/>
          <w:szCs w:val="21"/>
        </w:rPr>
        <w:t>默认是从上到下排列的</w:t>
      </w:r>
    </w:p>
    <w:p w:rsidR="00CC14B3" w:rsidRPr="00A808ED" w:rsidRDefault="00CC14B3" w:rsidP="00A808ED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A808ED">
        <w:rPr>
          <w:rFonts w:asciiTheme="minorEastAsia" w:hAnsiTheme="minorEastAsia" w:hint="eastAsia"/>
          <w:color w:val="333333"/>
          <w:w w:val="105"/>
          <w:szCs w:val="21"/>
        </w:rPr>
        <w:t>2)当把一个</w:t>
      </w:r>
      <w:r w:rsidRPr="00A808ED">
        <w:rPr>
          <w:rFonts w:asciiTheme="minorEastAsia" w:hAnsiTheme="minorEastAsia"/>
          <w:color w:val="333333"/>
          <w:w w:val="105"/>
          <w:szCs w:val="21"/>
        </w:rPr>
        <w:t>div</w:t>
      </w:r>
      <w:r w:rsidRPr="00A808ED">
        <w:rPr>
          <w:rFonts w:asciiTheme="minorEastAsia" w:hAnsiTheme="minorEastAsia" w:hint="eastAsia"/>
          <w:color w:val="333333"/>
          <w:w w:val="105"/>
          <w:szCs w:val="21"/>
        </w:rPr>
        <w:t>变成一个盒子模型的时候，</w:t>
      </w:r>
      <w:r w:rsidRPr="00A808ED">
        <w:rPr>
          <w:rFonts w:asciiTheme="minorEastAsia" w:hAnsiTheme="minorEastAsia"/>
          <w:color w:val="333333"/>
          <w:w w:val="105"/>
          <w:szCs w:val="21"/>
        </w:rPr>
        <w:t>div</w:t>
      </w:r>
      <w:r w:rsidRPr="00A808ED">
        <w:rPr>
          <w:rFonts w:asciiTheme="minorEastAsia" w:hAnsiTheme="minorEastAsia" w:hint="eastAsia"/>
          <w:color w:val="333333"/>
          <w:w w:val="105"/>
          <w:szCs w:val="21"/>
        </w:rPr>
        <w:t>子元素将横向排列</w:t>
      </w:r>
    </w:p>
    <w:p w:rsidR="00CC14B3" w:rsidRDefault="00CC14B3" w:rsidP="00A808ED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A808ED">
        <w:rPr>
          <w:rFonts w:asciiTheme="minorEastAsia" w:hAnsiTheme="minorEastAsia" w:hint="eastAsia"/>
          <w:color w:val="333333"/>
          <w:w w:val="105"/>
          <w:szCs w:val="21"/>
        </w:rPr>
        <w:t>3)盒子模型默认存在两个轴，主轴</w:t>
      </w:r>
      <w:r w:rsidRPr="00A808ED">
        <w:rPr>
          <w:rFonts w:asciiTheme="minorEastAsia" w:hAnsiTheme="minorEastAsia"/>
          <w:color w:val="333333"/>
          <w:w w:val="105"/>
          <w:szCs w:val="21"/>
        </w:rPr>
        <w:t>(x</w:t>
      </w:r>
      <w:r w:rsidRPr="00A808ED">
        <w:rPr>
          <w:rFonts w:asciiTheme="minorEastAsia" w:hAnsiTheme="minorEastAsia" w:hint="eastAsia"/>
          <w:color w:val="333333"/>
          <w:w w:val="105"/>
          <w:szCs w:val="21"/>
        </w:rPr>
        <w:t>轴，水平方向</w:t>
      </w:r>
      <w:r w:rsidRPr="00A808ED">
        <w:rPr>
          <w:rFonts w:asciiTheme="minorEastAsia" w:hAnsiTheme="minorEastAsia"/>
          <w:color w:val="333333"/>
          <w:w w:val="105"/>
          <w:szCs w:val="21"/>
        </w:rPr>
        <w:t>)</w:t>
      </w:r>
      <w:r w:rsidRPr="00A808ED">
        <w:rPr>
          <w:rFonts w:asciiTheme="minorEastAsia" w:hAnsiTheme="minorEastAsia" w:hint="eastAsia"/>
          <w:color w:val="333333"/>
          <w:w w:val="105"/>
          <w:szCs w:val="21"/>
        </w:rPr>
        <w:t>和交叉轴</w:t>
      </w:r>
      <w:r w:rsidRPr="00A808ED">
        <w:rPr>
          <w:rFonts w:asciiTheme="minorEastAsia" w:hAnsiTheme="minorEastAsia"/>
          <w:color w:val="333333"/>
          <w:w w:val="105"/>
          <w:szCs w:val="21"/>
        </w:rPr>
        <w:t>(y</w:t>
      </w:r>
      <w:r w:rsidRPr="00A808ED">
        <w:rPr>
          <w:rFonts w:asciiTheme="minorEastAsia" w:hAnsiTheme="minorEastAsia" w:hint="eastAsia"/>
          <w:color w:val="333333"/>
          <w:w w:val="105"/>
          <w:szCs w:val="21"/>
        </w:rPr>
        <w:t>轴，垂直方向</w:t>
      </w:r>
      <w:r w:rsidRPr="00A808ED">
        <w:rPr>
          <w:rFonts w:asciiTheme="minorEastAsia" w:hAnsiTheme="minorEastAsia"/>
          <w:color w:val="333333"/>
          <w:w w:val="105"/>
          <w:szCs w:val="21"/>
        </w:rPr>
        <w:t>)</w:t>
      </w:r>
      <w:bookmarkStart w:id="5" w:name="1.1、在assets目录下新建css目录"/>
      <w:bookmarkEnd w:id="5"/>
    </w:p>
    <w:p w:rsidR="00A02E92" w:rsidRPr="00A808ED" w:rsidRDefault="00DF5ED8" w:rsidP="00A808ED">
      <w:pPr>
        <w:adjustRightInd w:val="0"/>
        <w:snapToGrid w:val="0"/>
        <w:spacing w:line="360" w:lineRule="auto"/>
        <w:rPr>
          <w:rFonts w:asciiTheme="minorEastAsia" w:hAnsiTheme="minorEastAsia"/>
          <w:b/>
          <w:szCs w:val="21"/>
        </w:rPr>
      </w:pPr>
      <w:hyperlink r:id="rId55" w:history="1">
        <w:r w:rsidR="00A02E92">
          <w:rPr>
            <w:rStyle w:val="a9"/>
          </w:rPr>
          <w:t>https://www.runoob.com/cssref/css3-pr-align-content.html</w:t>
        </w:r>
      </w:hyperlink>
    </w:p>
    <w:p w:rsidR="00CC14B3" w:rsidRDefault="00CC14B3" w:rsidP="00A808ED">
      <w:pPr>
        <w:adjustRightInd w:val="0"/>
        <w:snapToGrid w:val="0"/>
        <w:spacing w:line="360" w:lineRule="auto"/>
        <w:rPr>
          <w:rFonts w:ascii="微软雅黑" w:eastAsia="微软雅黑"/>
          <w:b/>
          <w:color w:val="333333"/>
          <w:w w:val="105"/>
          <w:sz w:val="19"/>
        </w:rPr>
      </w:pPr>
      <w:r w:rsidRPr="00CC14B3">
        <w:rPr>
          <w:rFonts w:ascii="微软雅黑" w:eastAsia="微软雅黑" w:hint="eastAsia"/>
          <w:b/>
          <w:color w:val="333333"/>
          <w:w w:val="105"/>
          <w:sz w:val="19"/>
        </w:rPr>
        <w:t>2、在</w:t>
      </w:r>
      <w:r w:rsidRPr="00CC14B3">
        <w:rPr>
          <w:rFonts w:ascii="微软雅黑" w:eastAsia="微软雅黑"/>
          <w:b/>
          <w:color w:val="333333"/>
          <w:w w:val="105"/>
          <w:sz w:val="19"/>
        </w:rPr>
        <w:t>assets</w:t>
      </w:r>
      <w:r w:rsidRPr="00CC14B3">
        <w:rPr>
          <w:rFonts w:ascii="微软雅黑" w:eastAsia="微软雅黑" w:hint="eastAsia"/>
          <w:b/>
          <w:color w:val="333333"/>
          <w:w w:val="105"/>
          <w:sz w:val="19"/>
        </w:rPr>
        <w:t>目录下新建</w:t>
      </w:r>
      <w:r w:rsidRPr="00CC14B3">
        <w:rPr>
          <w:rFonts w:ascii="微软雅黑" w:eastAsia="微软雅黑"/>
          <w:b/>
          <w:color w:val="333333"/>
          <w:w w:val="105"/>
          <w:sz w:val="19"/>
        </w:rPr>
        <w:t>css</w:t>
      </w:r>
      <w:r w:rsidRPr="00CC14B3">
        <w:rPr>
          <w:rFonts w:ascii="微软雅黑" w:eastAsia="微软雅黑" w:hint="eastAsia"/>
          <w:b/>
          <w:color w:val="333333"/>
          <w:w w:val="105"/>
          <w:sz w:val="19"/>
        </w:rPr>
        <w:t>目录</w:t>
      </w:r>
    </w:p>
    <w:p w:rsidR="00CC14B3" w:rsidRDefault="00CC14B3" w:rsidP="00A808ED">
      <w:pPr>
        <w:adjustRightInd w:val="0"/>
        <w:snapToGrid w:val="0"/>
        <w:spacing w:line="360" w:lineRule="auto"/>
        <w:rPr>
          <w:rFonts w:ascii="微软雅黑" w:eastAsia="微软雅黑"/>
          <w:color w:val="333333"/>
          <w:w w:val="105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1)</w:t>
      </w:r>
      <w:r w:rsidRPr="00CC14B3">
        <w:rPr>
          <w:rFonts w:ascii="微软雅黑" w:eastAsia="微软雅黑" w:hint="eastAsia"/>
          <w:color w:val="333333"/>
          <w:w w:val="105"/>
          <w:sz w:val="19"/>
        </w:rPr>
        <w:t>、找到项目</w:t>
      </w:r>
      <w:r w:rsidRPr="00CC14B3">
        <w:rPr>
          <w:color w:val="333333"/>
          <w:w w:val="105"/>
          <w:sz w:val="19"/>
        </w:rPr>
        <w:t>assets</w:t>
      </w:r>
      <w:r w:rsidRPr="00CC14B3">
        <w:rPr>
          <w:rFonts w:ascii="微软雅黑" w:eastAsia="微软雅黑" w:hint="eastAsia"/>
          <w:color w:val="333333"/>
          <w:w w:val="105"/>
          <w:sz w:val="19"/>
        </w:rPr>
        <w:t>目录，右键</w:t>
      </w:r>
      <w:r w:rsidRPr="00CC14B3">
        <w:rPr>
          <w:color w:val="333333"/>
          <w:w w:val="105"/>
          <w:sz w:val="19"/>
        </w:rPr>
        <w:t>-&gt;NewFolder-&gt;</w:t>
      </w:r>
      <w:r w:rsidRPr="00CC14B3">
        <w:rPr>
          <w:rFonts w:ascii="微软雅黑" w:eastAsia="微软雅黑" w:hint="eastAsia"/>
          <w:color w:val="333333"/>
          <w:w w:val="105"/>
          <w:sz w:val="19"/>
        </w:rPr>
        <w:t>输入</w:t>
      </w:r>
      <w:r w:rsidRPr="00CC14B3">
        <w:rPr>
          <w:color w:val="333333"/>
          <w:w w:val="105"/>
          <w:sz w:val="19"/>
        </w:rPr>
        <w:t>css</w:t>
      </w:r>
      <w:r>
        <w:rPr>
          <w:rFonts w:hint="eastAsia"/>
          <w:color w:val="333333"/>
          <w:w w:val="105"/>
          <w:sz w:val="19"/>
        </w:rPr>
        <w:t>,</w:t>
      </w:r>
      <w:r w:rsidRPr="00CC14B3">
        <w:rPr>
          <w:rFonts w:ascii="微软雅黑" w:eastAsia="微软雅黑" w:hint="eastAsia"/>
          <w:color w:val="333333"/>
          <w:w w:val="105"/>
          <w:sz w:val="19"/>
        </w:rPr>
        <w:t>按回车</w:t>
      </w:r>
    </w:p>
    <w:p w:rsidR="00A808ED" w:rsidRDefault="00CC14B3" w:rsidP="00DD4428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A808ED">
        <w:rPr>
          <w:rFonts w:ascii="微软雅黑" w:eastAsia="微软雅黑"/>
          <w:b/>
          <w:noProof/>
          <w:color w:val="333333"/>
          <w:w w:val="105"/>
          <w:szCs w:val="21"/>
        </w:rPr>
        <w:lastRenderedPageBreak/>
        <w:drawing>
          <wp:inline distT="0" distB="0" distL="0" distR="0">
            <wp:extent cx="5274310" cy="2781057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1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08ED" w:rsidRPr="00A808ED">
        <w:rPr>
          <w:rFonts w:asciiTheme="minorEastAsia" w:hAnsiTheme="minorEastAsia" w:hint="eastAsia"/>
          <w:color w:val="333333"/>
          <w:w w:val="105"/>
          <w:szCs w:val="21"/>
        </w:rPr>
        <w:t>2）新建</w:t>
      </w:r>
      <w:r w:rsidR="00A808ED" w:rsidRPr="00A808ED">
        <w:rPr>
          <w:rFonts w:asciiTheme="minorEastAsia" w:hAnsiTheme="minorEastAsia"/>
          <w:color w:val="333333"/>
          <w:w w:val="105"/>
          <w:szCs w:val="21"/>
        </w:rPr>
        <w:t>flex.css</w:t>
      </w:r>
      <w:r w:rsidR="00A808ED" w:rsidRPr="00A808ED">
        <w:rPr>
          <w:rFonts w:asciiTheme="minorEastAsia" w:hAnsiTheme="minorEastAsia" w:hint="eastAsia"/>
          <w:color w:val="333333"/>
          <w:w w:val="105"/>
          <w:szCs w:val="21"/>
        </w:rPr>
        <w:t>，找到上面新建的</w:t>
      </w:r>
      <w:r w:rsidR="00A808ED" w:rsidRPr="00A808ED">
        <w:rPr>
          <w:rFonts w:asciiTheme="minorEastAsia" w:hAnsiTheme="minorEastAsia"/>
          <w:color w:val="333333"/>
          <w:w w:val="105"/>
          <w:szCs w:val="21"/>
        </w:rPr>
        <w:t>css</w:t>
      </w:r>
      <w:r w:rsidR="00A808ED" w:rsidRPr="00A808ED">
        <w:rPr>
          <w:rFonts w:asciiTheme="minorEastAsia" w:hAnsiTheme="minorEastAsia" w:hint="eastAsia"/>
          <w:color w:val="333333"/>
          <w:w w:val="105"/>
          <w:szCs w:val="21"/>
        </w:rPr>
        <w:t xml:space="preserve">目录，右键 </w:t>
      </w:r>
      <w:r w:rsidR="00A808ED" w:rsidRPr="00A808ED">
        <w:rPr>
          <w:rFonts w:asciiTheme="minorEastAsia" w:hAnsiTheme="minorEastAsia"/>
          <w:color w:val="333333"/>
          <w:w w:val="105"/>
          <w:szCs w:val="21"/>
        </w:rPr>
        <w:t xml:space="preserve">-&gt; New File </w:t>
      </w:r>
      <w:r w:rsidR="00A808ED" w:rsidRPr="00A808ED">
        <w:rPr>
          <w:rFonts w:asciiTheme="minorEastAsia" w:hAnsiTheme="minorEastAsia" w:hint="eastAsia"/>
          <w:color w:val="333333"/>
          <w:w w:val="105"/>
          <w:szCs w:val="21"/>
        </w:rPr>
        <w:t>录入</w:t>
      </w:r>
      <w:r w:rsidR="00A808ED" w:rsidRPr="00A808ED">
        <w:rPr>
          <w:rFonts w:asciiTheme="minorEastAsia" w:hAnsiTheme="minorEastAsia"/>
          <w:color w:val="333333"/>
          <w:w w:val="105"/>
          <w:szCs w:val="21"/>
        </w:rPr>
        <w:t>flex.css</w:t>
      </w:r>
      <w:r w:rsidR="00A808ED">
        <w:rPr>
          <w:rFonts w:asciiTheme="minorEastAsia" w:hAnsiTheme="minorEastAsia" w:hint="eastAsia"/>
          <w:color w:val="333333"/>
          <w:w w:val="105"/>
          <w:szCs w:val="21"/>
        </w:rPr>
        <w:t>，</w:t>
      </w:r>
      <w:r w:rsidR="00A808ED" w:rsidRPr="00A808ED">
        <w:rPr>
          <w:rFonts w:asciiTheme="minorEastAsia" w:hAnsiTheme="minorEastAsia" w:hint="eastAsia"/>
          <w:color w:val="333333"/>
          <w:w w:val="105"/>
          <w:szCs w:val="21"/>
        </w:rPr>
        <w:t>按回车</w:t>
      </w:r>
      <w:r w:rsidR="00A808ED">
        <w:rPr>
          <w:rFonts w:asciiTheme="minorEastAsia" w:hAnsiTheme="minorEastAsia" w:hint="eastAsia"/>
          <w:color w:val="333333"/>
          <w:w w:val="105"/>
          <w:szCs w:val="21"/>
        </w:rPr>
        <w:t>。</w:t>
      </w:r>
    </w:p>
    <w:p w:rsidR="00A808ED" w:rsidRPr="00E65DD3" w:rsidRDefault="00DD4428" w:rsidP="00E65DD3">
      <w:pPr>
        <w:spacing w:line="360" w:lineRule="auto"/>
        <w:rPr>
          <w:rFonts w:ascii="微软雅黑" w:eastAsia="微软雅黑"/>
          <w:b/>
          <w:color w:val="333333"/>
          <w:w w:val="105"/>
          <w:szCs w:val="21"/>
        </w:rPr>
      </w:pPr>
      <w:r>
        <w:rPr>
          <w:rFonts w:ascii="微软雅黑" w:eastAsia="微软雅黑"/>
          <w:b/>
          <w:noProof/>
          <w:color w:val="333333"/>
          <w:w w:val="105"/>
          <w:szCs w:val="21"/>
        </w:rPr>
        <w:drawing>
          <wp:inline distT="0" distB="0" distL="0" distR="0">
            <wp:extent cx="5274310" cy="2453340"/>
            <wp:effectExtent l="19050" t="0" r="254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381" w:rsidRPr="00E60C07" w:rsidRDefault="00E65DD3" w:rsidP="008D1381">
      <w:pPr>
        <w:spacing w:line="360" w:lineRule="auto"/>
        <w:rPr>
          <w:rFonts w:asciiTheme="minorEastAsia" w:hAnsiTheme="minorEastAsia"/>
          <w:b/>
          <w:color w:val="333333"/>
          <w:sz w:val="21"/>
          <w:szCs w:val="21"/>
        </w:rPr>
      </w:pPr>
      <w:r w:rsidRPr="00E60C07">
        <w:rPr>
          <w:rFonts w:asciiTheme="minorEastAsia" w:hAnsiTheme="minorEastAsia" w:hint="eastAsia"/>
          <w:b/>
          <w:color w:val="333333"/>
          <w:sz w:val="21"/>
          <w:szCs w:val="21"/>
        </w:rPr>
        <w:t>3）录</w:t>
      </w:r>
      <w:r w:rsidR="00DE5547" w:rsidRPr="00E60C07">
        <w:rPr>
          <w:rFonts w:asciiTheme="minorEastAsia" w:hAnsiTheme="minorEastAsia" w:hint="eastAsia"/>
          <w:b/>
          <w:color w:val="333333"/>
          <w:sz w:val="21"/>
          <w:szCs w:val="21"/>
        </w:rPr>
        <w:t>入</w:t>
      </w:r>
      <w:r w:rsidRPr="00E60C07">
        <w:rPr>
          <w:rFonts w:asciiTheme="minorEastAsia" w:hAnsiTheme="minorEastAsia" w:hint="eastAsia"/>
          <w:b/>
          <w:color w:val="333333"/>
          <w:sz w:val="21"/>
          <w:szCs w:val="21"/>
        </w:rPr>
        <w:t>如下CSS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/*!css公共样式 */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.ub{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display: -webkit-box;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display: -webkit-flex;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display: -ms-flexbox;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display: flex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.row-left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-webkit-box-orient: horizontal;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-webkit-box-direction: normal;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-webkit-flex-direction: row;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-ms-flex-direction: row;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flex-direction: row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lastRenderedPageBreak/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.row-right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-webkit-box-orient: horizontal;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-webkit-box-direction: reverse;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-webkit-flex-direction: row-reverse;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-ms-flex-direction: row-reverse;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flex-direction: row-reverse;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-webkit-box-pack: end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.column-top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-webkit-box-orient: vertical;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-webkit-box-direction: normal;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-webkit-flex-direction: column;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-ms-flex-direction: column;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flex-direction: column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.column-bottom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-webkit-box-orient: vertical;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-webkit-box-direction: reverse;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-webkit-flex-direction: column-reverse;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-ms-flex-direction: column-reverse;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flex-direction: column-reverse;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-webkit-box-pack: end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.main-left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-webkit-box-pack: start;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-webkit-justify-content: flex-start;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-ms-flex-pack: start;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justify-content: flex-start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.main-right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-webkit-box-pack: end;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-webkit-justify-content: flex-end;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-ms-flex-pack: end;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justify-content: flex-end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.main-justify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-webkit-box-pack: justify;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-webkit-justify-content: space-between;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-ms-flex-pack: justify;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justify-content: space-between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.main-center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-webkit-box-pack: center;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lastRenderedPageBreak/>
        <w:t>    -webkit-justify-content: center;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-ms-flex-pack: center;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justify-content: center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.cross-top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-webkit-box-align: start;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-webkit-align-items: flex-start;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-ms-flex-align: start;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align-items: flex-start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.cross-bottom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-webkit-box-align: end;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-webkit-align-items: flex-end;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-ms-flex-align: end;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align-items: flex-end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.cross-center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-webkit-box-align: center;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-webkit-align-items: center;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-ms-flex-align: center;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align-items: center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.ub-f0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-webkit-box-flex: 0;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-webkit-flex-grow: 0;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-ms-flex-positive: 0;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flex-grow: 0;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-webkit-flex-shrink: 0;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-ms-flex-negative: 0;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flex-shrink: 0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.ub-f1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-webkit-box-flex: 1;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-webkit-flex-grow: 1;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-ms-flex-positive: 1;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flex-grow: 1;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-webkit-flex-shrink: 1;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-ms-flex-negative: 1;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flex-shrink: 1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.ub-f2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-webkit-box-flex: 2;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-webkit-flex-grow: 2;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-ms-flex-positive: 2;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lastRenderedPageBreak/>
        <w:t>    flex-grow: 2;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-webkit-flex-shrink: 2;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-ms-flex-negative: 2;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flex-shrink: 2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.ub-f3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-webkit-box-flex: 3;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-webkit-flex-grow: 3;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-ms-flex-positive: 3;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flex-grow: 3;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-webkit-flex-shrink: 3;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-ms-flex-negative: 3;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flex-shrink: 3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.ub-f4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-webkit-box-flex: 4;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-webkit-flex-grow: 4;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-ms-flex-positive: 4;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flex-grow: 4;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-webkit-flex-shrink: 4;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-ms-flex-negative: 4;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flex-shrink: 4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.ub-f5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-webkit-box-flex: 5;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-webkit-flex-grow: 5;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-ms-flex-positive: 5;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flex-grow: 5;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-webkit-flex-shrink: 5;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-ms-flex-negative: 5;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flex-shrink: 5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.ub-f6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-webkit-box-flex: 6;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-webkit-flex-grow: 6;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-ms-flex-positive: 6;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flex-grow: 6;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-webkit-flex-shrink: 6;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-ms-flex-negative: 6;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flex-shrink: 6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.ub-f7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-webkit-box-flex: 7;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-webkit-flex-grow: 7;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lastRenderedPageBreak/>
        <w:t>    -ms-flex-positive: 7;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flex-grow: 7;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-webkit-flex-shrink: 7;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-ms-flex-negative: 7;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flex-shrink: 7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.ub-f8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-webkit-box-flex: 8;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-webkit-flex-grow: 8;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-ms-flex-positive: 8;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flex-grow: 8;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-webkit-flex-shrink: 8;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-ms-flex-negative: 8;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flex-shrink: 8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.ub-f9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-webkit-box-flex: 9;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-webkit-flex-grow: 9;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-ms-flex-positive: 9;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flex-grow: 9;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-webkit-flex-shrink: 9;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-ms-flex-negative: 9;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flex-shrink: 9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.ub-f10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-webkit-box-flex: 10;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-webkit-flex-grow: 10;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-ms-flex-positive: 10;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flex-grow: 10;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-webkit-flex-shrink: 10;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-ms-flex-negative: 10;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flex-shrink: 10</w:t>
      </w:r>
    </w:p>
    <w:p w:rsidR="006D4BC8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6D4BC8" w:rsidRPr="006D4BC8" w:rsidRDefault="006D4BC8" w:rsidP="009E0A72">
      <w:pPr>
        <w:spacing w:line="360" w:lineRule="auto"/>
        <w:rPr>
          <w:rFonts w:asciiTheme="minorEastAsia" w:hAnsiTheme="minorEastAsia"/>
          <w:szCs w:val="21"/>
        </w:rPr>
      </w:pPr>
      <w:r w:rsidRPr="006D4BC8">
        <w:rPr>
          <w:rFonts w:asciiTheme="minorEastAsia" w:hAnsiTheme="minorEastAsia" w:hint="eastAsia"/>
          <w:szCs w:val="21"/>
        </w:rPr>
        <w:t>4）在</w:t>
      </w:r>
      <w:r w:rsidRPr="006D4BC8">
        <w:rPr>
          <w:rFonts w:asciiTheme="minorEastAsia" w:hAnsiTheme="minorEastAsia" w:hint="eastAsia"/>
          <w:w w:val="105"/>
          <w:szCs w:val="21"/>
        </w:rPr>
        <w:t>项目</w:t>
      </w:r>
      <w:r w:rsidRPr="006D4BC8">
        <w:rPr>
          <w:rFonts w:asciiTheme="minorEastAsia" w:hAnsiTheme="minorEastAsia"/>
          <w:w w:val="105"/>
          <w:szCs w:val="21"/>
        </w:rPr>
        <w:t>main.js</w:t>
      </w:r>
      <w:r w:rsidRPr="006D4BC8">
        <w:rPr>
          <w:rFonts w:asciiTheme="minorEastAsia" w:hAnsiTheme="minorEastAsia" w:hint="eastAsia"/>
          <w:w w:val="105"/>
          <w:szCs w:val="21"/>
        </w:rPr>
        <w:t>中引入</w:t>
      </w:r>
      <w:r w:rsidRPr="006D4BC8">
        <w:rPr>
          <w:rFonts w:asciiTheme="minorEastAsia" w:hAnsiTheme="minorEastAsia"/>
          <w:w w:val="105"/>
          <w:szCs w:val="21"/>
        </w:rPr>
        <w:t>flex.css</w:t>
      </w:r>
    </w:p>
    <w:p w:rsidR="006D4BC8" w:rsidRDefault="006D4BC8" w:rsidP="009E0A72">
      <w:pPr>
        <w:spacing w:line="360" w:lineRule="auto"/>
      </w:pPr>
      <w:r>
        <w:rPr>
          <w:rFonts w:hint="eastAsia"/>
        </w:rPr>
        <w:t>//引入弹性盒子布局样式</w:t>
      </w:r>
    </w:p>
    <w:p w:rsidR="00F14D21" w:rsidRDefault="006D4BC8" w:rsidP="009E0A72">
      <w:pPr>
        <w:spacing w:line="360" w:lineRule="auto"/>
      </w:pPr>
      <w:r>
        <w:t>import './assets/css/flex.css'</w:t>
      </w:r>
    </w:p>
    <w:p w:rsidR="009E0A72" w:rsidRPr="009E0A72" w:rsidRDefault="009E0A72" w:rsidP="009E0A72">
      <w:pPr>
        <w:spacing w:line="360" w:lineRule="auto"/>
        <w:rPr>
          <w:rFonts w:asciiTheme="minorEastAsia" w:hAnsiTheme="minorEastAsia"/>
          <w:b/>
          <w:color w:val="333333"/>
          <w:spacing w:val="3"/>
          <w:szCs w:val="21"/>
        </w:rPr>
      </w:pPr>
      <w:r w:rsidRPr="009E0A72">
        <w:rPr>
          <w:rFonts w:asciiTheme="minorEastAsia" w:hAnsiTheme="minorEastAsia" w:hint="eastAsia"/>
          <w:b/>
          <w:szCs w:val="21"/>
        </w:rPr>
        <w:t>3、</w:t>
      </w:r>
      <w:r w:rsidR="00F14D21" w:rsidRPr="009E0A72">
        <w:rPr>
          <w:rFonts w:asciiTheme="minorEastAsia" w:hAnsiTheme="minorEastAsia" w:hint="eastAsia"/>
          <w:b/>
          <w:color w:val="333333"/>
          <w:spacing w:val="3"/>
          <w:szCs w:val="21"/>
        </w:rPr>
        <w:t>弹性盒子模型常用属性讲解</w:t>
      </w:r>
    </w:p>
    <w:p w:rsidR="009E0A72" w:rsidRPr="009E0A72" w:rsidRDefault="00F14D21" w:rsidP="009E0A72">
      <w:pPr>
        <w:spacing w:line="360" w:lineRule="auto"/>
        <w:rPr>
          <w:rFonts w:asciiTheme="minorEastAsia" w:hAnsiTheme="minorEastAsia"/>
          <w:color w:val="2483C1"/>
          <w:szCs w:val="21"/>
        </w:rPr>
      </w:pPr>
      <w:r w:rsidRPr="009E0A72">
        <w:rPr>
          <w:rFonts w:asciiTheme="minorEastAsia" w:hAnsiTheme="minorEastAsia" w:hint="eastAsia"/>
          <w:color w:val="333333"/>
          <w:spacing w:val="3"/>
          <w:szCs w:val="21"/>
        </w:rPr>
        <w:t xml:space="preserve"> </w:t>
      </w:r>
      <w:hyperlink r:id="rId58">
        <w:r w:rsidRPr="009E0A72">
          <w:rPr>
            <w:rFonts w:asciiTheme="minorEastAsia" w:hAnsiTheme="minorEastAsia"/>
            <w:color w:val="2483C1"/>
            <w:szCs w:val="21"/>
          </w:rPr>
          <w:t>https://www.cnblogs.com/qcloud1001/p/9848619.html</w:t>
        </w:r>
      </w:hyperlink>
    </w:p>
    <w:p w:rsidR="009E0A72" w:rsidRPr="009E0A72" w:rsidRDefault="009E0A72" w:rsidP="009E0A72">
      <w:pPr>
        <w:spacing w:line="360" w:lineRule="auto"/>
        <w:rPr>
          <w:rFonts w:asciiTheme="minorEastAsia" w:hAnsiTheme="minorEastAsia"/>
          <w:b/>
          <w:szCs w:val="21"/>
        </w:rPr>
      </w:pPr>
      <w:r w:rsidRPr="009E0A72">
        <w:rPr>
          <w:rFonts w:asciiTheme="minorEastAsia" w:hAnsiTheme="minorEastAsia" w:hint="eastAsia"/>
          <w:b/>
          <w:color w:val="333333"/>
          <w:w w:val="105"/>
          <w:szCs w:val="21"/>
        </w:rPr>
        <w:t>a、</w:t>
      </w:r>
      <w:r w:rsidR="00F14D21" w:rsidRPr="009E0A72">
        <w:rPr>
          <w:rFonts w:asciiTheme="minorEastAsia" w:hAnsiTheme="minorEastAsia"/>
          <w:b/>
          <w:color w:val="333333"/>
          <w:w w:val="105"/>
          <w:szCs w:val="21"/>
        </w:rPr>
        <w:t>flex-direction</w:t>
      </w:r>
      <w:r w:rsidR="00F14D21" w:rsidRPr="009E0A72">
        <w:rPr>
          <w:rFonts w:asciiTheme="minorEastAsia" w:hAnsiTheme="minorEastAsia" w:hint="eastAsia"/>
          <w:b/>
          <w:color w:val="333333"/>
          <w:w w:val="105"/>
          <w:szCs w:val="21"/>
        </w:rPr>
        <w:t>决定主轴的方向</w:t>
      </w:r>
    </w:p>
    <w:p w:rsidR="009E0A72" w:rsidRPr="009E0A72" w:rsidRDefault="00F14D21" w:rsidP="009E0A72">
      <w:pPr>
        <w:spacing w:line="360" w:lineRule="auto"/>
        <w:rPr>
          <w:rFonts w:asciiTheme="minorEastAsia" w:hAnsiTheme="minorEastAsia"/>
          <w:color w:val="333333"/>
          <w:szCs w:val="21"/>
        </w:rPr>
      </w:pPr>
      <w:r w:rsidRPr="009E0A72">
        <w:rPr>
          <w:rFonts w:asciiTheme="minorEastAsia" w:hAnsiTheme="minorEastAsia"/>
          <w:color w:val="333333"/>
          <w:szCs w:val="21"/>
        </w:rPr>
        <w:t>row</w:t>
      </w:r>
      <w:r w:rsidRPr="009E0A72">
        <w:rPr>
          <w:rFonts w:asciiTheme="minorEastAsia" w:hAnsiTheme="minorEastAsia" w:hint="eastAsia"/>
          <w:color w:val="333333"/>
          <w:szCs w:val="21"/>
        </w:rPr>
        <w:t>（默认值）：主轴为水平方向，起点在左端。</w:t>
      </w:r>
    </w:p>
    <w:p w:rsidR="009E0A72" w:rsidRPr="009E0A72" w:rsidRDefault="00F14D21" w:rsidP="009E0A72">
      <w:pPr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9E0A72">
        <w:rPr>
          <w:rFonts w:asciiTheme="minorEastAsia" w:hAnsiTheme="minorEastAsia"/>
          <w:color w:val="333333"/>
          <w:w w:val="105"/>
          <w:szCs w:val="21"/>
        </w:rPr>
        <w:lastRenderedPageBreak/>
        <w:t>row-reverse</w:t>
      </w:r>
      <w:r w:rsidRPr="009E0A72">
        <w:rPr>
          <w:rFonts w:asciiTheme="minorEastAsia" w:hAnsiTheme="minorEastAsia" w:hint="eastAsia"/>
          <w:color w:val="333333"/>
          <w:w w:val="105"/>
          <w:szCs w:val="21"/>
        </w:rPr>
        <w:t>：主轴为水平方向，起点在右端。</w:t>
      </w:r>
    </w:p>
    <w:p w:rsidR="009E0A72" w:rsidRPr="009E0A72" w:rsidRDefault="00F14D21" w:rsidP="009E0A72">
      <w:pPr>
        <w:spacing w:line="360" w:lineRule="auto"/>
        <w:rPr>
          <w:rFonts w:asciiTheme="minorEastAsia" w:hAnsiTheme="minorEastAsia"/>
          <w:b/>
          <w:szCs w:val="21"/>
        </w:rPr>
      </w:pPr>
      <w:r w:rsidRPr="009E0A72">
        <w:rPr>
          <w:rFonts w:asciiTheme="minorEastAsia" w:hAnsiTheme="minorEastAsia"/>
          <w:color w:val="333333"/>
          <w:w w:val="105"/>
          <w:szCs w:val="21"/>
        </w:rPr>
        <w:t>column</w:t>
      </w:r>
      <w:r w:rsidRPr="009E0A72">
        <w:rPr>
          <w:rFonts w:asciiTheme="minorEastAsia" w:hAnsiTheme="minorEastAsia" w:hint="eastAsia"/>
          <w:color w:val="333333"/>
          <w:w w:val="105"/>
          <w:szCs w:val="21"/>
        </w:rPr>
        <w:t>：主轴为垂直方向，起点在上沿。</w:t>
      </w:r>
    </w:p>
    <w:p w:rsidR="009E0A72" w:rsidRPr="009E0A72" w:rsidRDefault="00F14D21" w:rsidP="009E0A72">
      <w:pPr>
        <w:spacing w:line="360" w:lineRule="auto"/>
        <w:rPr>
          <w:rFonts w:asciiTheme="minorEastAsia" w:hAnsiTheme="minorEastAsia"/>
          <w:color w:val="333333"/>
          <w:szCs w:val="21"/>
        </w:rPr>
      </w:pPr>
      <w:r w:rsidRPr="009E0A72">
        <w:rPr>
          <w:rFonts w:asciiTheme="minorEastAsia" w:hAnsiTheme="minorEastAsia"/>
          <w:color w:val="333333"/>
          <w:szCs w:val="21"/>
        </w:rPr>
        <w:t>column-reverse</w:t>
      </w:r>
      <w:r w:rsidRPr="009E0A72">
        <w:rPr>
          <w:rFonts w:asciiTheme="minorEastAsia" w:hAnsiTheme="minorEastAsia" w:hint="eastAsia"/>
          <w:color w:val="333333"/>
          <w:szCs w:val="21"/>
        </w:rPr>
        <w:t>：主轴为垂直方向，起点在下沿。</w:t>
      </w:r>
    </w:p>
    <w:p w:rsidR="009E0A72" w:rsidRPr="00F05DD1" w:rsidRDefault="009E0A72" w:rsidP="009E0A72">
      <w:pPr>
        <w:spacing w:line="360" w:lineRule="auto"/>
        <w:rPr>
          <w:rFonts w:asciiTheme="minorEastAsia" w:hAnsiTheme="minorEastAsia"/>
          <w:b/>
          <w:szCs w:val="21"/>
        </w:rPr>
      </w:pPr>
      <w:r w:rsidRPr="00F05DD1">
        <w:rPr>
          <w:rFonts w:asciiTheme="minorEastAsia" w:hAnsiTheme="minorEastAsia" w:hint="eastAsia"/>
          <w:b/>
          <w:color w:val="333333"/>
          <w:w w:val="105"/>
          <w:szCs w:val="21"/>
        </w:rPr>
        <w:t>b</w:t>
      </w:r>
      <w:r w:rsidR="00F14D21" w:rsidRPr="00F05DD1">
        <w:rPr>
          <w:rFonts w:asciiTheme="minorEastAsia" w:hAnsiTheme="minorEastAsia" w:hint="eastAsia"/>
          <w:b/>
          <w:color w:val="333333"/>
          <w:w w:val="105"/>
          <w:szCs w:val="21"/>
        </w:rPr>
        <w:t>、</w:t>
      </w:r>
      <w:r w:rsidR="00F14D21" w:rsidRPr="00F05DD1">
        <w:rPr>
          <w:rFonts w:asciiTheme="minorEastAsia" w:hAnsiTheme="minorEastAsia"/>
          <w:b/>
          <w:color w:val="333333"/>
          <w:w w:val="105"/>
          <w:szCs w:val="21"/>
        </w:rPr>
        <w:t>justify-content</w:t>
      </w:r>
      <w:r w:rsidR="00F14D21" w:rsidRPr="00F05DD1">
        <w:rPr>
          <w:rFonts w:asciiTheme="minorEastAsia" w:hAnsiTheme="minorEastAsia" w:hint="eastAsia"/>
          <w:b/>
          <w:color w:val="333333"/>
          <w:w w:val="105"/>
          <w:szCs w:val="21"/>
        </w:rPr>
        <w:t>主轴上的对齐方式</w:t>
      </w:r>
    </w:p>
    <w:p w:rsidR="009E0A72" w:rsidRPr="009E0A72" w:rsidRDefault="00F14D21" w:rsidP="009E0A72">
      <w:pPr>
        <w:spacing w:line="360" w:lineRule="auto"/>
        <w:rPr>
          <w:rFonts w:asciiTheme="minorEastAsia" w:hAnsiTheme="minorEastAsia"/>
          <w:color w:val="333333"/>
          <w:szCs w:val="21"/>
        </w:rPr>
      </w:pPr>
      <w:r w:rsidRPr="009E0A72">
        <w:rPr>
          <w:rFonts w:asciiTheme="minorEastAsia" w:hAnsiTheme="minorEastAsia"/>
          <w:color w:val="333333"/>
          <w:szCs w:val="21"/>
        </w:rPr>
        <w:t>flex-start</w:t>
      </w:r>
      <w:r w:rsidRPr="009E0A72">
        <w:rPr>
          <w:rFonts w:asciiTheme="minorEastAsia" w:hAnsiTheme="minorEastAsia" w:hint="eastAsia"/>
          <w:color w:val="333333"/>
          <w:szCs w:val="21"/>
        </w:rPr>
        <w:t>（默认值）：左对齐</w:t>
      </w:r>
    </w:p>
    <w:p w:rsidR="009E0A72" w:rsidRPr="009E0A72" w:rsidRDefault="00F14D21" w:rsidP="009E0A72">
      <w:pPr>
        <w:spacing w:line="360" w:lineRule="auto"/>
        <w:rPr>
          <w:rFonts w:asciiTheme="minorEastAsia" w:hAnsiTheme="minorEastAsia"/>
          <w:b/>
          <w:szCs w:val="21"/>
        </w:rPr>
      </w:pPr>
      <w:r w:rsidRPr="009E0A72">
        <w:rPr>
          <w:rFonts w:asciiTheme="minorEastAsia" w:hAnsiTheme="minorEastAsia"/>
          <w:color w:val="333333"/>
          <w:w w:val="105"/>
          <w:szCs w:val="21"/>
        </w:rPr>
        <w:t>flex-end</w:t>
      </w:r>
      <w:r w:rsidRPr="009E0A72">
        <w:rPr>
          <w:rFonts w:asciiTheme="minorEastAsia" w:hAnsiTheme="minorEastAsia" w:hint="eastAsia"/>
          <w:color w:val="333333"/>
          <w:w w:val="105"/>
          <w:szCs w:val="21"/>
        </w:rPr>
        <w:t>：右对齐</w:t>
      </w:r>
    </w:p>
    <w:p w:rsidR="009E0A72" w:rsidRPr="009E0A72" w:rsidRDefault="00F14D21" w:rsidP="009E0A72">
      <w:pPr>
        <w:spacing w:line="360" w:lineRule="auto"/>
        <w:rPr>
          <w:rFonts w:asciiTheme="minorEastAsia" w:hAnsiTheme="minorEastAsia"/>
          <w:b/>
          <w:szCs w:val="21"/>
        </w:rPr>
      </w:pPr>
      <w:r w:rsidRPr="009E0A72">
        <w:rPr>
          <w:rFonts w:asciiTheme="minorEastAsia" w:hAnsiTheme="minorEastAsia"/>
          <w:color w:val="333333"/>
          <w:w w:val="105"/>
          <w:szCs w:val="21"/>
        </w:rPr>
        <w:t>center</w:t>
      </w:r>
      <w:r w:rsidRPr="009E0A72">
        <w:rPr>
          <w:rFonts w:asciiTheme="minorEastAsia" w:hAnsiTheme="minorEastAsia" w:hint="eastAsia"/>
          <w:color w:val="333333"/>
          <w:w w:val="105"/>
          <w:szCs w:val="21"/>
        </w:rPr>
        <w:t>： 居中</w:t>
      </w:r>
    </w:p>
    <w:p w:rsidR="009E0A72" w:rsidRPr="009E0A72" w:rsidRDefault="00F14D21" w:rsidP="009E0A72">
      <w:pPr>
        <w:spacing w:line="360" w:lineRule="auto"/>
        <w:rPr>
          <w:rFonts w:asciiTheme="minorEastAsia" w:hAnsiTheme="minorEastAsia"/>
          <w:b/>
          <w:szCs w:val="21"/>
        </w:rPr>
      </w:pPr>
      <w:r w:rsidRPr="009E0A72">
        <w:rPr>
          <w:rFonts w:asciiTheme="minorEastAsia" w:hAnsiTheme="minorEastAsia"/>
          <w:color w:val="333333"/>
          <w:w w:val="105"/>
          <w:szCs w:val="21"/>
        </w:rPr>
        <w:t>space-between</w:t>
      </w:r>
      <w:r w:rsidRPr="009E0A72">
        <w:rPr>
          <w:rFonts w:asciiTheme="minorEastAsia" w:hAnsiTheme="minorEastAsia" w:hint="eastAsia"/>
          <w:color w:val="333333"/>
          <w:w w:val="105"/>
          <w:szCs w:val="21"/>
        </w:rPr>
        <w:t>：两端对齐，项目之间的间隔都相等。</w:t>
      </w:r>
    </w:p>
    <w:p w:rsidR="009E0A72" w:rsidRPr="009E0A72" w:rsidRDefault="00F14D21" w:rsidP="009E0A72">
      <w:pPr>
        <w:spacing w:line="360" w:lineRule="auto"/>
        <w:rPr>
          <w:rFonts w:asciiTheme="minorEastAsia" w:hAnsiTheme="minorEastAsia"/>
          <w:color w:val="333333"/>
          <w:szCs w:val="21"/>
        </w:rPr>
      </w:pPr>
      <w:r w:rsidRPr="009E0A72">
        <w:rPr>
          <w:rFonts w:asciiTheme="minorEastAsia" w:hAnsiTheme="minorEastAsia"/>
          <w:color w:val="333333"/>
          <w:szCs w:val="21"/>
        </w:rPr>
        <w:t>space-around</w:t>
      </w:r>
      <w:r w:rsidRPr="009E0A72">
        <w:rPr>
          <w:rFonts w:asciiTheme="minorEastAsia" w:hAnsiTheme="minorEastAsia" w:hint="eastAsia"/>
          <w:color w:val="333333"/>
          <w:szCs w:val="21"/>
        </w:rPr>
        <w:t>：每个项目两侧的间隔相等。所以，项目之间的间隔比项目与边框的间隔大一倍。</w:t>
      </w:r>
    </w:p>
    <w:p w:rsidR="009E0A72" w:rsidRPr="009E0A72" w:rsidRDefault="009E0A72" w:rsidP="009E0A72">
      <w:pPr>
        <w:spacing w:line="360" w:lineRule="auto"/>
        <w:rPr>
          <w:rFonts w:asciiTheme="minorEastAsia" w:hAnsiTheme="minorEastAsia"/>
          <w:b/>
          <w:szCs w:val="21"/>
        </w:rPr>
      </w:pPr>
      <w:r w:rsidRPr="009E0A72">
        <w:rPr>
          <w:rFonts w:asciiTheme="minorEastAsia" w:hAnsiTheme="minorEastAsia" w:hint="eastAsia"/>
          <w:b/>
          <w:color w:val="333333"/>
          <w:w w:val="105"/>
          <w:szCs w:val="21"/>
        </w:rPr>
        <w:t>c</w:t>
      </w:r>
      <w:r w:rsidR="00F14D21" w:rsidRPr="009E0A72">
        <w:rPr>
          <w:rFonts w:asciiTheme="minorEastAsia" w:hAnsiTheme="minorEastAsia" w:hint="eastAsia"/>
          <w:b/>
          <w:color w:val="333333"/>
          <w:w w:val="105"/>
          <w:szCs w:val="21"/>
        </w:rPr>
        <w:t>、</w:t>
      </w:r>
      <w:r w:rsidR="00F14D21" w:rsidRPr="009E0A72">
        <w:rPr>
          <w:rFonts w:asciiTheme="minorEastAsia" w:hAnsiTheme="minorEastAsia"/>
          <w:b/>
          <w:color w:val="333333"/>
          <w:w w:val="105"/>
          <w:szCs w:val="21"/>
        </w:rPr>
        <w:t>align-items</w:t>
      </w:r>
      <w:r w:rsidR="00F14D21" w:rsidRPr="009E0A72">
        <w:rPr>
          <w:rFonts w:asciiTheme="minorEastAsia" w:hAnsiTheme="minorEastAsia" w:hint="eastAsia"/>
          <w:b/>
          <w:color w:val="333333"/>
          <w:w w:val="105"/>
          <w:szCs w:val="21"/>
        </w:rPr>
        <w:t>属性定义在交叉轴上的对齐方式</w:t>
      </w:r>
    </w:p>
    <w:p w:rsidR="009E0A72" w:rsidRPr="009E0A72" w:rsidRDefault="00F14D21" w:rsidP="009E0A72">
      <w:pPr>
        <w:spacing w:line="360" w:lineRule="auto"/>
        <w:rPr>
          <w:rFonts w:asciiTheme="minorEastAsia" w:hAnsiTheme="minorEastAsia"/>
          <w:color w:val="333333"/>
          <w:szCs w:val="21"/>
        </w:rPr>
      </w:pPr>
      <w:r w:rsidRPr="009E0A72">
        <w:rPr>
          <w:rFonts w:asciiTheme="minorEastAsia" w:hAnsiTheme="minorEastAsia"/>
          <w:color w:val="333333"/>
          <w:szCs w:val="21"/>
        </w:rPr>
        <w:t>flex-start</w:t>
      </w:r>
      <w:r w:rsidRPr="009E0A72">
        <w:rPr>
          <w:rFonts w:asciiTheme="minorEastAsia" w:hAnsiTheme="minorEastAsia" w:hint="eastAsia"/>
          <w:color w:val="333333"/>
          <w:szCs w:val="21"/>
        </w:rPr>
        <w:t>：交叉轴的起点对齐。</w:t>
      </w:r>
    </w:p>
    <w:p w:rsidR="009E0A72" w:rsidRPr="009E0A72" w:rsidRDefault="00F14D21" w:rsidP="009E0A72">
      <w:pPr>
        <w:spacing w:line="360" w:lineRule="auto"/>
        <w:rPr>
          <w:rFonts w:asciiTheme="minorEastAsia" w:hAnsiTheme="minorEastAsia"/>
          <w:color w:val="333333"/>
          <w:szCs w:val="21"/>
        </w:rPr>
      </w:pPr>
      <w:r w:rsidRPr="009E0A72">
        <w:rPr>
          <w:rFonts w:asciiTheme="minorEastAsia" w:hAnsiTheme="minorEastAsia"/>
          <w:color w:val="333333"/>
          <w:szCs w:val="21"/>
        </w:rPr>
        <w:t>flex-end</w:t>
      </w:r>
      <w:r w:rsidRPr="009E0A72">
        <w:rPr>
          <w:rFonts w:asciiTheme="minorEastAsia" w:hAnsiTheme="minorEastAsia" w:hint="eastAsia"/>
          <w:color w:val="333333"/>
          <w:szCs w:val="21"/>
        </w:rPr>
        <w:t>：交叉轴的终点对齐。</w:t>
      </w:r>
    </w:p>
    <w:p w:rsidR="00F14D21" w:rsidRPr="009E0A72" w:rsidRDefault="00F14D21" w:rsidP="009E0A72">
      <w:pPr>
        <w:spacing w:line="360" w:lineRule="auto"/>
        <w:rPr>
          <w:rFonts w:asciiTheme="minorEastAsia" w:hAnsiTheme="minorEastAsia"/>
          <w:b/>
          <w:szCs w:val="21"/>
        </w:rPr>
      </w:pPr>
      <w:r w:rsidRPr="009E0A72">
        <w:rPr>
          <w:rFonts w:asciiTheme="minorEastAsia" w:hAnsiTheme="minorEastAsia"/>
          <w:color w:val="333333"/>
          <w:w w:val="105"/>
          <w:szCs w:val="21"/>
        </w:rPr>
        <w:t>center</w:t>
      </w:r>
      <w:r w:rsidRPr="009E0A72">
        <w:rPr>
          <w:rFonts w:asciiTheme="minorEastAsia" w:hAnsiTheme="minorEastAsia" w:hint="eastAsia"/>
          <w:color w:val="333333"/>
          <w:w w:val="105"/>
          <w:szCs w:val="21"/>
        </w:rPr>
        <w:t>：交叉轴的中点对齐。</w:t>
      </w:r>
    </w:p>
    <w:p w:rsidR="006D4BC8" w:rsidRDefault="009E0A72" w:rsidP="009E0A72">
      <w:pPr>
        <w:spacing w:line="360" w:lineRule="auto"/>
        <w:rPr>
          <w:rFonts w:asciiTheme="minorEastAsia" w:hAnsiTheme="minorEastAsia"/>
          <w:b/>
          <w:color w:val="333333"/>
          <w:szCs w:val="21"/>
        </w:rPr>
      </w:pPr>
      <w:r w:rsidRPr="009E0A72">
        <w:rPr>
          <w:rFonts w:asciiTheme="minorEastAsia" w:hAnsiTheme="minorEastAsia" w:hint="eastAsia"/>
          <w:b/>
          <w:color w:val="333333"/>
          <w:szCs w:val="21"/>
        </w:rPr>
        <w:t>d</w:t>
      </w:r>
      <w:r w:rsidR="00F14D21" w:rsidRPr="009E0A72">
        <w:rPr>
          <w:rFonts w:asciiTheme="minorEastAsia" w:hAnsiTheme="minorEastAsia" w:hint="eastAsia"/>
          <w:b/>
          <w:color w:val="333333"/>
          <w:szCs w:val="21"/>
        </w:rPr>
        <w:t>、</w:t>
      </w:r>
      <w:r w:rsidR="00F14D21" w:rsidRPr="009E0A72">
        <w:rPr>
          <w:rFonts w:asciiTheme="minorEastAsia" w:hAnsiTheme="minorEastAsia"/>
          <w:b/>
          <w:color w:val="333333"/>
          <w:szCs w:val="21"/>
        </w:rPr>
        <w:t>flex-grow</w:t>
      </w:r>
      <w:r w:rsidR="00F14D21" w:rsidRPr="009E0A72">
        <w:rPr>
          <w:rFonts w:asciiTheme="minorEastAsia" w:hAnsiTheme="minorEastAsia" w:hint="eastAsia"/>
          <w:b/>
          <w:color w:val="333333"/>
          <w:szCs w:val="21"/>
        </w:rPr>
        <w:t>属性定义</w:t>
      </w:r>
      <w:r w:rsidR="00F14D21" w:rsidRPr="009E0A72">
        <w:rPr>
          <w:rFonts w:asciiTheme="minorEastAsia" w:hAnsiTheme="minorEastAsia"/>
          <w:b/>
          <w:color w:val="333333"/>
          <w:szCs w:val="21"/>
        </w:rPr>
        <w:t>div</w:t>
      </w:r>
      <w:r w:rsidR="00F14D21" w:rsidRPr="009E0A72">
        <w:rPr>
          <w:rFonts w:asciiTheme="minorEastAsia" w:hAnsiTheme="minorEastAsia" w:hint="eastAsia"/>
          <w:b/>
          <w:color w:val="333333"/>
          <w:szCs w:val="21"/>
        </w:rPr>
        <w:t>所占的份数</w:t>
      </w:r>
    </w:p>
    <w:p w:rsidR="009E0A72" w:rsidRDefault="009E0A72" w:rsidP="009E0A72">
      <w:pPr>
        <w:spacing w:line="360" w:lineRule="auto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4、</w:t>
      </w:r>
      <w:r w:rsidR="003B7544">
        <w:rPr>
          <w:rFonts w:asciiTheme="minorEastAsia" w:hAnsiTheme="minorEastAsia" w:hint="eastAsia"/>
          <w:b/>
          <w:szCs w:val="21"/>
        </w:rPr>
        <w:t>示例代码</w:t>
      </w:r>
    </w:p>
    <w:p w:rsidR="003B7544" w:rsidRPr="00D9635A" w:rsidRDefault="00150F93" w:rsidP="009E0A72">
      <w:pPr>
        <w:spacing w:line="360" w:lineRule="auto"/>
        <w:rPr>
          <w:rFonts w:asciiTheme="minorEastAsia" w:hAnsiTheme="minorEastAsia"/>
          <w:szCs w:val="21"/>
        </w:rPr>
      </w:pPr>
      <w:r w:rsidRPr="00D9635A">
        <w:rPr>
          <w:rFonts w:asciiTheme="minorEastAsia" w:hAnsiTheme="minorEastAsia" w:hint="eastAsia"/>
          <w:szCs w:val="21"/>
        </w:rPr>
        <w:t>在view目录下新建一个test目录，在test目录下新建box.vue</w:t>
      </w:r>
    </w:p>
    <w:p w:rsidR="00150F93" w:rsidRDefault="00150F93" w:rsidP="009E0A72">
      <w:pPr>
        <w:spacing w:line="360" w:lineRule="auto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noProof/>
          <w:szCs w:val="21"/>
        </w:rPr>
        <w:drawing>
          <wp:inline distT="0" distB="0" distL="0" distR="0">
            <wp:extent cx="1304290" cy="668020"/>
            <wp:effectExtent l="19050" t="0" r="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290" cy="66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D49" w:rsidRPr="00DA5E8B" w:rsidRDefault="00552D49" w:rsidP="00552D49">
      <w:pPr>
        <w:spacing w:line="360" w:lineRule="auto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A5E8B">
        <w:rPr>
          <w:rFonts w:asciiTheme="minorEastAsia" w:eastAsiaTheme="minorEastAsia" w:hAnsiTheme="minorEastAsia" w:hint="eastAsia"/>
          <w:color w:val="333333"/>
          <w:sz w:val="21"/>
          <w:szCs w:val="21"/>
        </w:rPr>
        <w:t>在router目录下的index.js中配置路由：</w:t>
      </w:r>
    </w:p>
    <w:p w:rsidR="001D138E" w:rsidRPr="001D138E" w:rsidRDefault="001D138E" w:rsidP="001D138E">
      <w:pPr>
        <w:shd w:val="clear" w:color="auto" w:fill="FFFFFF"/>
        <w:spacing w:line="250" w:lineRule="atLeast"/>
        <w:rPr>
          <w:rFonts w:asciiTheme="minorEastAsia" w:eastAsiaTheme="minorEastAsia" w:hAnsiTheme="minorEastAsia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1D138E">
        <w:rPr>
          <w:rFonts w:asciiTheme="minorEastAsia" w:eastAsiaTheme="minorEastAsia" w:hAnsiTheme="minorEastAsia" w:cs="Consolas"/>
          <w:color w:val="0000FF"/>
          <w:sz w:val="18"/>
          <w:szCs w:val="18"/>
        </w:rPr>
        <w:t>const</w:t>
      </w:r>
      <w:r w:rsidRPr="001D138E">
        <w:rPr>
          <w:rFonts w:asciiTheme="minorEastAsia" w:eastAsiaTheme="minorEastAsia" w:hAnsiTheme="minorEastAsia" w:cs="Consolas"/>
          <w:color w:val="000000"/>
          <w:sz w:val="18"/>
          <w:szCs w:val="18"/>
        </w:rPr>
        <w:t> routes = [</w:t>
      </w:r>
    </w:p>
    <w:p w:rsidR="001D138E" w:rsidRPr="001D138E" w:rsidRDefault="001D138E" w:rsidP="001D138E">
      <w:pPr>
        <w:shd w:val="clear" w:color="auto" w:fill="FFFFFF"/>
        <w:spacing w:line="250" w:lineRule="atLeast"/>
        <w:rPr>
          <w:rFonts w:asciiTheme="minorEastAsia" w:eastAsiaTheme="minorEastAsia" w:hAnsiTheme="minorEastAsia" w:cs="Consolas"/>
          <w:color w:val="000000"/>
          <w:sz w:val="18"/>
          <w:szCs w:val="18"/>
        </w:rPr>
      </w:pPr>
      <w:r w:rsidRPr="001D138E">
        <w:rPr>
          <w:rFonts w:asciiTheme="minorEastAsia" w:eastAsiaTheme="minorEastAsia" w:hAnsiTheme="minorEastAsia" w:cs="Consolas"/>
          <w:color w:val="000000"/>
          <w:sz w:val="18"/>
          <w:szCs w:val="18"/>
        </w:rPr>
        <w:t>  {</w:t>
      </w:r>
    </w:p>
    <w:p w:rsidR="001D138E" w:rsidRPr="001D138E" w:rsidRDefault="001D138E" w:rsidP="001D138E">
      <w:pPr>
        <w:shd w:val="clear" w:color="auto" w:fill="FFFFFF"/>
        <w:spacing w:line="250" w:lineRule="atLeast"/>
        <w:rPr>
          <w:rFonts w:asciiTheme="minorEastAsia" w:eastAsiaTheme="minorEastAsia" w:hAnsiTheme="minorEastAsia" w:cs="Consolas"/>
          <w:color w:val="000000"/>
          <w:sz w:val="18"/>
          <w:szCs w:val="18"/>
        </w:rPr>
      </w:pPr>
      <w:r w:rsidRPr="001D138E">
        <w:rPr>
          <w:rFonts w:asciiTheme="minorEastAsia" w:eastAsiaTheme="minorEastAsia" w:hAnsiTheme="minorEastAsia" w:cs="Consolas"/>
          <w:color w:val="000000"/>
          <w:sz w:val="18"/>
          <w:szCs w:val="18"/>
        </w:rPr>
        <w:t>    path: </w:t>
      </w:r>
      <w:r w:rsidRPr="001D138E">
        <w:rPr>
          <w:rFonts w:asciiTheme="minorEastAsia" w:eastAsiaTheme="minorEastAsia" w:hAnsiTheme="minorEastAsia" w:cs="Consolas"/>
          <w:color w:val="A31515"/>
          <w:sz w:val="18"/>
          <w:szCs w:val="18"/>
        </w:rPr>
        <w:t>'/'</w:t>
      </w:r>
      <w:r w:rsidRPr="001D138E">
        <w:rPr>
          <w:rFonts w:asciiTheme="minorEastAsia" w:eastAsiaTheme="minorEastAsia" w:hAnsiTheme="minorEastAsia" w:cs="Consolas"/>
          <w:color w:val="000000"/>
          <w:sz w:val="18"/>
          <w:szCs w:val="18"/>
        </w:rPr>
        <w:t>,</w:t>
      </w:r>
    </w:p>
    <w:p w:rsidR="001D138E" w:rsidRPr="001D138E" w:rsidRDefault="001D138E" w:rsidP="001D138E">
      <w:pPr>
        <w:shd w:val="clear" w:color="auto" w:fill="FFFFFF"/>
        <w:spacing w:line="250" w:lineRule="atLeast"/>
        <w:rPr>
          <w:rFonts w:asciiTheme="minorEastAsia" w:eastAsiaTheme="minorEastAsia" w:hAnsiTheme="minorEastAsia" w:cs="Consolas"/>
          <w:color w:val="000000"/>
          <w:sz w:val="18"/>
          <w:szCs w:val="18"/>
        </w:rPr>
      </w:pPr>
      <w:r w:rsidRPr="001D138E">
        <w:rPr>
          <w:rFonts w:asciiTheme="minorEastAsia" w:eastAsiaTheme="minorEastAsia" w:hAnsiTheme="minorEastAsia" w:cs="Consolas"/>
          <w:color w:val="000000"/>
          <w:sz w:val="18"/>
          <w:szCs w:val="18"/>
        </w:rPr>
        <w:t>    name: </w:t>
      </w:r>
      <w:r w:rsidRPr="001D138E">
        <w:rPr>
          <w:rFonts w:asciiTheme="minorEastAsia" w:eastAsiaTheme="minorEastAsia" w:hAnsiTheme="minorEastAsia" w:cs="Consolas"/>
          <w:color w:val="A31515"/>
          <w:sz w:val="18"/>
          <w:szCs w:val="18"/>
        </w:rPr>
        <w:t>'Home'</w:t>
      </w:r>
      <w:r w:rsidRPr="001D138E">
        <w:rPr>
          <w:rFonts w:asciiTheme="minorEastAsia" w:eastAsiaTheme="minorEastAsia" w:hAnsiTheme="minorEastAsia" w:cs="Consolas"/>
          <w:color w:val="000000"/>
          <w:sz w:val="18"/>
          <w:szCs w:val="18"/>
        </w:rPr>
        <w:t>,</w:t>
      </w:r>
    </w:p>
    <w:p w:rsidR="001D138E" w:rsidRPr="001D138E" w:rsidRDefault="001D138E" w:rsidP="001D138E">
      <w:pPr>
        <w:shd w:val="clear" w:color="auto" w:fill="FFFFFF"/>
        <w:spacing w:line="250" w:lineRule="atLeast"/>
        <w:rPr>
          <w:rFonts w:asciiTheme="minorEastAsia" w:eastAsiaTheme="minorEastAsia" w:hAnsiTheme="minorEastAsia" w:cs="Consolas"/>
          <w:color w:val="000000"/>
          <w:sz w:val="18"/>
          <w:szCs w:val="18"/>
        </w:rPr>
      </w:pPr>
      <w:r w:rsidRPr="001D138E">
        <w:rPr>
          <w:rFonts w:asciiTheme="minorEastAsia" w:eastAsiaTheme="minorEastAsia" w:hAnsiTheme="minorEastAsia" w:cs="Consolas"/>
          <w:color w:val="000000"/>
          <w:sz w:val="18"/>
          <w:szCs w:val="18"/>
        </w:rPr>
        <w:t>    component: Home</w:t>
      </w:r>
    </w:p>
    <w:p w:rsidR="001D138E" w:rsidRPr="001D138E" w:rsidRDefault="001D138E" w:rsidP="001D138E">
      <w:pPr>
        <w:shd w:val="clear" w:color="auto" w:fill="FFFFFF"/>
        <w:spacing w:line="250" w:lineRule="atLeast"/>
        <w:rPr>
          <w:rFonts w:asciiTheme="minorEastAsia" w:eastAsiaTheme="minorEastAsia" w:hAnsiTheme="minorEastAsia" w:cs="Consolas"/>
          <w:color w:val="000000"/>
          <w:sz w:val="18"/>
          <w:szCs w:val="18"/>
        </w:rPr>
      </w:pPr>
      <w:r w:rsidRPr="001D138E">
        <w:rPr>
          <w:rFonts w:asciiTheme="minorEastAsia" w:eastAsiaTheme="minorEastAsia" w:hAnsiTheme="minorEastAsia" w:cs="Consolas"/>
          <w:color w:val="000000"/>
          <w:sz w:val="18"/>
          <w:szCs w:val="18"/>
        </w:rPr>
        <w:t>  },</w:t>
      </w:r>
    </w:p>
    <w:p w:rsidR="001D138E" w:rsidRPr="001D138E" w:rsidRDefault="001D138E" w:rsidP="001D138E">
      <w:pPr>
        <w:shd w:val="clear" w:color="auto" w:fill="FFFFFF"/>
        <w:spacing w:line="250" w:lineRule="atLeast"/>
        <w:rPr>
          <w:rFonts w:asciiTheme="minorEastAsia" w:eastAsiaTheme="minorEastAsia" w:hAnsiTheme="minorEastAsia" w:cs="Consolas"/>
          <w:color w:val="000000"/>
          <w:sz w:val="18"/>
          <w:szCs w:val="18"/>
        </w:rPr>
      </w:pPr>
      <w:r w:rsidRPr="001D138E">
        <w:rPr>
          <w:rFonts w:asciiTheme="minorEastAsia" w:eastAsiaTheme="minorEastAsia" w:hAnsiTheme="minorEastAsia" w:cs="Consolas"/>
          <w:color w:val="000000"/>
          <w:sz w:val="18"/>
          <w:szCs w:val="18"/>
        </w:rPr>
        <w:t>  {</w:t>
      </w:r>
    </w:p>
    <w:p w:rsidR="001D138E" w:rsidRPr="001D138E" w:rsidRDefault="001D138E" w:rsidP="001D138E">
      <w:pPr>
        <w:shd w:val="clear" w:color="auto" w:fill="FFFFFF"/>
        <w:spacing w:line="250" w:lineRule="atLeast"/>
        <w:rPr>
          <w:rFonts w:asciiTheme="minorEastAsia" w:eastAsiaTheme="minorEastAsia" w:hAnsiTheme="minorEastAsia" w:cs="Consolas"/>
          <w:color w:val="000000"/>
          <w:sz w:val="18"/>
          <w:szCs w:val="18"/>
        </w:rPr>
      </w:pPr>
      <w:r w:rsidRPr="001D138E">
        <w:rPr>
          <w:rFonts w:asciiTheme="minorEastAsia" w:eastAsiaTheme="minorEastAsia" w:hAnsiTheme="minorEastAsia" w:cs="Consolas"/>
          <w:color w:val="000000"/>
          <w:sz w:val="18"/>
          <w:szCs w:val="18"/>
        </w:rPr>
        <w:t>    path: </w:t>
      </w:r>
      <w:r w:rsidRPr="001D138E">
        <w:rPr>
          <w:rFonts w:asciiTheme="minorEastAsia" w:eastAsiaTheme="minorEastAsia" w:hAnsiTheme="minorEastAsia" w:cs="Consolas"/>
          <w:color w:val="A31515"/>
          <w:sz w:val="18"/>
          <w:szCs w:val="18"/>
        </w:rPr>
        <w:t>'/about'</w:t>
      </w:r>
      <w:r w:rsidRPr="001D138E">
        <w:rPr>
          <w:rFonts w:asciiTheme="minorEastAsia" w:eastAsiaTheme="minorEastAsia" w:hAnsiTheme="minorEastAsia" w:cs="Consolas"/>
          <w:color w:val="000000"/>
          <w:sz w:val="18"/>
          <w:szCs w:val="18"/>
        </w:rPr>
        <w:t>,</w:t>
      </w:r>
    </w:p>
    <w:p w:rsidR="001D138E" w:rsidRPr="001D138E" w:rsidRDefault="001D138E" w:rsidP="001D138E">
      <w:pPr>
        <w:shd w:val="clear" w:color="auto" w:fill="FFFFFF"/>
        <w:spacing w:line="250" w:lineRule="atLeast"/>
        <w:rPr>
          <w:rFonts w:asciiTheme="minorEastAsia" w:eastAsiaTheme="minorEastAsia" w:hAnsiTheme="minorEastAsia" w:cs="Consolas"/>
          <w:color w:val="000000"/>
          <w:sz w:val="18"/>
          <w:szCs w:val="18"/>
        </w:rPr>
      </w:pPr>
      <w:r w:rsidRPr="001D138E">
        <w:rPr>
          <w:rFonts w:asciiTheme="minorEastAsia" w:eastAsiaTheme="minorEastAsia" w:hAnsiTheme="minorEastAsia" w:cs="Consolas"/>
          <w:color w:val="000000"/>
          <w:sz w:val="18"/>
          <w:szCs w:val="18"/>
        </w:rPr>
        <w:t>    name: </w:t>
      </w:r>
      <w:r w:rsidRPr="001D138E">
        <w:rPr>
          <w:rFonts w:asciiTheme="minorEastAsia" w:eastAsiaTheme="minorEastAsia" w:hAnsiTheme="minorEastAsia" w:cs="Consolas"/>
          <w:color w:val="A31515"/>
          <w:sz w:val="18"/>
          <w:szCs w:val="18"/>
        </w:rPr>
        <w:t>'About'</w:t>
      </w:r>
      <w:r w:rsidRPr="001D138E">
        <w:rPr>
          <w:rFonts w:asciiTheme="minorEastAsia" w:eastAsiaTheme="minorEastAsia" w:hAnsiTheme="minorEastAsia" w:cs="Consolas"/>
          <w:color w:val="000000"/>
          <w:sz w:val="18"/>
          <w:szCs w:val="18"/>
        </w:rPr>
        <w:t>,</w:t>
      </w:r>
    </w:p>
    <w:p w:rsidR="001D138E" w:rsidRPr="001D138E" w:rsidRDefault="001D138E" w:rsidP="001D138E">
      <w:pPr>
        <w:shd w:val="clear" w:color="auto" w:fill="FFFFFF"/>
        <w:spacing w:line="250" w:lineRule="atLeast"/>
        <w:rPr>
          <w:rFonts w:asciiTheme="minorEastAsia" w:eastAsiaTheme="minorEastAsia" w:hAnsiTheme="minorEastAsia" w:cs="Consolas"/>
          <w:color w:val="000000"/>
          <w:sz w:val="18"/>
          <w:szCs w:val="18"/>
        </w:rPr>
      </w:pPr>
      <w:r w:rsidRPr="001D138E">
        <w:rPr>
          <w:rFonts w:asciiTheme="minorEastAsia" w:eastAsiaTheme="minorEastAsia" w:hAnsiTheme="minorEastAsia" w:cs="Consolas"/>
          <w:color w:val="000000"/>
          <w:sz w:val="18"/>
          <w:szCs w:val="18"/>
        </w:rPr>
        <w:t>    component: () </w:t>
      </w:r>
      <w:r w:rsidRPr="001D138E">
        <w:rPr>
          <w:rFonts w:asciiTheme="minorEastAsia" w:eastAsiaTheme="minorEastAsia" w:hAnsiTheme="minorEastAsia" w:cs="Consolas"/>
          <w:color w:val="0000FF"/>
          <w:sz w:val="18"/>
          <w:szCs w:val="18"/>
        </w:rPr>
        <w:t>=&gt;</w:t>
      </w:r>
      <w:r w:rsidRPr="001D138E">
        <w:rPr>
          <w:rFonts w:asciiTheme="minorEastAsia" w:eastAsiaTheme="minorEastAsia" w:hAnsiTheme="minorEastAsia" w:cs="Consolas"/>
          <w:color w:val="000000"/>
          <w:sz w:val="18"/>
          <w:szCs w:val="18"/>
        </w:rPr>
        <w:t> import(</w:t>
      </w:r>
      <w:r w:rsidRPr="001D138E">
        <w:rPr>
          <w:rFonts w:asciiTheme="minorEastAsia" w:eastAsiaTheme="minorEastAsia" w:hAnsiTheme="minorEastAsia" w:cs="Consolas"/>
          <w:color w:val="008000"/>
          <w:sz w:val="18"/>
          <w:szCs w:val="18"/>
        </w:rPr>
        <w:t>/* webpackChunkName: "about" */</w:t>
      </w:r>
      <w:r w:rsidRPr="001D138E">
        <w:rPr>
          <w:rFonts w:asciiTheme="minorEastAsia" w:eastAsiaTheme="minorEastAsia" w:hAnsiTheme="minorEastAsia" w:cs="Consolas"/>
          <w:color w:val="000000"/>
          <w:sz w:val="18"/>
          <w:szCs w:val="18"/>
        </w:rPr>
        <w:t> </w:t>
      </w:r>
      <w:r w:rsidRPr="001D138E">
        <w:rPr>
          <w:rFonts w:asciiTheme="minorEastAsia" w:eastAsiaTheme="minorEastAsia" w:hAnsiTheme="minorEastAsia" w:cs="Consolas"/>
          <w:color w:val="A31515"/>
          <w:sz w:val="18"/>
          <w:szCs w:val="18"/>
        </w:rPr>
        <w:t>'../views/About.vue'</w:t>
      </w:r>
      <w:r w:rsidRPr="001D138E">
        <w:rPr>
          <w:rFonts w:asciiTheme="minorEastAsia" w:eastAsiaTheme="minorEastAsia" w:hAnsiTheme="minorEastAsia" w:cs="Consolas"/>
          <w:color w:val="000000"/>
          <w:sz w:val="18"/>
          <w:szCs w:val="18"/>
        </w:rPr>
        <w:t>)</w:t>
      </w:r>
    </w:p>
    <w:p w:rsidR="001D138E" w:rsidRPr="001D138E" w:rsidRDefault="001D138E" w:rsidP="001D138E">
      <w:pPr>
        <w:shd w:val="clear" w:color="auto" w:fill="FFFFFF"/>
        <w:spacing w:line="250" w:lineRule="atLeast"/>
        <w:rPr>
          <w:rFonts w:asciiTheme="minorEastAsia" w:eastAsiaTheme="minorEastAsia" w:hAnsiTheme="minorEastAsia" w:cs="Consolas"/>
          <w:color w:val="000000"/>
          <w:sz w:val="18"/>
          <w:szCs w:val="18"/>
        </w:rPr>
      </w:pPr>
      <w:r w:rsidRPr="001D138E">
        <w:rPr>
          <w:rFonts w:asciiTheme="minorEastAsia" w:eastAsiaTheme="minorEastAsia" w:hAnsiTheme="minorEastAsia" w:cs="Consolas"/>
          <w:color w:val="000000"/>
          <w:sz w:val="18"/>
          <w:szCs w:val="18"/>
        </w:rPr>
        <w:t>  },</w:t>
      </w:r>
    </w:p>
    <w:p w:rsidR="001D138E" w:rsidRPr="001D138E" w:rsidRDefault="001D138E" w:rsidP="001D138E">
      <w:pPr>
        <w:shd w:val="clear" w:color="auto" w:fill="FFFFFF"/>
        <w:spacing w:line="250" w:lineRule="atLeast"/>
        <w:rPr>
          <w:rFonts w:asciiTheme="minorEastAsia" w:eastAsiaTheme="minorEastAsia" w:hAnsiTheme="minorEastAsia" w:cs="Consolas"/>
          <w:color w:val="000000"/>
          <w:sz w:val="18"/>
          <w:szCs w:val="18"/>
        </w:rPr>
      </w:pPr>
      <w:r w:rsidRPr="001D138E">
        <w:rPr>
          <w:rFonts w:asciiTheme="minorEastAsia" w:eastAsiaTheme="minorEastAsia" w:hAnsiTheme="minorEastAsia" w:cs="Consolas"/>
          <w:color w:val="000000"/>
          <w:sz w:val="18"/>
          <w:szCs w:val="18"/>
        </w:rPr>
        <w:t>  {</w:t>
      </w:r>
    </w:p>
    <w:p w:rsidR="001D138E" w:rsidRPr="001D138E" w:rsidRDefault="001D138E" w:rsidP="001D138E">
      <w:pPr>
        <w:shd w:val="clear" w:color="auto" w:fill="FFFFFF"/>
        <w:spacing w:line="250" w:lineRule="atLeast"/>
        <w:rPr>
          <w:rFonts w:asciiTheme="minorEastAsia" w:eastAsiaTheme="minorEastAsia" w:hAnsiTheme="minorEastAsia" w:cs="Consolas"/>
          <w:color w:val="000000"/>
          <w:sz w:val="18"/>
          <w:szCs w:val="18"/>
        </w:rPr>
      </w:pPr>
      <w:r w:rsidRPr="001D138E">
        <w:rPr>
          <w:rFonts w:asciiTheme="minorEastAsia" w:eastAsiaTheme="minorEastAsia" w:hAnsiTheme="minorEastAsia" w:cs="Consolas"/>
          <w:color w:val="000000"/>
          <w:sz w:val="18"/>
          <w:szCs w:val="18"/>
        </w:rPr>
        <w:t>    path: </w:t>
      </w:r>
      <w:r w:rsidRPr="001D138E">
        <w:rPr>
          <w:rFonts w:asciiTheme="minorEastAsia" w:eastAsiaTheme="minorEastAsia" w:hAnsiTheme="minorEastAsia" w:cs="Consolas"/>
          <w:color w:val="A31515"/>
          <w:sz w:val="18"/>
          <w:szCs w:val="18"/>
        </w:rPr>
        <w:t>'/box'</w:t>
      </w:r>
      <w:r w:rsidRPr="001D138E">
        <w:rPr>
          <w:rFonts w:asciiTheme="minorEastAsia" w:eastAsiaTheme="minorEastAsia" w:hAnsiTheme="minorEastAsia" w:cs="Consolas"/>
          <w:color w:val="000000"/>
          <w:sz w:val="18"/>
          <w:szCs w:val="18"/>
        </w:rPr>
        <w:t>,</w:t>
      </w:r>
    </w:p>
    <w:p w:rsidR="001D138E" w:rsidRPr="001D138E" w:rsidRDefault="001D138E" w:rsidP="001D138E">
      <w:pPr>
        <w:shd w:val="clear" w:color="auto" w:fill="FFFFFF"/>
        <w:spacing w:line="250" w:lineRule="atLeast"/>
        <w:rPr>
          <w:rFonts w:asciiTheme="minorEastAsia" w:eastAsiaTheme="minorEastAsia" w:hAnsiTheme="minorEastAsia" w:cs="Consolas"/>
          <w:color w:val="000000"/>
          <w:sz w:val="18"/>
          <w:szCs w:val="18"/>
        </w:rPr>
      </w:pPr>
      <w:r w:rsidRPr="001D138E">
        <w:rPr>
          <w:rFonts w:asciiTheme="minorEastAsia" w:eastAsiaTheme="minorEastAsia" w:hAnsiTheme="minorEastAsia" w:cs="Consolas"/>
          <w:color w:val="000000"/>
          <w:sz w:val="18"/>
          <w:szCs w:val="18"/>
        </w:rPr>
        <w:lastRenderedPageBreak/>
        <w:t>    name: </w:t>
      </w:r>
      <w:r w:rsidRPr="001D138E">
        <w:rPr>
          <w:rFonts w:asciiTheme="minorEastAsia" w:eastAsiaTheme="minorEastAsia" w:hAnsiTheme="minorEastAsia" w:cs="Consolas"/>
          <w:color w:val="A31515"/>
          <w:sz w:val="18"/>
          <w:szCs w:val="18"/>
        </w:rPr>
        <w:t>'Box'</w:t>
      </w:r>
      <w:r w:rsidRPr="001D138E">
        <w:rPr>
          <w:rFonts w:asciiTheme="minorEastAsia" w:eastAsiaTheme="minorEastAsia" w:hAnsiTheme="minorEastAsia" w:cs="Consolas"/>
          <w:color w:val="000000"/>
          <w:sz w:val="18"/>
          <w:szCs w:val="18"/>
        </w:rPr>
        <w:t>,</w:t>
      </w:r>
    </w:p>
    <w:p w:rsidR="001D138E" w:rsidRPr="001D138E" w:rsidRDefault="001D138E" w:rsidP="001D138E">
      <w:pPr>
        <w:shd w:val="clear" w:color="auto" w:fill="FFFFFF"/>
        <w:spacing w:line="250" w:lineRule="atLeast"/>
        <w:rPr>
          <w:rFonts w:asciiTheme="minorEastAsia" w:eastAsiaTheme="minorEastAsia" w:hAnsiTheme="minorEastAsia" w:cs="Consolas"/>
          <w:color w:val="000000"/>
          <w:sz w:val="18"/>
          <w:szCs w:val="18"/>
        </w:rPr>
      </w:pPr>
      <w:r w:rsidRPr="001D138E">
        <w:rPr>
          <w:rFonts w:asciiTheme="minorEastAsia" w:eastAsiaTheme="minorEastAsia" w:hAnsiTheme="minorEastAsia" w:cs="Consolas"/>
          <w:color w:val="000000"/>
          <w:sz w:val="18"/>
          <w:szCs w:val="18"/>
        </w:rPr>
        <w:t>    component: () </w:t>
      </w:r>
      <w:r w:rsidRPr="001D138E">
        <w:rPr>
          <w:rFonts w:asciiTheme="minorEastAsia" w:eastAsiaTheme="minorEastAsia" w:hAnsiTheme="minorEastAsia" w:cs="Consolas"/>
          <w:color w:val="0000FF"/>
          <w:sz w:val="18"/>
          <w:szCs w:val="18"/>
        </w:rPr>
        <w:t>=&gt;</w:t>
      </w:r>
      <w:r w:rsidRPr="001D138E">
        <w:rPr>
          <w:rFonts w:asciiTheme="minorEastAsia" w:eastAsiaTheme="minorEastAsia" w:hAnsiTheme="minorEastAsia" w:cs="Consolas"/>
          <w:color w:val="000000"/>
          <w:sz w:val="18"/>
          <w:szCs w:val="18"/>
        </w:rPr>
        <w:t> </w:t>
      </w:r>
      <w:r w:rsidRPr="001D138E">
        <w:rPr>
          <w:rFonts w:asciiTheme="minorEastAsia" w:eastAsiaTheme="minorEastAsia" w:hAnsiTheme="minorEastAsia" w:cs="Consolas"/>
          <w:color w:val="0000FF"/>
          <w:sz w:val="18"/>
          <w:szCs w:val="18"/>
        </w:rPr>
        <w:t>import</w:t>
      </w:r>
      <w:r w:rsidRPr="001D138E">
        <w:rPr>
          <w:rFonts w:asciiTheme="minorEastAsia" w:eastAsiaTheme="minorEastAsia" w:hAnsiTheme="minorEastAsia" w:cs="Consolas"/>
          <w:color w:val="000000"/>
          <w:sz w:val="18"/>
          <w:szCs w:val="18"/>
        </w:rPr>
        <w:t>( </w:t>
      </w:r>
      <w:r w:rsidRPr="001D138E">
        <w:rPr>
          <w:rFonts w:asciiTheme="minorEastAsia" w:eastAsiaTheme="minorEastAsia" w:hAnsiTheme="minorEastAsia" w:cs="Consolas"/>
          <w:color w:val="A31515"/>
          <w:sz w:val="18"/>
          <w:szCs w:val="18"/>
        </w:rPr>
        <w:t>'../views/test/box.vue'</w:t>
      </w:r>
      <w:r w:rsidRPr="001D138E">
        <w:rPr>
          <w:rFonts w:asciiTheme="minorEastAsia" w:eastAsiaTheme="minorEastAsia" w:hAnsiTheme="minorEastAsia" w:cs="Consolas"/>
          <w:color w:val="000000"/>
          <w:sz w:val="18"/>
          <w:szCs w:val="18"/>
        </w:rPr>
        <w:t>)</w:t>
      </w:r>
    </w:p>
    <w:p w:rsidR="001D138E" w:rsidRPr="001D138E" w:rsidRDefault="001D138E" w:rsidP="001D138E">
      <w:pPr>
        <w:shd w:val="clear" w:color="auto" w:fill="FFFFFF"/>
        <w:spacing w:line="250" w:lineRule="atLeast"/>
        <w:rPr>
          <w:rFonts w:asciiTheme="minorEastAsia" w:eastAsiaTheme="minorEastAsia" w:hAnsiTheme="minorEastAsia" w:cs="Consolas"/>
          <w:color w:val="000000"/>
          <w:sz w:val="18"/>
          <w:szCs w:val="18"/>
        </w:rPr>
      </w:pPr>
      <w:r w:rsidRPr="001D138E">
        <w:rPr>
          <w:rFonts w:asciiTheme="minorEastAsia" w:eastAsiaTheme="minorEastAsia" w:hAnsiTheme="minorEastAsia" w:cs="Consolas"/>
          <w:color w:val="000000"/>
          <w:sz w:val="18"/>
          <w:szCs w:val="18"/>
        </w:rPr>
        <w:t>  }</w:t>
      </w:r>
    </w:p>
    <w:p w:rsidR="001D138E" w:rsidRPr="001D138E" w:rsidRDefault="001D138E" w:rsidP="001D138E">
      <w:pPr>
        <w:shd w:val="clear" w:color="auto" w:fill="FFFFFF"/>
        <w:spacing w:line="250" w:lineRule="atLeast"/>
        <w:rPr>
          <w:rFonts w:asciiTheme="minorEastAsia" w:eastAsiaTheme="minorEastAsia" w:hAnsiTheme="minorEastAsia" w:cs="Consolas"/>
          <w:color w:val="000000"/>
          <w:sz w:val="18"/>
          <w:szCs w:val="18"/>
        </w:rPr>
      </w:pPr>
      <w:r w:rsidRPr="001D138E">
        <w:rPr>
          <w:rFonts w:asciiTheme="minorEastAsia" w:eastAsiaTheme="minorEastAsia" w:hAnsiTheme="minorEastAsia" w:cs="Consolas"/>
          <w:color w:val="000000"/>
          <w:sz w:val="18"/>
          <w:szCs w:val="18"/>
        </w:rPr>
        <w:t>]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800000"/>
          <w:sz w:val="18"/>
          <w:szCs w:val="18"/>
        </w:rPr>
        <w:t>&lt;template&gt;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Fonts w:ascii="Consolas" w:hAnsi="Consolas" w:cs="Consolas"/>
          <w:color w:val="800000"/>
          <w:sz w:val="18"/>
          <w:szCs w:val="18"/>
        </w:rPr>
        <w:t>&lt;div&gt;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&lt;h3&gt;</w:t>
      </w:r>
      <w:r>
        <w:rPr>
          <w:rFonts w:ascii="Consolas" w:hAnsi="Consolas" w:cs="Consolas"/>
          <w:color w:val="000000"/>
          <w:sz w:val="18"/>
          <w:szCs w:val="18"/>
        </w:rPr>
        <w:t>div</w:t>
      </w:r>
      <w:r>
        <w:rPr>
          <w:rFonts w:ascii="Consolas" w:hAnsi="Consolas" w:cs="Consolas"/>
          <w:color w:val="000000"/>
          <w:sz w:val="18"/>
          <w:szCs w:val="18"/>
        </w:rPr>
        <w:t>默认是垂直方向排列的</w:t>
      </w:r>
      <w:r>
        <w:rPr>
          <w:rFonts w:ascii="Consolas" w:hAnsi="Consolas" w:cs="Consolas"/>
          <w:color w:val="800000"/>
          <w:sz w:val="18"/>
          <w:szCs w:val="18"/>
        </w:rPr>
        <w:t>&lt;/h3&gt;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#d0d0d0;height: 250px;"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#D9006C;height: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1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#FF8F59;height: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2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rgb(82, 76, 76);height: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3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#AD5A5A;height: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4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&lt;h3&gt;</w:t>
      </w:r>
      <w:r>
        <w:rPr>
          <w:rFonts w:ascii="Consolas" w:hAnsi="Consolas" w:cs="Consolas"/>
          <w:color w:val="000000"/>
          <w:sz w:val="18"/>
          <w:szCs w:val="18"/>
        </w:rPr>
        <w:t>盒子模型默认是水平方向排列</w:t>
      </w:r>
      <w:r>
        <w:rPr>
          <w:rFonts w:ascii="Consolas" w:hAnsi="Consolas" w:cs="Consolas"/>
          <w:color w:val="800000"/>
          <w:sz w:val="18"/>
          <w:szCs w:val="18"/>
        </w:rPr>
        <w:t>&lt;/h3&gt;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#d0d0d0;height: 250px;display: flex;"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#D9006C;height: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1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#FF8F59;height: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2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rgb(82, 76, 76);height: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3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#AD5A5A;height: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4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&lt;h3&gt;</w:t>
      </w:r>
      <w:r>
        <w:rPr>
          <w:rFonts w:ascii="Consolas" w:hAnsi="Consolas" w:cs="Consolas"/>
          <w:color w:val="000000"/>
          <w:sz w:val="18"/>
          <w:szCs w:val="18"/>
        </w:rPr>
        <w:t>盒子模型默认是水平方向排列</w:t>
      </w:r>
      <w:r>
        <w:rPr>
          <w:rFonts w:ascii="Consolas" w:hAnsi="Consolas" w:cs="Consolas"/>
          <w:color w:val="000000"/>
          <w:sz w:val="18"/>
          <w:szCs w:val="18"/>
        </w:rPr>
        <w:t>flex-direction: row</w:t>
      </w:r>
      <w:r>
        <w:rPr>
          <w:rFonts w:ascii="Consolas" w:hAnsi="Consolas" w:cs="Consolas"/>
          <w:color w:val="800000"/>
          <w:sz w:val="18"/>
          <w:szCs w:val="18"/>
        </w:rPr>
        <w:t>&lt;/h3&gt;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#d0d0d0;height: 250px;display: flex; flex-direction: row;"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#D9006C;height: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1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#FF8F59;height: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2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rgb(82, 76, 76);height: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3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#AD5A5A;height: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4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&lt;h3&gt;</w:t>
      </w:r>
      <w:r>
        <w:rPr>
          <w:rFonts w:ascii="Consolas" w:hAnsi="Consolas" w:cs="Consolas"/>
          <w:color w:val="000000"/>
          <w:sz w:val="18"/>
          <w:szCs w:val="18"/>
        </w:rPr>
        <w:t>盒子模型从右到左排列</w:t>
      </w:r>
      <w:r>
        <w:rPr>
          <w:rFonts w:ascii="Consolas" w:hAnsi="Consolas" w:cs="Consolas"/>
          <w:color w:val="000000"/>
          <w:sz w:val="18"/>
          <w:szCs w:val="18"/>
        </w:rPr>
        <w:t>flex-direction: row-reverse</w:t>
      </w:r>
      <w:r>
        <w:rPr>
          <w:rFonts w:ascii="Consolas" w:hAnsi="Consolas" w:cs="Consolas"/>
          <w:color w:val="800000"/>
          <w:sz w:val="18"/>
          <w:szCs w:val="18"/>
        </w:rPr>
        <w:t>&lt;/h3&gt;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#d0d0d0;height: 250px;display: flex; flex-direction: row-reverse;"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#D9006C;height: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1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#FF8F59;height: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2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rgb(82, 76, 76);height: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3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#AD5A5A;height: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4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</w:t>
      </w:r>
      <w:r>
        <w:rPr>
          <w:rFonts w:ascii="Consolas" w:hAnsi="Consolas" w:cs="Consolas"/>
          <w:color w:val="800000"/>
          <w:sz w:val="18"/>
          <w:szCs w:val="18"/>
        </w:rPr>
        <w:t>&lt;h3&gt;</w:t>
      </w:r>
      <w:r>
        <w:rPr>
          <w:rFonts w:ascii="Consolas" w:hAnsi="Consolas" w:cs="Consolas"/>
          <w:color w:val="000000"/>
          <w:sz w:val="18"/>
          <w:szCs w:val="18"/>
        </w:rPr>
        <w:t>盒子模型默认是垂直方向排列</w:t>
      </w:r>
      <w:r>
        <w:rPr>
          <w:rFonts w:ascii="Consolas" w:hAnsi="Consolas" w:cs="Consolas"/>
          <w:color w:val="800000"/>
          <w:sz w:val="18"/>
          <w:szCs w:val="18"/>
        </w:rPr>
        <w:t>&lt;/h3&gt;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#d0d0d0;height: 250px;display: flex; flex-direction: column;"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#D9006C;height: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1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#FF8F59;height: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2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rgb(82, 76, 76);height: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3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#AD5A5A;height: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4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&lt;h3&gt;</w:t>
      </w:r>
      <w:r>
        <w:rPr>
          <w:rFonts w:ascii="Consolas" w:hAnsi="Consolas" w:cs="Consolas"/>
          <w:color w:val="000000"/>
          <w:sz w:val="18"/>
          <w:szCs w:val="18"/>
        </w:rPr>
        <w:t>盒子模型默认是垂直方向排列反转</w:t>
      </w:r>
      <w:r>
        <w:rPr>
          <w:rFonts w:ascii="Consolas" w:hAnsi="Consolas" w:cs="Consolas"/>
          <w:color w:val="800000"/>
          <w:sz w:val="18"/>
          <w:szCs w:val="18"/>
        </w:rPr>
        <w:t>&lt;/h3&gt;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#d0d0d0;height: 250px;display: flex; flex-direction: column-reverse;"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#D9006C;height: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1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#FF8F59;height: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2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rgb(82, 76, 76);height: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3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#AD5A5A;height: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4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&lt;h3&gt;</w:t>
      </w:r>
      <w:r>
        <w:rPr>
          <w:rFonts w:ascii="Consolas" w:hAnsi="Consolas" w:cs="Consolas"/>
          <w:color w:val="000000"/>
          <w:sz w:val="18"/>
          <w:szCs w:val="18"/>
        </w:rPr>
        <w:t>盒子模型右对齐方式</w:t>
      </w:r>
      <w:r>
        <w:rPr>
          <w:rFonts w:ascii="Consolas" w:hAnsi="Consolas" w:cs="Consolas"/>
          <w:color w:val="800000"/>
          <w:sz w:val="18"/>
          <w:szCs w:val="18"/>
        </w:rPr>
        <w:t>&lt;/h3&gt;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#d0d0d0;height: 250px;display: flex; justify-content: flex-end;"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#D9006C;height: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1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#FF8F59;height: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2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rgb(82, 76, 76);height: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3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#AD5A5A;height: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4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&lt;h3&gt;</w:t>
      </w:r>
      <w:r>
        <w:rPr>
          <w:rFonts w:ascii="Consolas" w:hAnsi="Consolas" w:cs="Consolas"/>
          <w:color w:val="000000"/>
          <w:sz w:val="18"/>
          <w:szCs w:val="18"/>
        </w:rPr>
        <w:t>盒子模型中间对齐方式</w:t>
      </w:r>
      <w:r>
        <w:rPr>
          <w:rFonts w:ascii="Consolas" w:hAnsi="Consolas" w:cs="Consolas"/>
          <w:color w:val="800000"/>
          <w:sz w:val="18"/>
          <w:szCs w:val="18"/>
        </w:rPr>
        <w:t>&lt;/h3&gt;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#d0d0d0;height: 250px;display: flex; justify-content: center;"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#D9006C;height: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1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#FF8F59;height: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2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rgb(82, 76, 76);height: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3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#AD5A5A;height: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4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&lt;h3&gt;</w:t>
      </w:r>
      <w:r>
        <w:rPr>
          <w:rFonts w:ascii="Consolas" w:hAnsi="Consolas" w:cs="Consolas"/>
          <w:color w:val="000000"/>
          <w:sz w:val="18"/>
          <w:szCs w:val="18"/>
        </w:rPr>
        <w:t>盒子模型左对齐方式</w:t>
      </w:r>
      <w:r>
        <w:rPr>
          <w:rFonts w:ascii="Consolas" w:hAnsi="Consolas" w:cs="Consolas"/>
          <w:color w:val="800000"/>
          <w:sz w:val="18"/>
          <w:szCs w:val="18"/>
        </w:rPr>
        <w:t>&lt;/h3&gt;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#d0d0d0;height: 250px;display: flex; justify-content: flex-start;"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#D9006C;height: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1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#FF8F59;height: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2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rgb(82, 76, 76);height: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3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#AD5A5A;height: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4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&lt;h3&gt;</w:t>
      </w:r>
      <w:r>
        <w:rPr>
          <w:rFonts w:ascii="Consolas" w:hAnsi="Consolas" w:cs="Consolas"/>
          <w:color w:val="000000"/>
          <w:sz w:val="18"/>
          <w:szCs w:val="18"/>
        </w:rPr>
        <w:t>盒子模型两边对齐方式</w:t>
      </w:r>
      <w:r>
        <w:rPr>
          <w:rFonts w:ascii="Consolas" w:hAnsi="Consolas" w:cs="Consolas"/>
          <w:color w:val="800000"/>
          <w:sz w:val="18"/>
          <w:szCs w:val="18"/>
        </w:rPr>
        <w:t>&lt;/h3&gt;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#d0d0d0;height: 250px;display: flex; justify-content: space-between;"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#D9006C;height: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1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#FF8F59;height: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2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rgb(82, 76, 76);height: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3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#AD5A5A;height: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4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&lt;h3&gt;</w:t>
      </w:r>
      <w:r>
        <w:rPr>
          <w:rFonts w:ascii="Consolas" w:hAnsi="Consolas" w:cs="Consolas"/>
          <w:color w:val="000000"/>
          <w:sz w:val="18"/>
          <w:szCs w:val="18"/>
        </w:rPr>
        <w:t>盒子模型两边</w:t>
      </w:r>
      <w:r>
        <w:rPr>
          <w:rFonts w:ascii="Consolas" w:hAnsi="Consolas" w:cs="Consolas"/>
          <w:color w:val="000000"/>
          <w:sz w:val="18"/>
          <w:szCs w:val="18"/>
        </w:rPr>
        <w:t>around</w:t>
      </w:r>
      <w:r>
        <w:rPr>
          <w:rFonts w:ascii="Consolas" w:hAnsi="Consolas" w:cs="Consolas"/>
          <w:color w:val="000000"/>
          <w:sz w:val="18"/>
          <w:szCs w:val="18"/>
        </w:rPr>
        <w:t>对齐方式</w:t>
      </w:r>
      <w:r>
        <w:rPr>
          <w:rFonts w:ascii="Consolas" w:hAnsi="Consolas" w:cs="Consolas"/>
          <w:color w:val="800000"/>
          <w:sz w:val="18"/>
          <w:szCs w:val="18"/>
        </w:rPr>
        <w:t>&lt;/h3&gt;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#d0d0d0;height: 250px;display: flex; justify-content: space-around;"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#D9006C;height: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1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#FF8F59;height: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2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rgb(82, 76, 76);height: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3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#AD5A5A;height: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4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&lt;h3&gt;</w:t>
      </w:r>
      <w:r>
        <w:rPr>
          <w:rFonts w:ascii="Consolas" w:hAnsi="Consolas" w:cs="Consolas"/>
          <w:color w:val="000000"/>
          <w:sz w:val="18"/>
          <w:szCs w:val="18"/>
        </w:rPr>
        <w:t>盒子模型交叉轴起点对齐方式</w:t>
      </w:r>
      <w:r>
        <w:rPr>
          <w:rFonts w:ascii="Consolas" w:hAnsi="Consolas" w:cs="Consolas"/>
          <w:color w:val="800000"/>
          <w:sz w:val="18"/>
          <w:szCs w:val="18"/>
        </w:rPr>
        <w:t>&lt;/h3&gt;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#d0d0d0;height: 250px;display: flex; align-items: flex-start;"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#D9006C;height: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1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#FF8F59;height: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2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rgb(82, 76, 76);height: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3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#AD5A5A;height: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4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&lt;h3&gt;</w:t>
      </w:r>
      <w:r>
        <w:rPr>
          <w:rFonts w:ascii="Consolas" w:hAnsi="Consolas" w:cs="Consolas"/>
          <w:color w:val="000000"/>
          <w:sz w:val="18"/>
          <w:szCs w:val="18"/>
        </w:rPr>
        <w:t>盒子模型交叉轴居中对齐方式</w:t>
      </w:r>
      <w:r>
        <w:rPr>
          <w:rFonts w:ascii="Consolas" w:hAnsi="Consolas" w:cs="Consolas"/>
          <w:color w:val="800000"/>
          <w:sz w:val="18"/>
          <w:szCs w:val="18"/>
        </w:rPr>
        <w:t>&lt;/h3&gt;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#d0d0d0;height: 250px;display: flex; align-items: center;"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#D9006C;height: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1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#FF8F59;height: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2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rgb(82, 76, 76);height: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3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#AD5A5A;height: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4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&lt;h3&gt;</w:t>
      </w:r>
      <w:r>
        <w:rPr>
          <w:rFonts w:ascii="Consolas" w:hAnsi="Consolas" w:cs="Consolas"/>
          <w:color w:val="000000"/>
          <w:sz w:val="18"/>
          <w:szCs w:val="18"/>
        </w:rPr>
        <w:t>盒子模型交叉轴尾部对齐方式</w:t>
      </w:r>
      <w:r>
        <w:rPr>
          <w:rFonts w:ascii="Consolas" w:hAnsi="Consolas" w:cs="Consolas"/>
          <w:color w:val="800000"/>
          <w:sz w:val="18"/>
          <w:szCs w:val="18"/>
        </w:rPr>
        <w:t>&lt;/h3&gt;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#d0d0d0;height: 250px;display: flex; align-items:flex-end;"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#D9006C;height: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1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#FF8F59;height: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2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rgb(82, 76, 76);height: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3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#AD5A5A;height: 50px;width: 50px;"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4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&lt;h3&gt;</w:t>
      </w:r>
      <w:r>
        <w:rPr>
          <w:rFonts w:ascii="Consolas" w:hAnsi="Consolas" w:cs="Consolas"/>
          <w:color w:val="000000"/>
          <w:sz w:val="18"/>
          <w:szCs w:val="18"/>
        </w:rPr>
        <w:t>盒子模型平分</w:t>
      </w:r>
      <w:r>
        <w:rPr>
          <w:rFonts w:ascii="Consolas" w:hAnsi="Consolas" w:cs="Consolas"/>
          <w:color w:val="800000"/>
          <w:sz w:val="18"/>
          <w:szCs w:val="18"/>
        </w:rPr>
        <w:t>&lt;/h3&gt;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#d0d0d0;height: 250px;display: flex;"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#D9006C;height: 50px;width: 50px; flex-grow: 1;"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1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#FF8F59;height: 50px;width: 50px; flex-grow: 1"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2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rgb(82, 76, 76);height: 50px;width: 50px; flex-grow: 1"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3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"background-color: #AD5A5A;height: 50px;width: 50px; flex-grow: 1"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4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800000"/>
          <w:sz w:val="18"/>
          <w:szCs w:val="18"/>
        </w:rPr>
        <w:t>&lt;/template&gt;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800000"/>
          <w:sz w:val="18"/>
          <w:szCs w:val="18"/>
        </w:rPr>
        <w:t>&lt;script&gt;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FF"/>
          <w:sz w:val="18"/>
          <w:szCs w:val="18"/>
        </w:rPr>
        <w:t>export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0000FF"/>
          <w:sz w:val="18"/>
          <w:szCs w:val="18"/>
        </w:rPr>
        <w:t>default</w:t>
      </w:r>
      <w:r>
        <w:rPr>
          <w:rFonts w:ascii="Consolas" w:hAnsi="Consolas" w:cs="Consolas"/>
          <w:color w:val="000000"/>
          <w:sz w:val="18"/>
          <w:szCs w:val="18"/>
        </w:rPr>
        <w:t> {};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800000"/>
          <w:sz w:val="18"/>
          <w:szCs w:val="18"/>
        </w:rPr>
        <w:t>&lt;/script&gt;</w:t>
      </w:r>
    </w:p>
    <w:p w:rsid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800000"/>
          <w:sz w:val="18"/>
          <w:szCs w:val="18"/>
        </w:rPr>
        <w:t>&lt;style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lang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"scss"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scoped</w:t>
      </w:r>
      <w:r>
        <w:rPr>
          <w:rFonts w:ascii="Consolas" w:hAnsi="Consolas" w:cs="Consolas"/>
          <w:color w:val="800000"/>
          <w:sz w:val="18"/>
          <w:szCs w:val="18"/>
        </w:rPr>
        <w:t>&gt;</w:t>
      </w:r>
    </w:p>
    <w:p w:rsidR="00DA5E8B" w:rsidRPr="00A80131" w:rsidRDefault="00A80131" w:rsidP="00A80131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800000"/>
          <w:sz w:val="18"/>
          <w:szCs w:val="18"/>
        </w:rPr>
        <w:t>&lt;/style&gt;</w:t>
      </w:r>
    </w:p>
    <w:p w:rsidR="004B2763" w:rsidRDefault="005E4097" w:rsidP="00A42C90">
      <w:pPr>
        <w:spacing w:line="360" w:lineRule="auto"/>
        <w:jc w:val="center"/>
        <w:rPr>
          <w:rFonts w:asciiTheme="majorEastAsia" w:eastAsiaTheme="majorEastAsia" w:hAnsiTheme="majorEastAsia"/>
          <w:b/>
          <w:color w:val="333333"/>
          <w:sz w:val="28"/>
          <w:szCs w:val="28"/>
        </w:rPr>
      </w:pPr>
      <w:r w:rsidRPr="004F220F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第0</w:t>
      </w:r>
      <w:r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6</w:t>
      </w:r>
      <w:r w:rsidRPr="004F220F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 xml:space="preserve">讲 </w:t>
      </w:r>
      <w:r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登录页面布局</w:t>
      </w:r>
    </w:p>
    <w:p w:rsidR="004B2763" w:rsidRPr="009B5B13" w:rsidRDefault="004B2763" w:rsidP="00A42C90">
      <w:pPr>
        <w:spacing w:line="360" w:lineRule="auto"/>
        <w:rPr>
          <w:rFonts w:asciiTheme="majorEastAsia" w:eastAsiaTheme="majorEastAsia" w:hAnsiTheme="majorEastAsia"/>
          <w:b/>
          <w:szCs w:val="21"/>
        </w:rPr>
      </w:pPr>
      <w:r w:rsidRPr="009B5B13">
        <w:rPr>
          <w:rFonts w:asciiTheme="minorEastAsia" w:hAnsiTheme="minorEastAsia" w:hint="eastAsia"/>
          <w:w w:val="105"/>
          <w:szCs w:val="21"/>
        </w:rPr>
        <w:t>1、</w:t>
      </w:r>
      <w:r w:rsidRPr="009B5B13">
        <w:rPr>
          <w:rFonts w:asciiTheme="minorEastAsia" w:hAnsiTheme="minorEastAsia"/>
          <w:w w:val="105"/>
          <w:szCs w:val="21"/>
        </w:rPr>
        <w:t>设置public下面index.html高度100%</w:t>
      </w:r>
      <w:r w:rsidRPr="009B5B13">
        <w:rPr>
          <w:rFonts w:asciiTheme="minorEastAsia" w:hAnsiTheme="minorEastAsia"/>
          <w:spacing w:val="-2"/>
          <w:w w:val="105"/>
          <w:szCs w:val="21"/>
        </w:rPr>
        <w:t xml:space="preserve"> ,内边距、外边距为 </w:t>
      </w:r>
      <w:r w:rsidRPr="009B5B13">
        <w:rPr>
          <w:rFonts w:asciiTheme="minorEastAsia" w:hAnsiTheme="minorEastAsia"/>
          <w:w w:val="105"/>
          <w:szCs w:val="21"/>
        </w:rPr>
        <w:t>0</w:t>
      </w:r>
    </w:p>
    <w:p w:rsidR="004B2763" w:rsidRPr="004B2763" w:rsidRDefault="004B2763" w:rsidP="004B2763">
      <w:pPr>
        <w:shd w:val="clear" w:color="auto" w:fill="1E1E1E"/>
        <w:spacing w:line="190" w:lineRule="atLeast"/>
        <w:rPr>
          <w:rFonts w:ascii="Consolas" w:hAnsi="Consolas" w:cs="Consolas"/>
          <w:color w:val="D4D4D4"/>
          <w:sz w:val="18"/>
          <w:szCs w:val="18"/>
        </w:rPr>
      </w:pPr>
      <w:r w:rsidRPr="004B2763">
        <w:rPr>
          <w:rFonts w:ascii="Consolas" w:hAnsi="Consolas" w:cs="Consolas"/>
          <w:color w:val="808080"/>
          <w:sz w:val="18"/>
          <w:szCs w:val="18"/>
        </w:rPr>
        <w:t>&lt;</w:t>
      </w:r>
      <w:r w:rsidRPr="004B2763">
        <w:rPr>
          <w:rFonts w:ascii="Consolas" w:hAnsi="Consolas" w:cs="Consolas"/>
          <w:color w:val="569CD6"/>
          <w:sz w:val="18"/>
          <w:szCs w:val="18"/>
        </w:rPr>
        <w:t>style</w:t>
      </w:r>
      <w:r w:rsidRPr="004B2763">
        <w:rPr>
          <w:rFonts w:ascii="Consolas" w:hAnsi="Consolas" w:cs="Consolas"/>
          <w:color w:val="808080"/>
          <w:sz w:val="18"/>
          <w:szCs w:val="18"/>
        </w:rPr>
        <w:t>&gt;</w:t>
      </w:r>
    </w:p>
    <w:p w:rsidR="004B2763" w:rsidRPr="004B2763" w:rsidRDefault="004B2763" w:rsidP="004B2763">
      <w:pPr>
        <w:shd w:val="clear" w:color="auto" w:fill="1E1E1E"/>
        <w:spacing w:line="190" w:lineRule="atLeast"/>
        <w:rPr>
          <w:rFonts w:ascii="Consolas" w:hAnsi="Consolas" w:cs="Consolas"/>
          <w:color w:val="D4D4D4"/>
          <w:sz w:val="18"/>
          <w:szCs w:val="18"/>
        </w:rPr>
      </w:pPr>
      <w:r w:rsidRPr="004B2763">
        <w:rPr>
          <w:rFonts w:ascii="Consolas" w:hAnsi="Consolas" w:cs="Consolas"/>
          <w:color w:val="D4D4D4"/>
          <w:sz w:val="18"/>
          <w:szCs w:val="18"/>
        </w:rPr>
        <w:t>  </w:t>
      </w:r>
      <w:r w:rsidRPr="004B2763">
        <w:rPr>
          <w:rFonts w:ascii="Consolas" w:hAnsi="Consolas" w:cs="Consolas"/>
          <w:color w:val="D7BA7D"/>
          <w:sz w:val="18"/>
          <w:szCs w:val="18"/>
        </w:rPr>
        <w:t>html</w:t>
      </w:r>
      <w:r w:rsidRPr="004B2763">
        <w:rPr>
          <w:rFonts w:ascii="Consolas" w:hAnsi="Consolas" w:cs="Consolas"/>
          <w:color w:val="D4D4D4"/>
          <w:sz w:val="18"/>
          <w:szCs w:val="18"/>
        </w:rPr>
        <w:t>,</w:t>
      </w:r>
      <w:r w:rsidRPr="004B2763">
        <w:rPr>
          <w:rFonts w:ascii="Consolas" w:hAnsi="Consolas" w:cs="Consolas"/>
          <w:color w:val="D7BA7D"/>
          <w:sz w:val="18"/>
          <w:szCs w:val="18"/>
        </w:rPr>
        <w:t>body</w:t>
      </w:r>
      <w:r w:rsidRPr="004B2763">
        <w:rPr>
          <w:rFonts w:ascii="Consolas" w:hAnsi="Consolas" w:cs="Consolas"/>
          <w:color w:val="D4D4D4"/>
          <w:sz w:val="18"/>
          <w:szCs w:val="18"/>
        </w:rPr>
        <w:t>{</w:t>
      </w:r>
    </w:p>
    <w:p w:rsidR="004B2763" w:rsidRPr="004B2763" w:rsidRDefault="004B2763" w:rsidP="004B2763">
      <w:pPr>
        <w:shd w:val="clear" w:color="auto" w:fill="1E1E1E"/>
        <w:spacing w:line="190" w:lineRule="atLeast"/>
        <w:rPr>
          <w:rFonts w:ascii="Consolas" w:hAnsi="Consolas" w:cs="Consolas"/>
          <w:color w:val="D4D4D4"/>
          <w:sz w:val="18"/>
          <w:szCs w:val="18"/>
        </w:rPr>
      </w:pPr>
      <w:r w:rsidRPr="004B2763">
        <w:rPr>
          <w:rFonts w:ascii="Consolas" w:hAnsi="Consolas" w:cs="Consolas"/>
          <w:color w:val="D4D4D4"/>
          <w:sz w:val="18"/>
          <w:szCs w:val="18"/>
        </w:rPr>
        <w:t>    </w:t>
      </w:r>
      <w:r w:rsidRPr="004B2763">
        <w:rPr>
          <w:rFonts w:ascii="Consolas" w:hAnsi="Consolas" w:cs="Consolas"/>
          <w:color w:val="9CDCFE"/>
          <w:sz w:val="18"/>
          <w:szCs w:val="18"/>
        </w:rPr>
        <w:t>height</w:t>
      </w:r>
      <w:r w:rsidRPr="004B2763">
        <w:rPr>
          <w:rFonts w:ascii="Consolas" w:hAnsi="Consolas" w:cs="Consolas"/>
          <w:color w:val="D4D4D4"/>
          <w:sz w:val="18"/>
          <w:szCs w:val="18"/>
        </w:rPr>
        <w:t>: </w:t>
      </w:r>
      <w:r w:rsidRPr="004B2763">
        <w:rPr>
          <w:rFonts w:ascii="Consolas" w:hAnsi="Consolas" w:cs="Consolas"/>
          <w:color w:val="B5CEA8"/>
          <w:sz w:val="18"/>
          <w:szCs w:val="18"/>
        </w:rPr>
        <w:t>100%</w:t>
      </w:r>
      <w:r w:rsidRPr="004B2763">
        <w:rPr>
          <w:rFonts w:ascii="Consolas" w:hAnsi="Consolas" w:cs="Consolas"/>
          <w:color w:val="D4D4D4"/>
          <w:sz w:val="18"/>
          <w:szCs w:val="18"/>
        </w:rPr>
        <w:t>;</w:t>
      </w:r>
    </w:p>
    <w:p w:rsidR="004B2763" w:rsidRPr="004B2763" w:rsidRDefault="004B2763" w:rsidP="004B2763">
      <w:pPr>
        <w:shd w:val="clear" w:color="auto" w:fill="1E1E1E"/>
        <w:spacing w:line="190" w:lineRule="atLeast"/>
        <w:rPr>
          <w:rFonts w:ascii="Consolas" w:hAnsi="Consolas" w:cs="Consolas"/>
          <w:color w:val="D4D4D4"/>
          <w:sz w:val="18"/>
          <w:szCs w:val="18"/>
        </w:rPr>
      </w:pPr>
      <w:r w:rsidRPr="004B2763">
        <w:rPr>
          <w:rFonts w:ascii="Consolas" w:hAnsi="Consolas" w:cs="Consolas"/>
          <w:color w:val="D4D4D4"/>
          <w:sz w:val="18"/>
          <w:szCs w:val="18"/>
        </w:rPr>
        <w:t>    </w:t>
      </w:r>
      <w:r w:rsidRPr="004B2763">
        <w:rPr>
          <w:rFonts w:ascii="Consolas" w:hAnsi="Consolas" w:cs="Consolas"/>
          <w:color w:val="9CDCFE"/>
          <w:sz w:val="18"/>
          <w:szCs w:val="18"/>
        </w:rPr>
        <w:t>margin</w:t>
      </w:r>
      <w:r w:rsidRPr="004B2763">
        <w:rPr>
          <w:rFonts w:ascii="Consolas" w:hAnsi="Consolas" w:cs="Consolas"/>
          <w:color w:val="D4D4D4"/>
          <w:sz w:val="18"/>
          <w:szCs w:val="18"/>
        </w:rPr>
        <w:t>: </w:t>
      </w:r>
      <w:r w:rsidRPr="004B2763">
        <w:rPr>
          <w:rFonts w:ascii="Consolas" w:hAnsi="Consolas" w:cs="Consolas"/>
          <w:color w:val="B5CEA8"/>
          <w:sz w:val="18"/>
          <w:szCs w:val="18"/>
        </w:rPr>
        <w:t>0</w:t>
      </w:r>
      <w:r w:rsidRPr="004B2763">
        <w:rPr>
          <w:rFonts w:ascii="Consolas" w:hAnsi="Consolas" w:cs="Consolas"/>
          <w:color w:val="D4D4D4"/>
          <w:sz w:val="18"/>
          <w:szCs w:val="18"/>
        </w:rPr>
        <w:t>;</w:t>
      </w:r>
    </w:p>
    <w:p w:rsidR="004B2763" w:rsidRPr="004B2763" w:rsidRDefault="004B2763" w:rsidP="004B2763">
      <w:pPr>
        <w:shd w:val="clear" w:color="auto" w:fill="1E1E1E"/>
        <w:spacing w:line="190" w:lineRule="atLeast"/>
        <w:rPr>
          <w:rFonts w:ascii="Consolas" w:hAnsi="Consolas" w:cs="Consolas"/>
          <w:color w:val="D4D4D4"/>
          <w:sz w:val="18"/>
          <w:szCs w:val="18"/>
        </w:rPr>
      </w:pPr>
      <w:r w:rsidRPr="004B2763">
        <w:rPr>
          <w:rFonts w:ascii="Consolas" w:hAnsi="Consolas" w:cs="Consolas"/>
          <w:color w:val="D4D4D4"/>
          <w:sz w:val="18"/>
          <w:szCs w:val="18"/>
        </w:rPr>
        <w:t>    </w:t>
      </w:r>
      <w:r w:rsidRPr="004B2763">
        <w:rPr>
          <w:rFonts w:ascii="Consolas" w:hAnsi="Consolas" w:cs="Consolas"/>
          <w:color w:val="9CDCFE"/>
          <w:sz w:val="18"/>
          <w:szCs w:val="18"/>
        </w:rPr>
        <w:t>padding</w:t>
      </w:r>
      <w:r w:rsidRPr="004B2763">
        <w:rPr>
          <w:rFonts w:ascii="Consolas" w:hAnsi="Consolas" w:cs="Consolas"/>
          <w:color w:val="D4D4D4"/>
          <w:sz w:val="18"/>
          <w:szCs w:val="18"/>
        </w:rPr>
        <w:t>: </w:t>
      </w:r>
      <w:r w:rsidRPr="004B2763">
        <w:rPr>
          <w:rFonts w:ascii="Consolas" w:hAnsi="Consolas" w:cs="Consolas"/>
          <w:color w:val="B5CEA8"/>
          <w:sz w:val="18"/>
          <w:szCs w:val="18"/>
        </w:rPr>
        <w:t>0</w:t>
      </w:r>
      <w:r w:rsidRPr="004B2763">
        <w:rPr>
          <w:rFonts w:ascii="Consolas" w:hAnsi="Consolas" w:cs="Consolas"/>
          <w:color w:val="D4D4D4"/>
          <w:sz w:val="18"/>
          <w:szCs w:val="18"/>
        </w:rPr>
        <w:t>;</w:t>
      </w:r>
    </w:p>
    <w:p w:rsidR="004B2763" w:rsidRPr="004B2763" w:rsidRDefault="004B2763" w:rsidP="004B2763">
      <w:pPr>
        <w:shd w:val="clear" w:color="auto" w:fill="1E1E1E"/>
        <w:spacing w:line="190" w:lineRule="atLeast"/>
        <w:rPr>
          <w:rFonts w:ascii="Consolas" w:hAnsi="Consolas" w:cs="Consolas"/>
          <w:color w:val="D4D4D4"/>
          <w:sz w:val="18"/>
          <w:szCs w:val="18"/>
        </w:rPr>
      </w:pPr>
      <w:r w:rsidRPr="004B2763">
        <w:rPr>
          <w:rFonts w:ascii="Consolas" w:hAnsi="Consolas" w:cs="Consolas"/>
          <w:color w:val="D4D4D4"/>
          <w:sz w:val="18"/>
          <w:szCs w:val="18"/>
        </w:rPr>
        <w:t>  }</w:t>
      </w:r>
    </w:p>
    <w:p w:rsidR="004B2763" w:rsidRPr="004B2763" w:rsidRDefault="004B2763" w:rsidP="004B2763">
      <w:pPr>
        <w:shd w:val="clear" w:color="auto" w:fill="1E1E1E"/>
        <w:spacing w:line="190" w:lineRule="atLeast"/>
        <w:rPr>
          <w:rFonts w:ascii="Consolas" w:hAnsi="Consolas" w:cs="Consolas"/>
          <w:color w:val="D4D4D4"/>
          <w:sz w:val="18"/>
          <w:szCs w:val="18"/>
        </w:rPr>
      </w:pPr>
      <w:r w:rsidRPr="004B2763">
        <w:rPr>
          <w:rFonts w:ascii="Consolas" w:hAnsi="Consolas" w:cs="Consolas"/>
          <w:color w:val="808080"/>
          <w:sz w:val="18"/>
          <w:szCs w:val="18"/>
        </w:rPr>
        <w:t>&lt;/</w:t>
      </w:r>
      <w:r w:rsidRPr="004B2763">
        <w:rPr>
          <w:rFonts w:ascii="Consolas" w:hAnsi="Consolas" w:cs="Consolas"/>
          <w:color w:val="569CD6"/>
          <w:sz w:val="18"/>
          <w:szCs w:val="18"/>
        </w:rPr>
        <w:t>style</w:t>
      </w:r>
      <w:r w:rsidRPr="004B2763">
        <w:rPr>
          <w:rFonts w:ascii="Consolas" w:hAnsi="Consolas" w:cs="Consolas"/>
          <w:color w:val="808080"/>
          <w:sz w:val="18"/>
          <w:szCs w:val="18"/>
        </w:rPr>
        <w:t>&gt;</w:t>
      </w:r>
    </w:p>
    <w:p w:rsidR="005E4097" w:rsidRDefault="009B5B13" w:rsidP="002B3E2E">
      <w:pPr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9B5B13">
        <w:rPr>
          <w:rFonts w:asciiTheme="minorEastAsia" w:hAnsiTheme="minorEastAsia" w:hint="eastAsia"/>
          <w:color w:val="333333"/>
          <w:w w:val="105"/>
          <w:szCs w:val="21"/>
        </w:rPr>
        <w:t>2、设置</w:t>
      </w:r>
      <w:r w:rsidRPr="009B5B13">
        <w:rPr>
          <w:rFonts w:asciiTheme="minorEastAsia" w:hAnsiTheme="minorEastAsia"/>
          <w:color w:val="333333"/>
          <w:w w:val="105"/>
          <w:szCs w:val="21"/>
        </w:rPr>
        <w:t>home.vue</w:t>
      </w:r>
      <w:r w:rsidRPr="009B5B13">
        <w:rPr>
          <w:rFonts w:asciiTheme="minorEastAsia" w:hAnsiTheme="minorEastAsia" w:hint="eastAsia"/>
          <w:color w:val="333333"/>
          <w:w w:val="105"/>
          <w:szCs w:val="21"/>
        </w:rPr>
        <w:t>、</w:t>
      </w:r>
      <w:r w:rsidRPr="009B5B13">
        <w:rPr>
          <w:rFonts w:asciiTheme="minorEastAsia" w:hAnsiTheme="minorEastAsia"/>
          <w:color w:val="333333"/>
          <w:w w:val="105"/>
          <w:szCs w:val="21"/>
        </w:rPr>
        <w:t>app.vue</w:t>
      </w:r>
      <w:r w:rsidRPr="009B5B13">
        <w:rPr>
          <w:rFonts w:asciiTheme="minorEastAsia" w:hAnsiTheme="minorEastAsia" w:hint="eastAsia"/>
          <w:color w:val="333333"/>
          <w:w w:val="105"/>
          <w:szCs w:val="21"/>
        </w:rPr>
        <w:t xml:space="preserve">高度为 </w:t>
      </w:r>
      <w:r w:rsidRPr="009B5B13">
        <w:rPr>
          <w:rFonts w:asciiTheme="minorEastAsia" w:hAnsiTheme="minorEastAsia"/>
          <w:color w:val="333333"/>
          <w:w w:val="105"/>
          <w:szCs w:val="21"/>
        </w:rPr>
        <w:t>100%</w:t>
      </w:r>
      <w:r w:rsidR="0028070F">
        <w:rPr>
          <w:rFonts w:asciiTheme="minorEastAsia" w:hAnsiTheme="minorEastAsia" w:hint="eastAsia"/>
          <w:color w:val="333333"/>
          <w:w w:val="105"/>
          <w:szCs w:val="21"/>
        </w:rPr>
        <w:t>：</w:t>
      </w:r>
    </w:p>
    <w:p w:rsidR="0028070F" w:rsidRDefault="0028070F" w:rsidP="002B3E2E">
      <w:pPr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9B5B13">
        <w:rPr>
          <w:rFonts w:asciiTheme="minorEastAsia" w:hAnsiTheme="minorEastAsia"/>
          <w:color w:val="333333"/>
          <w:w w:val="105"/>
          <w:szCs w:val="21"/>
        </w:rPr>
        <w:t>home.vue</w:t>
      </w:r>
    </w:p>
    <w:p w:rsidR="0028070F" w:rsidRPr="0028070F" w:rsidRDefault="0028070F" w:rsidP="0028070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28070F">
        <w:rPr>
          <w:rFonts w:ascii="Consolas" w:hAnsi="Consolas" w:cs="Consolas"/>
          <w:color w:val="808080"/>
          <w:sz w:val="18"/>
          <w:szCs w:val="18"/>
        </w:rPr>
        <w:t>&lt;</w:t>
      </w:r>
      <w:r w:rsidRPr="0028070F">
        <w:rPr>
          <w:rFonts w:ascii="Consolas" w:hAnsi="Consolas" w:cs="Consolas"/>
          <w:color w:val="569CD6"/>
          <w:sz w:val="18"/>
          <w:szCs w:val="18"/>
        </w:rPr>
        <w:t>style</w:t>
      </w:r>
      <w:r w:rsidRPr="0028070F">
        <w:rPr>
          <w:rFonts w:ascii="Consolas" w:hAnsi="Consolas" w:cs="Consolas"/>
          <w:color w:val="D4D4D4"/>
          <w:sz w:val="18"/>
          <w:szCs w:val="18"/>
        </w:rPr>
        <w:t> </w:t>
      </w:r>
      <w:r w:rsidRPr="0028070F">
        <w:rPr>
          <w:rFonts w:ascii="Consolas" w:hAnsi="Consolas" w:cs="Consolas"/>
          <w:color w:val="9CDCFE"/>
          <w:sz w:val="18"/>
          <w:szCs w:val="18"/>
        </w:rPr>
        <w:t>lang</w:t>
      </w:r>
      <w:r w:rsidRPr="0028070F">
        <w:rPr>
          <w:rFonts w:ascii="Consolas" w:hAnsi="Consolas" w:cs="Consolas"/>
          <w:color w:val="D4D4D4"/>
          <w:sz w:val="18"/>
          <w:szCs w:val="18"/>
        </w:rPr>
        <w:t>=</w:t>
      </w:r>
      <w:r w:rsidRPr="0028070F">
        <w:rPr>
          <w:rFonts w:ascii="Consolas" w:hAnsi="Consolas" w:cs="Consolas"/>
          <w:color w:val="CE9178"/>
          <w:sz w:val="18"/>
          <w:szCs w:val="18"/>
        </w:rPr>
        <w:t>"scss"</w:t>
      </w:r>
      <w:r w:rsidRPr="0028070F">
        <w:rPr>
          <w:rFonts w:ascii="Consolas" w:hAnsi="Consolas" w:cs="Consolas"/>
          <w:color w:val="D4D4D4"/>
          <w:sz w:val="18"/>
          <w:szCs w:val="18"/>
        </w:rPr>
        <w:t> </w:t>
      </w:r>
      <w:r w:rsidRPr="0028070F">
        <w:rPr>
          <w:rFonts w:ascii="Consolas" w:hAnsi="Consolas" w:cs="Consolas"/>
          <w:color w:val="9CDCFE"/>
          <w:sz w:val="18"/>
          <w:szCs w:val="18"/>
        </w:rPr>
        <w:t>scope</w:t>
      </w:r>
      <w:r w:rsidRPr="0028070F">
        <w:rPr>
          <w:rFonts w:ascii="Consolas" w:hAnsi="Consolas" w:cs="Consolas"/>
          <w:color w:val="808080"/>
          <w:sz w:val="18"/>
          <w:szCs w:val="18"/>
        </w:rPr>
        <w:t>&gt;</w:t>
      </w:r>
    </w:p>
    <w:p w:rsidR="0028070F" w:rsidRPr="0028070F" w:rsidRDefault="0032597D" w:rsidP="0028070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 w:hint="eastAsia"/>
          <w:color w:val="D7BA7D"/>
          <w:sz w:val="18"/>
          <w:szCs w:val="18"/>
        </w:rPr>
        <w:t>.</w:t>
      </w:r>
      <w:r w:rsidR="0028070F" w:rsidRPr="0028070F">
        <w:rPr>
          <w:rFonts w:ascii="Consolas" w:hAnsi="Consolas" w:cs="Consolas"/>
          <w:color w:val="D7BA7D"/>
          <w:sz w:val="18"/>
          <w:szCs w:val="18"/>
        </w:rPr>
        <w:t>home</w:t>
      </w:r>
      <w:r w:rsidR="0028070F" w:rsidRPr="0028070F">
        <w:rPr>
          <w:rFonts w:ascii="Consolas" w:hAnsi="Consolas" w:cs="Consolas"/>
          <w:color w:val="D4D4D4"/>
          <w:sz w:val="18"/>
          <w:szCs w:val="18"/>
        </w:rPr>
        <w:t>{</w:t>
      </w:r>
    </w:p>
    <w:p w:rsidR="0028070F" w:rsidRPr="0028070F" w:rsidRDefault="0028070F" w:rsidP="0028070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28070F">
        <w:rPr>
          <w:rFonts w:ascii="Consolas" w:hAnsi="Consolas" w:cs="Consolas"/>
          <w:color w:val="D4D4D4"/>
          <w:sz w:val="18"/>
          <w:szCs w:val="18"/>
        </w:rPr>
        <w:lastRenderedPageBreak/>
        <w:t>  </w:t>
      </w:r>
      <w:r w:rsidRPr="0028070F">
        <w:rPr>
          <w:rFonts w:ascii="Consolas" w:hAnsi="Consolas" w:cs="Consolas"/>
          <w:color w:val="9CDCFE"/>
          <w:sz w:val="18"/>
          <w:szCs w:val="18"/>
        </w:rPr>
        <w:t>height</w:t>
      </w:r>
      <w:r w:rsidRPr="0028070F">
        <w:rPr>
          <w:rFonts w:ascii="Consolas" w:hAnsi="Consolas" w:cs="Consolas"/>
          <w:color w:val="D4D4D4"/>
          <w:sz w:val="18"/>
          <w:szCs w:val="18"/>
        </w:rPr>
        <w:t>: </w:t>
      </w:r>
      <w:r w:rsidRPr="0028070F">
        <w:rPr>
          <w:rFonts w:ascii="Consolas" w:hAnsi="Consolas" w:cs="Consolas"/>
          <w:color w:val="B5CEA8"/>
          <w:sz w:val="18"/>
          <w:szCs w:val="18"/>
        </w:rPr>
        <w:t>100%</w:t>
      </w:r>
      <w:r w:rsidRPr="0028070F">
        <w:rPr>
          <w:rFonts w:ascii="Consolas" w:hAnsi="Consolas" w:cs="Consolas"/>
          <w:color w:val="D4D4D4"/>
          <w:sz w:val="18"/>
          <w:szCs w:val="18"/>
        </w:rPr>
        <w:t>;</w:t>
      </w:r>
    </w:p>
    <w:p w:rsidR="0028070F" w:rsidRPr="0028070F" w:rsidRDefault="0028070F" w:rsidP="0028070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28070F">
        <w:rPr>
          <w:rFonts w:ascii="Consolas" w:hAnsi="Consolas" w:cs="Consolas"/>
          <w:color w:val="D4D4D4"/>
          <w:sz w:val="18"/>
          <w:szCs w:val="18"/>
        </w:rPr>
        <w:t>}</w:t>
      </w:r>
    </w:p>
    <w:p w:rsidR="0028070F" w:rsidRPr="0028070F" w:rsidRDefault="0028070F" w:rsidP="0028070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28070F">
        <w:rPr>
          <w:rFonts w:ascii="Consolas" w:hAnsi="Consolas" w:cs="Consolas"/>
          <w:color w:val="808080"/>
          <w:sz w:val="18"/>
          <w:szCs w:val="18"/>
        </w:rPr>
        <w:t>&lt;/</w:t>
      </w:r>
      <w:r w:rsidRPr="0028070F">
        <w:rPr>
          <w:rFonts w:ascii="Consolas" w:hAnsi="Consolas" w:cs="Consolas"/>
          <w:color w:val="569CD6"/>
          <w:sz w:val="18"/>
          <w:szCs w:val="18"/>
        </w:rPr>
        <w:t>style</w:t>
      </w:r>
      <w:r w:rsidRPr="0028070F">
        <w:rPr>
          <w:rFonts w:ascii="Consolas" w:hAnsi="Consolas" w:cs="Consolas"/>
          <w:color w:val="808080"/>
          <w:sz w:val="18"/>
          <w:szCs w:val="18"/>
        </w:rPr>
        <w:t>&gt;</w:t>
      </w:r>
    </w:p>
    <w:p w:rsidR="0028070F" w:rsidRPr="0028070F" w:rsidRDefault="0028070F" w:rsidP="0028070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</w:p>
    <w:p w:rsidR="009B5B13" w:rsidRDefault="00CC3F6E" w:rsidP="002B3E2E">
      <w:pPr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CC3F6E">
        <w:rPr>
          <w:rFonts w:asciiTheme="minorEastAsia" w:hAnsiTheme="minorEastAsia"/>
          <w:color w:val="333333"/>
          <w:w w:val="105"/>
          <w:szCs w:val="21"/>
        </w:rPr>
        <w:t>app.vue</w:t>
      </w:r>
    </w:p>
    <w:p w:rsidR="0028070F" w:rsidRPr="0028070F" w:rsidRDefault="0028070F" w:rsidP="0028070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28070F">
        <w:rPr>
          <w:rFonts w:ascii="Consolas" w:hAnsi="Consolas" w:cs="Consolas"/>
          <w:color w:val="808080"/>
          <w:sz w:val="18"/>
          <w:szCs w:val="18"/>
        </w:rPr>
        <w:t>&lt;</w:t>
      </w:r>
      <w:r w:rsidRPr="0028070F">
        <w:rPr>
          <w:rFonts w:ascii="Consolas" w:hAnsi="Consolas" w:cs="Consolas"/>
          <w:color w:val="569CD6"/>
          <w:sz w:val="18"/>
          <w:szCs w:val="18"/>
        </w:rPr>
        <w:t>style</w:t>
      </w:r>
      <w:r w:rsidRPr="0028070F">
        <w:rPr>
          <w:rFonts w:ascii="Consolas" w:hAnsi="Consolas" w:cs="Consolas"/>
          <w:color w:val="D4D4D4"/>
          <w:sz w:val="18"/>
          <w:szCs w:val="18"/>
        </w:rPr>
        <w:t> </w:t>
      </w:r>
      <w:r w:rsidRPr="0028070F">
        <w:rPr>
          <w:rFonts w:ascii="Consolas" w:hAnsi="Consolas" w:cs="Consolas"/>
          <w:color w:val="9CDCFE"/>
          <w:sz w:val="18"/>
          <w:szCs w:val="18"/>
        </w:rPr>
        <w:t>lang</w:t>
      </w:r>
      <w:r w:rsidRPr="0028070F">
        <w:rPr>
          <w:rFonts w:ascii="Consolas" w:hAnsi="Consolas" w:cs="Consolas"/>
          <w:color w:val="D4D4D4"/>
          <w:sz w:val="18"/>
          <w:szCs w:val="18"/>
        </w:rPr>
        <w:t>=</w:t>
      </w:r>
      <w:r w:rsidRPr="0028070F">
        <w:rPr>
          <w:rFonts w:ascii="Consolas" w:hAnsi="Consolas" w:cs="Consolas"/>
          <w:color w:val="CE9178"/>
          <w:sz w:val="18"/>
          <w:szCs w:val="18"/>
        </w:rPr>
        <w:t>"scss"</w:t>
      </w:r>
      <w:r w:rsidRPr="0028070F">
        <w:rPr>
          <w:rFonts w:ascii="Consolas" w:hAnsi="Consolas" w:cs="Consolas"/>
          <w:color w:val="D4D4D4"/>
          <w:sz w:val="18"/>
          <w:szCs w:val="18"/>
        </w:rPr>
        <w:t> </w:t>
      </w:r>
      <w:r w:rsidRPr="0028070F">
        <w:rPr>
          <w:rFonts w:ascii="Consolas" w:hAnsi="Consolas" w:cs="Consolas"/>
          <w:color w:val="9CDCFE"/>
          <w:sz w:val="18"/>
          <w:szCs w:val="18"/>
        </w:rPr>
        <w:t>scope</w:t>
      </w:r>
      <w:r w:rsidRPr="0028070F">
        <w:rPr>
          <w:rFonts w:ascii="Consolas" w:hAnsi="Consolas" w:cs="Consolas"/>
          <w:color w:val="808080"/>
          <w:sz w:val="18"/>
          <w:szCs w:val="18"/>
        </w:rPr>
        <w:t>&gt;</w:t>
      </w:r>
    </w:p>
    <w:p w:rsidR="0028070F" w:rsidRPr="0028070F" w:rsidRDefault="0028070F" w:rsidP="0028070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28070F">
        <w:rPr>
          <w:rFonts w:ascii="Consolas" w:hAnsi="Consolas" w:cs="Consolas"/>
          <w:color w:val="D7BA7D"/>
          <w:sz w:val="18"/>
          <w:szCs w:val="18"/>
        </w:rPr>
        <w:t>#app</w:t>
      </w:r>
      <w:r w:rsidRPr="0028070F">
        <w:rPr>
          <w:rFonts w:ascii="Consolas" w:hAnsi="Consolas" w:cs="Consolas"/>
          <w:color w:val="D4D4D4"/>
          <w:sz w:val="18"/>
          <w:szCs w:val="18"/>
        </w:rPr>
        <w:t> {</w:t>
      </w:r>
    </w:p>
    <w:p w:rsidR="0028070F" w:rsidRPr="0028070F" w:rsidRDefault="0028070F" w:rsidP="0028070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28070F">
        <w:rPr>
          <w:rFonts w:ascii="Consolas" w:hAnsi="Consolas" w:cs="Consolas"/>
          <w:color w:val="D4D4D4"/>
          <w:sz w:val="18"/>
          <w:szCs w:val="18"/>
        </w:rPr>
        <w:t> </w:t>
      </w:r>
      <w:r w:rsidRPr="0028070F">
        <w:rPr>
          <w:rFonts w:ascii="Consolas" w:hAnsi="Consolas" w:cs="Consolas"/>
          <w:color w:val="9CDCFE"/>
          <w:sz w:val="18"/>
          <w:szCs w:val="18"/>
        </w:rPr>
        <w:t>height</w:t>
      </w:r>
      <w:r w:rsidRPr="0028070F">
        <w:rPr>
          <w:rFonts w:ascii="Consolas" w:hAnsi="Consolas" w:cs="Consolas"/>
          <w:color w:val="D4D4D4"/>
          <w:sz w:val="18"/>
          <w:szCs w:val="18"/>
        </w:rPr>
        <w:t>: </w:t>
      </w:r>
      <w:r w:rsidRPr="0028070F">
        <w:rPr>
          <w:rFonts w:ascii="Consolas" w:hAnsi="Consolas" w:cs="Consolas"/>
          <w:color w:val="B5CEA8"/>
          <w:sz w:val="18"/>
          <w:szCs w:val="18"/>
        </w:rPr>
        <w:t>100%</w:t>
      </w:r>
      <w:r w:rsidRPr="0028070F">
        <w:rPr>
          <w:rFonts w:ascii="Consolas" w:hAnsi="Consolas" w:cs="Consolas"/>
          <w:color w:val="D4D4D4"/>
          <w:sz w:val="18"/>
          <w:szCs w:val="18"/>
        </w:rPr>
        <w:t>;</w:t>
      </w:r>
    </w:p>
    <w:p w:rsidR="0028070F" w:rsidRPr="0028070F" w:rsidRDefault="0028070F" w:rsidP="0028070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28070F">
        <w:rPr>
          <w:rFonts w:ascii="Consolas" w:hAnsi="Consolas" w:cs="Consolas"/>
          <w:color w:val="D4D4D4"/>
          <w:sz w:val="18"/>
          <w:szCs w:val="18"/>
        </w:rPr>
        <w:t>}</w:t>
      </w:r>
    </w:p>
    <w:p w:rsidR="0028070F" w:rsidRPr="0028070F" w:rsidRDefault="0028070F" w:rsidP="0028070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28070F">
        <w:rPr>
          <w:rFonts w:ascii="Consolas" w:hAnsi="Consolas" w:cs="Consolas"/>
          <w:color w:val="808080"/>
          <w:sz w:val="18"/>
          <w:szCs w:val="18"/>
        </w:rPr>
        <w:t>&lt;/</w:t>
      </w:r>
      <w:r w:rsidRPr="0028070F">
        <w:rPr>
          <w:rFonts w:ascii="Consolas" w:hAnsi="Consolas" w:cs="Consolas"/>
          <w:color w:val="569CD6"/>
          <w:sz w:val="18"/>
          <w:szCs w:val="18"/>
        </w:rPr>
        <w:t>style</w:t>
      </w:r>
      <w:r w:rsidRPr="0028070F">
        <w:rPr>
          <w:rFonts w:ascii="Consolas" w:hAnsi="Consolas" w:cs="Consolas"/>
          <w:color w:val="808080"/>
          <w:sz w:val="18"/>
          <w:szCs w:val="18"/>
        </w:rPr>
        <w:t>&gt;</w:t>
      </w:r>
    </w:p>
    <w:p w:rsidR="007349C6" w:rsidRPr="006A6BB7" w:rsidRDefault="004D2751" w:rsidP="006A6BB7">
      <w:pPr>
        <w:adjustRightInd w:val="0"/>
        <w:snapToGrid w:val="0"/>
        <w:spacing w:line="360" w:lineRule="auto"/>
        <w:rPr>
          <w:rFonts w:asciiTheme="minorEastAsia" w:hAnsiTheme="minorEastAsia"/>
          <w:w w:val="105"/>
          <w:szCs w:val="21"/>
        </w:rPr>
      </w:pPr>
      <w:r w:rsidRPr="006A6BB7">
        <w:rPr>
          <w:rFonts w:asciiTheme="minorEastAsia" w:hAnsiTheme="minorEastAsia" w:hint="eastAsia"/>
          <w:w w:val="105"/>
          <w:szCs w:val="21"/>
        </w:rPr>
        <w:t>3、在views目录下新建Loign.vue页面</w:t>
      </w:r>
    </w:p>
    <w:p w:rsidR="007349C6" w:rsidRPr="006A6BB7" w:rsidRDefault="007349C6" w:rsidP="006A6BB7">
      <w:pPr>
        <w:adjustRightInd w:val="0"/>
        <w:snapToGrid w:val="0"/>
        <w:spacing w:line="360" w:lineRule="auto"/>
        <w:rPr>
          <w:rFonts w:asciiTheme="minorEastAsia" w:hAnsiTheme="minorEastAsia"/>
          <w:w w:val="105"/>
          <w:szCs w:val="21"/>
        </w:rPr>
      </w:pPr>
      <w:r w:rsidRPr="006A6BB7">
        <w:rPr>
          <w:rFonts w:asciiTheme="minorEastAsia" w:hAnsiTheme="minorEastAsia" w:hint="eastAsia"/>
          <w:color w:val="333333"/>
          <w:w w:val="105"/>
          <w:szCs w:val="21"/>
        </w:rPr>
        <w:t>找到项目目录</w:t>
      </w:r>
      <w:r w:rsidRPr="006A6BB7">
        <w:rPr>
          <w:rFonts w:asciiTheme="minorEastAsia" w:hAnsiTheme="minorEastAsia"/>
          <w:color w:val="333333"/>
          <w:w w:val="105"/>
          <w:szCs w:val="21"/>
        </w:rPr>
        <w:t>views</w:t>
      </w:r>
      <w:r w:rsidRPr="006A6BB7">
        <w:rPr>
          <w:rFonts w:asciiTheme="minorEastAsia" w:hAnsiTheme="minorEastAsia" w:hint="eastAsia"/>
          <w:color w:val="333333"/>
          <w:w w:val="105"/>
          <w:szCs w:val="21"/>
        </w:rPr>
        <w:t>，右键</w:t>
      </w:r>
      <w:r w:rsidRPr="006A6BB7">
        <w:rPr>
          <w:rFonts w:asciiTheme="minorEastAsia" w:hAnsiTheme="minorEastAsia"/>
          <w:color w:val="333333"/>
          <w:w w:val="105"/>
          <w:szCs w:val="21"/>
        </w:rPr>
        <w:t>-&gt;NewFile-&gt;</w:t>
      </w:r>
      <w:r w:rsidRPr="006A6BB7">
        <w:rPr>
          <w:rFonts w:asciiTheme="minorEastAsia" w:hAnsiTheme="minorEastAsia" w:hint="eastAsia"/>
          <w:color w:val="333333"/>
          <w:spacing w:val="11"/>
          <w:w w:val="105"/>
          <w:szCs w:val="21"/>
        </w:rPr>
        <w:t xml:space="preserve">输入 </w:t>
      </w:r>
      <w:r w:rsidRPr="006A6BB7">
        <w:rPr>
          <w:rFonts w:asciiTheme="minorEastAsia" w:hAnsiTheme="minorEastAsia"/>
          <w:color w:val="333333"/>
          <w:w w:val="105"/>
          <w:szCs w:val="21"/>
        </w:rPr>
        <w:t>Login.vue</w:t>
      </w:r>
      <w:r w:rsidRPr="006A6BB7">
        <w:rPr>
          <w:rFonts w:asciiTheme="minorEastAsia" w:hAnsiTheme="minorEastAsia" w:hint="eastAsia"/>
          <w:color w:val="333333"/>
          <w:w w:val="105"/>
          <w:szCs w:val="21"/>
        </w:rPr>
        <w:t>回车</w:t>
      </w:r>
    </w:p>
    <w:p w:rsidR="00150F93" w:rsidRDefault="006A6BB7" w:rsidP="009E0A72">
      <w:pPr>
        <w:spacing w:line="360" w:lineRule="auto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noProof/>
          <w:szCs w:val="21"/>
        </w:rPr>
        <w:drawing>
          <wp:inline distT="0" distB="0" distL="0" distR="0">
            <wp:extent cx="5274310" cy="4182677"/>
            <wp:effectExtent l="19050" t="0" r="254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2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F6B" w:rsidRPr="00104F6B" w:rsidRDefault="00A21755" w:rsidP="00104F6B">
      <w:pPr>
        <w:adjustRightInd w:val="0"/>
        <w:snapToGrid w:val="0"/>
        <w:spacing w:line="360" w:lineRule="auto"/>
        <w:rPr>
          <w:rFonts w:asciiTheme="minorEastAsia" w:hAnsiTheme="minorEastAsia"/>
          <w:w w:val="105"/>
          <w:szCs w:val="21"/>
        </w:rPr>
      </w:pPr>
      <w:r w:rsidRPr="00104F6B">
        <w:rPr>
          <w:rFonts w:asciiTheme="minorEastAsia" w:hAnsiTheme="minorEastAsia" w:hint="eastAsia"/>
          <w:szCs w:val="21"/>
        </w:rPr>
        <w:t>4、</w:t>
      </w:r>
      <w:r w:rsidRPr="00104F6B">
        <w:rPr>
          <w:rFonts w:asciiTheme="minorEastAsia" w:hAnsiTheme="minorEastAsia" w:hint="eastAsia"/>
          <w:w w:val="105"/>
          <w:szCs w:val="21"/>
        </w:rPr>
        <w:t>实现代码</w:t>
      </w:r>
    </w:p>
    <w:p w:rsidR="00104F6B" w:rsidRPr="00104F6B" w:rsidRDefault="00104F6B" w:rsidP="00104F6B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104F6B">
        <w:rPr>
          <w:rFonts w:asciiTheme="minorEastAsia" w:hAnsiTheme="minorEastAsia"/>
          <w:color w:val="333333"/>
          <w:w w:val="105"/>
          <w:szCs w:val="21"/>
        </w:rPr>
        <w:t>1</w:t>
      </w:r>
      <w:r w:rsidRPr="00104F6B">
        <w:rPr>
          <w:rFonts w:asciiTheme="minorEastAsia" w:hAnsiTheme="minorEastAsia" w:hint="eastAsia"/>
          <w:color w:val="333333"/>
          <w:w w:val="105"/>
          <w:szCs w:val="21"/>
        </w:rPr>
        <w:t xml:space="preserve">）、用到组件 </w:t>
      </w:r>
      <w:r w:rsidRPr="00104F6B">
        <w:rPr>
          <w:rFonts w:asciiTheme="minorEastAsia" w:hAnsiTheme="minorEastAsia"/>
          <w:color w:val="333333"/>
          <w:w w:val="105"/>
          <w:szCs w:val="21"/>
        </w:rPr>
        <w:t xml:space="preserve">el-form </w:t>
      </w:r>
      <w:r w:rsidRPr="00104F6B">
        <w:rPr>
          <w:rFonts w:asciiTheme="minorEastAsia" w:hAnsiTheme="minorEastAsia" w:hint="eastAsia"/>
          <w:color w:val="333333"/>
          <w:w w:val="105"/>
          <w:szCs w:val="21"/>
        </w:rPr>
        <w:t>、</w:t>
      </w:r>
      <w:r w:rsidRPr="00104F6B">
        <w:rPr>
          <w:rFonts w:asciiTheme="minorEastAsia" w:hAnsiTheme="minorEastAsia"/>
          <w:color w:val="333333"/>
          <w:w w:val="105"/>
          <w:szCs w:val="21"/>
        </w:rPr>
        <w:t>el-form-item</w:t>
      </w:r>
      <w:r w:rsidRPr="00104F6B">
        <w:rPr>
          <w:rFonts w:asciiTheme="minorEastAsia" w:hAnsiTheme="minorEastAsia" w:hint="eastAsia"/>
          <w:color w:val="333333"/>
          <w:w w:val="105"/>
          <w:szCs w:val="21"/>
        </w:rPr>
        <w:t>、</w:t>
      </w:r>
      <w:r w:rsidRPr="00104F6B">
        <w:rPr>
          <w:rFonts w:asciiTheme="minorEastAsia" w:hAnsiTheme="minorEastAsia"/>
          <w:color w:val="333333"/>
          <w:w w:val="105"/>
          <w:szCs w:val="21"/>
        </w:rPr>
        <w:t>el-input</w:t>
      </w:r>
      <w:r w:rsidRPr="00104F6B">
        <w:rPr>
          <w:rFonts w:asciiTheme="minorEastAsia" w:hAnsiTheme="minorEastAsia" w:hint="eastAsia"/>
          <w:color w:val="333333"/>
          <w:w w:val="105"/>
          <w:szCs w:val="21"/>
        </w:rPr>
        <w:t>、</w:t>
      </w:r>
      <w:r w:rsidRPr="00104F6B">
        <w:rPr>
          <w:rFonts w:asciiTheme="minorEastAsia" w:hAnsiTheme="minorEastAsia"/>
          <w:color w:val="333333"/>
          <w:w w:val="105"/>
          <w:szCs w:val="21"/>
        </w:rPr>
        <w:t xml:space="preserve">el-row </w:t>
      </w:r>
    </w:p>
    <w:p w:rsidR="00104F6B" w:rsidRPr="00104F6B" w:rsidRDefault="00104F6B" w:rsidP="00104F6B">
      <w:pPr>
        <w:adjustRightInd w:val="0"/>
        <w:snapToGrid w:val="0"/>
        <w:spacing w:line="360" w:lineRule="auto"/>
        <w:rPr>
          <w:rFonts w:asciiTheme="minorEastAsia" w:hAnsiTheme="minorEastAsia"/>
          <w:w w:val="105"/>
          <w:szCs w:val="21"/>
        </w:rPr>
      </w:pPr>
      <w:r w:rsidRPr="00104F6B">
        <w:rPr>
          <w:rFonts w:asciiTheme="minorEastAsia" w:hAnsiTheme="minorEastAsia"/>
          <w:color w:val="333333"/>
          <w:w w:val="105"/>
          <w:szCs w:val="21"/>
        </w:rPr>
        <w:t>2</w:t>
      </w:r>
      <w:r w:rsidRPr="00104F6B">
        <w:rPr>
          <w:rFonts w:asciiTheme="minorEastAsia" w:hAnsiTheme="minorEastAsia" w:hint="eastAsia"/>
          <w:color w:val="333333"/>
          <w:w w:val="105"/>
          <w:szCs w:val="21"/>
        </w:rPr>
        <w:t>）、页面</w:t>
      </w:r>
      <w:r w:rsidRPr="00104F6B">
        <w:rPr>
          <w:rFonts w:asciiTheme="minorEastAsia" w:hAnsiTheme="minorEastAsia"/>
          <w:color w:val="333333"/>
          <w:w w:val="105"/>
          <w:szCs w:val="21"/>
        </w:rPr>
        <w:t>100%</w:t>
      </w:r>
      <w:r w:rsidRPr="00104F6B">
        <w:rPr>
          <w:rFonts w:asciiTheme="minorEastAsia" w:hAnsiTheme="minorEastAsia" w:hint="eastAsia"/>
          <w:color w:val="333333"/>
          <w:w w:val="105"/>
          <w:szCs w:val="21"/>
        </w:rPr>
        <w:t>高度</w:t>
      </w:r>
    </w:p>
    <w:p w:rsidR="00104F6B" w:rsidRPr="00104F6B" w:rsidRDefault="00104F6B" w:rsidP="00104F6B">
      <w:pPr>
        <w:adjustRightInd w:val="0"/>
        <w:snapToGrid w:val="0"/>
        <w:spacing w:line="360" w:lineRule="auto"/>
        <w:rPr>
          <w:rFonts w:asciiTheme="minorEastAsia" w:hAnsiTheme="minorEastAsia"/>
          <w:w w:val="105"/>
          <w:szCs w:val="21"/>
        </w:rPr>
      </w:pPr>
      <w:r w:rsidRPr="00104F6B">
        <w:rPr>
          <w:rFonts w:asciiTheme="minorEastAsia" w:hAnsiTheme="minorEastAsia" w:hint="eastAsia"/>
          <w:color w:val="333333"/>
          <w:w w:val="105"/>
          <w:szCs w:val="21"/>
        </w:rPr>
        <w:t>3）、表单</w:t>
      </w:r>
    </w:p>
    <w:p w:rsidR="00104F6B" w:rsidRPr="00104F6B" w:rsidRDefault="00104F6B" w:rsidP="00104F6B">
      <w:pPr>
        <w:adjustRightInd w:val="0"/>
        <w:snapToGrid w:val="0"/>
        <w:spacing w:line="360" w:lineRule="auto"/>
        <w:rPr>
          <w:rFonts w:asciiTheme="minorEastAsia" w:hAnsiTheme="minorEastAsia"/>
          <w:w w:val="105"/>
          <w:szCs w:val="21"/>
        </w:rPr>
      </w:pPr>
      <w:r w:rsidRPr="00104F6B">
        <w:rPr>
          <w:rFonts w:asciiTheme="minorEastAsia" w:hAnsiTheme="minorEastAsia" w:hint="eastAsia"/>
          <w:color w:val="333333"/>
          <w:w w:val="105"/>
          <w:szCs w:val="21"/>
        </w:rPr>
        <w:t>宽高：</w:t>
      </w:r>
      <w:r w:rsidRPr="00104F6B">
        <w:rPr>
          <w:rFonts w:asciiTheme="minorEastAsia" w:hAnsiTheme="minorEastAsia"/>
          <w:color w:val="333333"/>
          <w:w w:val="105"/>
          <w:szCs w:val="21"/>
        </w:rPr>
        <w:t>350 px 300px</w:t>
      </w:r>
    </w:p>
    <w:p w:rsidR="00104F6B" w:rsidRPr="00104F6B" w:rsidRDefault="00104F6B" w:rsidP="00104F6B">
      <w:pPr>
        <w:adjustRightInd w:val="0"/>
        <w:snapToGrid w:val="0"/>
        <w:spacing w:line="360" w:lineRule="auto"/>
        <w:rPr>
          <w:rFonts w:asciiTheme="minorEastAsia" w:hAnsiTheme="minorEastAsia"/>
          <w:w w:val="105"/>
          <w:szCs w:val="21"/>
        </w:rPr>
      </w:pPr>
      <w:r w:rsidRPr="00104F6B">
        <w:rPr>
          <w:rFonts w:asciiTheme="minorEastAsia" w:hAnsiTheme="minorEastAsia" w:hint="eastAsia"/>
          <w:color w:val="333333"/>
          <w:w w:val="105"/>
          <w:szCs w:val="21"/>
        </w:rPr>
        <w:t xml:space="preserve">表单阴影 </w:t>
      </w:r>
      <w:r w:rsidRPr="00104F6B">
        <w:rPr>
          <w:rFonts w:asciiTheme="minorEastAsia" w:hAnsiTheme="minorEastAsia"/>
          <w:color w:val="333333"/>
          <w:w w:val="105"/>
          <w:szCs w:val="21"/>
        </w:rPr>
        <w:t>box-shadow: 0 0 25px #cac6c6;</w:t>
      </w:r>
    </w:p>
    <w:p w:rsidR="00104F6B" w:rsidRPr="00104F6B" w:rsidRDefault="00104F6B" w:rsidP="00104F6B">
      <w:pPr>
        <w:adjustRightInd w:val="0"/>
        <w:snapToGrid w:val="0"/>
        <w:spacing w:line="360" w:lineRule="auto"/>
        <w:rPr>
          <w:rFonts w:asciiTheme="minorEastAsia" w:hAnsiTheme="minorEastAsia"/>
          <w:w w:val="105"/>
          <w:szCs w:val="21"/>
        </w:rPr>
      </w:pPr>
      <w:r w:rsidRPr="00104F6B">
        <w:rPr>
          <w:rFonts w:asciiTheme="minorEastAsia" w:hAnsiTheme="minorEastAsia" w:hint="eastAsia"/>
          <w:color w:val="333333"/>
          <w:w w:val="105"/>
          <w:szCs w:val="21"/>
        </w:rPr>
        <w:lastRenderedPageBreak/>
        <w:t xml:space="preserve">内边距 </w:t>
      </w:r>
      <w:r w:rsidRPr="00104F6B">
        <w:rPr>
          <w:rFonts w:asciiTheme="minorEastAsia" w:hAnsiTheme="minorEastAsia"/>
          <w:color w:val="333333"/>
          <w:w w:val="105"/>
          <w:szCs w:val="21"/>
        </w:rPr>
        <w:t>20px 35px</w:t>
      </w:r>
    </w:p>
    <w:p w:rsidR="00104F6B" w:rsidRPr="00104F6B" w:rsidRDefault="00104F6B" w:rsidP="00104F6B">
      <w:pPr>
        <w:adjustRightInd w:val="0"/>
        <w:snapToGrid w:val="0"/>
        <w:spacing w:line="360" w:lineRule="auto"/>
        <w:rPr>
          <w:rFonts w:asciiTheme="minorEastAsia" w:hAnsiTheme="minorEastAsia"/>
          <w:w w:val="105"/>
          <w:szCs w:val="21"/>
        </w:rPr>
      </w:pPr>
      <w:r w:rsidRPr="00104F6B">
        <w:rPr>
          <w:rFonts w:asciiTheme="minorEastAsia" w:hAnsiTheme="minorEastAsia" w:hint="eastAsia"/>
          <w:color w:val="333333"/>
          <w:w w:val="105"/>
          <w:szCs w:val="21"/>
        </w:rPr>
        <w:t>圆角：</w:t>
      </w:r>
      <w:r w:rsidRPr="00104F6B">
        <w:rPr>
          <w:rFonts w:asciiTheme="minorEastAsia" w:hAnsiTheme="minorEastAsia"/>
          <w:color w:val="333333"/>
          <w:w w:val="105"/>
          <w:szCs w:val="21"/>
        </w:rPr>
        <w:t>10px</w:t>
      </w:r>
    </w:p>
    <w:p w:rsidR="00104F6B" w:rsidRPr="00104F6B" w:rsidRDefault="00104F6B" w:rsidP="00104F6B">
      <w:pPr>
        <w:adjustRightInd w:val="0"/>
        <w:snapToGrid w:val="0"/>
        <w:spacing w:line="360" w:lineRule="auto"/>
        <w:rPr>
          <w:rFonts w:asciiTheme="minorEastAsia" w:hAnsiTheme="minorEastAsia"/>
          <w:w w:val="105"/>
          <w:szCs w:val="21"/>
        </w:rPr>
      </w:pPr>
      <w:r w:rsidRPr="00104F6B">
        <w:rPr>
          <w:rFonts w:asciiTheme="minorEastAsia" w:hAnsiTheme="minorEastAsia"/>
          <w:color w:val="333333"/>
          <w:w w:val="105"/>
          <w:szCs w:val="21"/>
        </w:rPr>
        <w:t>el-form-item</w:t>
      </w:r>
      <w:r w:rsidRPr="00104F6B">
        <w:rPr>
          <w:rFonts w:asciiTheme="minorEastAsia" w:hAnsiTheme="minorEastAsia" w:hint="eastAsia"/>
          <w:color w:val="333333"/>
          <w:w w:val="105"/>
          <w:szCs w:val="21"/>
        </w:rPr>
        <w:t xml:space="preserve">：左边外边距 </w:t>
      </w:r>
      <w:r w:rsidRPr="00104F6B">
        <w:rPr>
          <w:rFonts w:asciiTheme="minorEastAsia" w:hAnsiTheme="minorEastAsia"/>
          <w:color w:val="333333"/>
          <w:w w:val="105"/>
          <w:szCs w:val="21"/>
        </w:rPr>
        <w:t>0</w:t>
      </w:r>
    </w:p>
    <w:p w:rsidR="00A21755" w:rsidRDefault="00104F6B" w:rsidP="00104F6B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szCs w:val="21"/>
        </w:rPr>
      </w:pPr>
      <w:r w:rsidRPr="00104F6B">
        <w:rPr>
          <w:rFonts w:asciiTheme="minorEastAsia" w:hAnsiTheme="minorEastAsia" w:hint="eastAsia"/>
          <w:color w:val="333333"/>
          <w:szCs w:val="21"/>
        </w:rPr>
        <w:t>按钮宽度：</w:t>
      </w:r>
      <w:r w:rsidRPr="00104F6B">
        <w:rPr>
          <w:rFonts w:asciiTheme="minorEastAsia" w:hAnsiTheme="minorEastAsia"/>
          <w:color w:val="333333"/>
          <w:szCs w:val="21"/>
        </w:rPr>
        <w:t>100%</w:t>
      </w:r>
    </w:p>
    <w:p w:rsidR="00104F6B" w:rsidRDefault="00104F6B" w:rsidP="00104F6B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szCs w:val="21"/>
        </w:rPr>
      </w:pPr>
      <w:r>
        <w:rPr>
          <w:rFonts w:asciiTheme="minorEastAsia" w:hAnsiTheme="minorEastAsia" w:hint="eastAsia"/>
          <w:color w:val="333333"/>
          <w:szCs w:val="21"/>
        </w:rPr>
        <w:t>5、最终代码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template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</w:t>
      </w: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div</w:t>
      </w:r>
      <w:r w:rsidRPr="00AC277F">
        <w:rPr>
          <w:rFonts w:ascii="Consolas" w:hAnsi="Consolas" w:cs="Consolas"/>
          <w:color w:val="D4D4D4"/>
          <w:sz w:val="18"/>
          <w:szCs w:val="18"/>
        </w:rPr>
        <w:t>  </w:t>
      </w:r>
      <w:r w:rsidRPr="00AC277F">
        <w:rPr>
          <w:rFonts w:ascii="Consolas" w:hAnsi="Consolas" w:cs="Consolas"/>
          <w:color w:val="9CDCFE"/>
          <w:sz w:val="18"/>
          <w:szCs w:val="18"/>
        </w:rPr>
        <w:t>class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"login-container ub main-center cross-center"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</w:t>
      </w: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el-form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 @</w:t>
      </w:r>
      <w:r w:rsidRPr="00AC277F">
        <w:rPr>
          <w:rFonts w:ascii="Consolas" w:hAnsi="Consolas" w:cs="Consolas"/>
          <w:color w:val="9CDCFE"/>
          <w:sz w:val="18"/>
          <w:szCs w:val="18"/>
        </w:rPr>
        <w:t>submit</w:t>
      </w:r>
      <w:r w:rsidRPr="00AC277F">
        <w:rPr>
          <w:rFonts w:ascii="Consolas" w:hAnsi="Consolas" w:cs="Consolas"/>
          <w:color w:val="D4D4D4"/>
          <w:sz w:val="18"/>
          <w:szCs w:val="18"/>
        </w:rPr>
        <w:t>.native.</w:t>
      </w:r>
      <w:r w:rsidRPr="00AC277F">
        <w:rPr>
          <w:rFonts w:ascii="Consolas" w:hAnsi="Consolas" w:cs="Consolas"/>
          <w:color w:val="9CDCFE"/>
          <w:sz w:val="18"/>
          <w:szCs w:val="18"/>
        </w:rPr>
        <w:t>prevent</w:t>
      </w:r>
      <w:r w:rsidRPr="00AC277F">
        <w:rPr>
          <w:rFonts w:ascii="Consolas" w:hAnsi="Consolas" w:cs="Consolas"/>
          <w:color w:val="D4D4D4"/>
          <w:sz w:val="18"/>
          <w:szCs w:val="18"/>
        </w:rPr>
        <w:t>="</w:t>
      </w:r>
      <w:r w:rsidRPr="00AC277F">
        <w:rPr>
          <w:rFonts w:ascii="Consolas" w:hAnsi="Consolas" w:cs="Consolas"/>
          <w:color w:val="9CDCFE"/>
          <w:sz w:val="18"/>
          <w:szCs w:val="18"/>
        </w:rPr>
        <w:t>submit</w:t>
      </w:r>
      <w:r w:rsidRPr="00AC277F">
        <w:rPr>
          <w:rFonts w:ascii="Consolas" w:hAnsi="Consolas" w:cs="Consolas"/>
          <w:color w:val="D4D4D4"/>
          <w:sz w:val="18"/>
          <w:szCs w:val="18"/>
        </w:rPr>
        <w:t>"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size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"medium"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 :</w:t>
      </w:r>
      <w:r w:rsidRPr="00AC277F">
        <w:rPr>
          <w:rFonts w:ascii="Consolas" w:hAnsi="Consolas" w:cs="Consolas"/>
          <w:color w:val="9CDCFE"/>
          <w:sz w:val="18"/>
          <w:szCs w:val="18"/>
        </w:rPr>
        <w:t>rules</w:t>
      </w:r>
      <w:r w:rsidRPr="00AC277F">
        <w:rPr>
          <w:rFonts w:ascii="Consolas" w:hAnsi="Consolas" w:cs="Consolas"/>
          <w:color w:val="D4D4D4"/>
          <w:sz w:val="18"/>
          <w:szCs w:val="18"/>
        </w:rPr>
        <w:t>="</w:t>
      </w:r>
      <w:r w:rsidRPr="00AC277F">
        <w:rPr>
          <w:rFonts w:ascii="Consolas" w:hAnsi="Consolas" w:cs="Consolas"/>
          <w:color w:val="9CDCFE"/>
          <w:sz w:val="18"/>
          <w:szCs w:val="18"/>
        </w:rPr>
        <w:t>rules</w:t>
      </w:r>
      <w:r w:rsidRPr="00AC277F">
        <w:rPr>
          <w:rFonts w:ascii="Consolas" w:hAnsi="Consolas" w:cs="Consolas"/>
          <w:color w:val="D4D4D4"/>
          <w:sz w:val="18"/>
          <w:szCs w:val="18"/>
        </w:rPr>
        <w:t>"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ref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"loginForm"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 :</w:t>
      </w:r>
      <w:r w:rsidRPr="00AC277F">
        <w:rPr>
          <w:rFonts w:ascii="Consolas" w:hAnsi="Consolas" w:cs="Consolas"/>
          <w:color w:val="9CDCFE"/>
          <w:sz w:val="18"/>
          <w:szCs w:val="18"/>
        </w:rPr>
        <w:t>model</w:t>
      </w:r>
      <w:r w:rsidRPr="00AC277F">
        <w:rPr>
          <w:rFonts w:ascii="Consolas" w:hAnsi="Consolas" w:cs="Consolas"/>
          <w:color w:val="D4D4D4"/>
          <w:sz w:val="18"/>
          <w:szCs w:val="18"/>
        </w:rPr>
        <w:t>="</w:t>
      </w:r>
      <w:r w:rsidRPr="00AC277F">
        <w:rPr>
          <w:rFonts w:ascii="Consolas" w:hAnsi="Consolas" w:cs="Consolas"/>
          <w:color w:val="9CDCFE"/>
          <w:sz w:val="18"/>
          <w:szCs w:val="18"/>
        </w:rPr>
        <w:t>loginForm</w:t>
      </w:r>
      <w:r w:rsidRPr="00AC277F">
        <w:rPr>
          <w:rFonts w:ascii="Consolas" w:hAnsi="Consolas" w:cs="Consolas"/>
          <w:color w:val="D4D4D4"/>
          <w:sz w:val="18"/>
          <w:szCs w:val="18"/>
        </w:rPr>
        <w:t>"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label-width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"80px"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class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"login-form"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el-form-item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label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div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class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"login-title  ub main-center cross-center"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</w:t>
      </w:r>
      <w:r w:rsidRPr="00AC277F">
        <w:rPr>
          <w:rFonts w:ascii="Consolas" w:hAnsi="Consolas" w:cs="Consolas"/>
          <w:color w:val="D4D4D4"/>
          <w:sz w:val="18"/>
          <w:szCs w:val="18"/>
        </w:rPr>
        <w:t>系统登录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div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el-form-item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el-form-item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label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</w:t>
      </w: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el-input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type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"text"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v-model</w:t>
      </w:r>
      <w:r w:rsidRPr="00AC277F">
        <w:rPr>
          <w:rFonts w:ascii="Consolas" w:hAnsi="Consolas" w:cs="Consolas"/>
          <w:color w:val="D4D4D4"/>
          <w:sz w:val="18"/>
          <w:szCs w:val="18"/>
        </w:rPr>
        <w:t>="</w:t>
      </w:r>
      <w:r w:rsidRPr="00AC277F">
        <w:rPr>
          <w:rFonts w:ascii="Consolas" w:hAnsi="Consolas" w:cs="Consolas"/>
          <w:color w:val="9CDCFE"/>
          <w:sz w:val="18"/>
          <w:szCs w:val="18"/>
        </w:rPr>
        <w:t>loginForm</w:t>
      </w:r>
      <w:r w:rsidRPr="00AC277F">
        <w:rPr>
          <w:rFonts w:ascii="Consolas" w:hAnsi="Consolas" w:cs="Consolas"/>
          <w:color w:val="D4D4D4"/>
          <w:sz w:val="18"/>
          <w:szCs w:val="18"/>
        </w:rPr>
        <w:t>.</w:t>
      </w:r>
      <w:r w:rsidRPr="00AC277F">
        <w:rPr>
          <w:rFonts w:ascii="Consolas" w:hAnsi="Consolas" w:cs="Consolas"/>
          <w:color w:val="9CDCFE"/>
          <w:sz w:val="18"/>
          <w:szCs w:val="18"/>
        </w:rPr>
        <w:t>username</w:t>
      </w:r>
      <w:r w:rsidRPr="00AC277F">
        <w:rPr>
          <w:rFonts w:ascii="Consolas" w:hAnsi="Consolas" w:cs="Consolas"/>
          <w:color w:val="D4D4D4"/>
          <w:sz w:val="18"/>
          <w:szCs w:val="18"/>
        </w:rPr>
        <w:t>" </w:t>
      </w:r>
      <w:r w:rsidRPr="00AC277F">
        <w:rPr>
          <w:rFonts w:ascii="Consolas" w:hAnsi="Consolas" w:cs="Consolas"/>
          <w:color w:val="9CDCFE"/>
          <w:sz w:val="18"/>
          <w:szCs w:val="18"/>
        </w:rPr>
        <w:t>placeholder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</w:t>
      </w:r>
      <w:r w:rsidRPr="00AC277F">
        <w:rPr>
          <w:rFonts w:ascii="Consolas" w:hAnsi="Consolas" w:cs="Consolas"/>
          <w:color w:val="CE9178"/>
          <w:sz w:val="18"/>
          <w:szCs w:val="18"/>
        </w:rPr>
        <w:t>请输入用户名</w:t>
      </w:r>
      <w:r w:rsidRPr="00AC277F">
        <w:rPr>
          <w:rFonts w:ascii="Consolas" w:hAnsi="Consolas" w:cs="Consolas"/>
          <w:color w:val="CE9178"/>
          <w:sz w:val="18"/>
          <w:szCs w:val="18"/>
        </w:rPr>
        <w:t>"</w:t>
      </w:r>
      <w:r w:rsidRPr="00AC277F">
        <w:rPr>
          <w:rFonts w:ascii="Consolas" w:hAnsi="Consolas" w:cs="Consolas"/>
          <w:color w:val="808080"/>
          <w:sz w:val="18"/>
          <w:szCs w:val="18"/>
        </w:rPr>
        <w:t>&gt;&lt;/</w:t>
      </w:r>
      <w:r w:rsidRPr="00AC277F">
        <w:rPr>
          <w:rFonts w:ascii="Consolas" w:hAnsi="Consolas" w:cs="Consolas"/>
          <w:color w:val="569CD6"/>
          <w:sz w:val="18"/>
          <w:szCs w:val="18"/>
        </w:rPr>
        <w:t>el-input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el-form-item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el-form-item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label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el-input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type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"password"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v-model</w:t>
      </w:r>
      <w:r w:rsidRPr="00AC277F">
        <w:rPr>
          <w:rFonts w:ascii="Consolas" w:hAnsi="Consolas" w:cs="Consolas"/>
          <w:color w:val="D4D4D4"/>
          <w:sz w:val="18"/>
          <w:szCs w:val="18"/>
        </w:rPr>
        <w:t>="</w:t>
      </w:r>
      <w:r w:rsidRPr="00AC277F">
        <w:rPr>
          <w:rFonts w:ascii="Consolas" w:hAnsi="Consolas" w:cs="Consolas"/>
          <w:color w:val="9CDCFE"/>
          <w:sz w:val="18"/>
          <w:szCs w:val="18"/>
        </w:rPr>
        <w:t>loginForm</w:t>
      </w:r>
      <w:r w:rsidRPr="00AC277F">
        <w:rPr>
          <w:rFonts w:ascii="Consolas" w:hAnsi="Consolas" w:cs="Consolas"/>
          <w:color w:val="D4D4D4"/>
          <w:sz w:val="18"/>
          <w:szCs w:val="18"/>
        </w:rPr>
        <w:t>.</w:t>
      </w:r>
      <w:r w:rsidRPr="00AC277F">
        <w:rPr>
          <w:rFonts w:ascii="Consolas" w:hAnsi="Consolas" w:cs="Consolas"/>
          <w:color w:val="9CDCFE"/>
          <w:sz w:val="18"/>
          <w:szCs w:val="18"/>
        </w:rPr>
        <w:t>password</w:t>
      </w:r>
      <w:r w:rsidRPr="00AC277F">
        <w:rPr>
          <w:rFonts w:ascii="Consolas" w:hAnsi="Consolas" w:cs="Consolas"/>
          <w:color w:val="D4D4D4"/>
          <w:sz w:val="18"/>
          <w:szCs w:val="18"/>
        </w:rPr>
        <w:t>" </w:t>
      </w:r>
      <w:r w:rsidRPr="00AC277F">
        <w:rPr>
          <w:rFonts w:ascii="Consolas" w:hAnsi="Consolas" w:cs="Consolas"/>
          <w:color w:val="9CDCFE"/>
          <w:sz w:val="18"/>
          <w:szCs w:val="18"/>
        </w:rPr>
        <w:t>placeholder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</w:t>
      </w:r>
      <w:r w:rsidRPr="00AC277F">
        <w:rPr>
          <w:rFonts w:ascii="Consolas" w:hAnsi="Consolas" w:cs="Consolas"/>
          <w:color w:val="CE9178"/>
          <w:sz w:val="18"/>
          <w:szCs w:val="18"/>
        </w:rPr>
        <w:t>请输入密码</w:t>
      </w:r>
      <w:r w:rsidRPr="00AC277F">
        <w:rPr>
          <w:rFonts w:ascii="Consolas" w:hAnsi="Consolas" w:cs="Consolas"/>
          <w:color w:val="CE9178"/>
          <w:sz w:val="18"/>
          <w:szCs w:val="18"/>
        </w:rPr>
        <w:t>"</w:t>
      </w:r>
      <w:r w:rsidRPr="00AC277F">
        <w:rPr>
          <w:rFonts w:ascii="Consolas" w:hAnsi="Consolas" w:cs="Consolas"/>
          <w:color w:val="808080"/>
          <w:sz w:val="18"/>
          <w:szCs w:val="18"/>
        </w:rPr>
        <w:t>&gt;&lt;/</w:t>
      </w:r>
      <w:r w:rsidRPr="00AC277F">
        <w:rPr>
          <w:rFonts w:ascii="Consolas" w:hAnsi="Consolas" w:cs="Consolas"/>
          <w:color w:val="569CD6"/>
          <w:sz w:val="18"/>
          <w:szCs w:val="18"/>
        </w:rPr>
        <w:t>el-input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el-form-item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el-form-item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label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</w:t>
      </w: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el-row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="00EF494E">
        <w:rPr>
          <w:rFonts w:ascii="Consolas" w:hAnsi="Consolas" w:cs="Consolas" w:hint="eastAsia"/>
          <w:color w:val="D4D4D4"/>
          <w:sz w:val="18"/>
          <w:szCs w:val="18"/>
        </w:rPr>
        <w:t>:</w:t>
      </w:r>
      <w:r w:rsidRPr="00AC277F">
        <w:rPr>
          <w:rFonts w:ascii="Consolas" w:hAnsi="Consolas" w:cs="Consolas"/>
          <w:color w:val="9CDCFE"/>
          <w:sz w:val="18"/>
          <w:szCs w:val="18"/>
        </w:rPr>
        <w:t>gutter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"10"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</w:t>
      </w: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el-col</w:t>
      </w:r>
      <w:r w:rsidRPr="00AC277F">
        <w:rPr>
          <w:rFonts w:ascii="Consolas" w:hAnsi="Consolas" w:cs="Consolas"/>
          <w:color w:val="D4D4D4"/>
          <w:sz w:val="18"/>
          <w:szCs w:val="18"/>
        </w:rPr>
        <w:t> :</w:t>
      </w:r>
      <w:r w:rsidRPr="00AC277F">
        <w:rPr>
          <w:rFonts w:ascii="Consolas" w:hAnsi="Consolas" w:cs="Consolas"/>
          <w:color w:val="9CDCFE"/>
          <w:sz w:val="18"/>
          <w:szCs w:val="18"/>
        </w:rPr>
        <w:t>span</w:t>
      </w:r>
      <w:r w:rsidRPr="00AC277F">
        <w:rPr>
          <w:rFonts w:ascii="Consolas" w:hAnsi="Consolas" w:cs="Consolas"/>
          <w:color w:val="D4D4D4"/>
          <w:sz w:val="18"/>
          <w:szCs w:val="18"/>
        </w:rPr>
        <w:t>="</w:t>
      </w:r>
      <w:r w:rsidRPr="00AC277F">
        <w:rPr>
          <w:rFonts w:ascii="Consolas" w:hAnsi="Consolas" w:cs="Consolas"/>
          <w:color w:val="B5CEA8"/>
          <w:sz w:val="18"/>
          <w:szCs w:val="18"/>
        </w:rPr>
        <w:t>16</w:t>
      </w:r>
      <w:r w:rsidRPr="00AC277F">
        <w:rPr>
          <w:rFonts w:ascii="Consolas" w:hAnsi="Consolas" w:cs="Consolas"/>
          <w:color w:val="D4D4D4"/>
          <w:sz w:val="18"/>
          <w:szCs w:val="18"/>
        </w:rPr>
        <w:t>"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68359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</w:t>
      </w: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el-input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="00683593" w:rsidRPr="00683593">
        <w:rPr>
          <w:rFonts w:ascii="Consolas" w:hAnsi="Consolas" w:cs="Consolas"/>
          <w:color w:val="9CDCFE"/>
          <w:sz w:val="18"/>
          <w:szCs w:val="18"/>
        </w:rPr>
        <w:t>v-model</w:t>
      </w:r>
      <w:r w:rsidR="00683593" w:rsidRPr="00683593">
        <w:rPr>
          <w:rFonts w:ascii="Consolas" w:hAnsi="Consolas" w:cs="Consolas"/>
          <w:color w:val="D4D4D4"/>
          <w:sz w:val="18"/>
          <w:szCs w:val="18"/>
        </w:rPr>
        <w:t>="</w:t>
      </w:r>
      <w:r w:rsidR="00683593" w:rsidRPr="00683593">
        <w:rPr>
          <w:rFonts w:ascii="Consolas" w:hAnsi="Consolas" w:cs="Consolas"/>
          <w:color w:val="9CDCFE"/>
          <w:sz w:val="18"/>
          <w:szCs w:val="18"/>
        </w:rPr>
        <w:t>loginForm</w:t>
      </w:r>
      <w:r w:rsidR="00683593" w:rsidRPr="00683593">
        <w:rPr>
          <w:rFonts w:ascii="Consolas" w:hAnsi="Consolas" w:cs="Consolas"/>
          <w:color w:val="D4D4D4"/>
          <w:sz w:val="18"/>
          <w:szCs w:val="18"/>
        </w:rPr>
        <w:t>.</w:t>
      </w:r>
      <w:r w:rsidR="00683593" w:rsidRPr="00683593">
        <w:rPr>
          <w:rFonts w:ascii="Consolas" w:hAnsi="Consolas" w:cs="Consolas"/>
          <w:color w:val="9CDCFE"/>
          <w:sz w:val="18"/>
          <w:szCs w:val="18"/>
        </w:rPr>
        <w:t>code</w:t>
      </w:r>
      <w:r w:rsidR="00683593" w:rsidRPr="00683593">
        <w:rPr>
          <w:rFonts w:ascii="Consolas" w:hAnsi="Consolas" w:cs="Consolas"/>
          <w:color w:val="D4D4D4"/>
          <w:sz w:val="18"/>
          <w:szCs w:val="18"/>
        </w:rPr>
        <w:t>"</w:t>
      </w:r>
      <w:r w:rsidR="00683593">
        <w:rPr>
          <w:rFonts w:ascii="Consolas" w:hAnsi="Consolas" w:cs="Consolas" w:hint="eastAsia"/>
          <w:color w:val="9CDCFE"/>
          <w:sz w:val="18"/>
          <w:szCs w:val="18"/>
        </w:rPr>
        <w:t xml:space="preserve">  </w:t>
      </w:r>
      <w:r w:rsidRPr="00AC277F">
        <w:rPr>
          <w:rFonts w:ascii="Consolas" w:hAnsi="Consolas" w:cs="Consolas"/>
          <w:color w:val="9CDCFE"/>
          <w:sz w:val="18"/>
          <w:szCs w:val="18"/>
        </w:rPr>
        <w:t>placeholder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</w:t>
      </w:r>
      <w:r w:rsidRPr="00AC277F">
        <w:rPr>
          <w:rFonts w:ascii="Consolas" w:hAnsi="Consolas" w:cs="Consolas"/>
          <w:color w:val="CE9178"/>
          <w:sz w:val="18"/>
          <w:szCs w:val="18"/>
        </w:rPr>
        <w:t>请输入验证码</w:t>
      </w:r>
      <w:r w:rsidRPr="00AC277F">
        <w:rPr>
          <w:rFonts w:ascii="Consolas" w:hAnsi="Consolas" w:cs="Consolas"/>
          <w:color w:val="CE9178"/>
          <w:sz w:val="18"/>
          <w:szCs w:val="18"/>
        </w:rPr>
        <w:t>"</w:t>
      </w:r>
      <w:r w:rsidRPr="00AC277F">
        <w:rPr>
          <w:rFonts w:ascii="Consolas" w:hAnsi="Consolas" w:cs="Consolas"/>
          <w:color w:val="808080"/>
          <w:sz w:val="18"/>
          <w:szCs w:val="18"/>
        </w:rPr>
        <w:t>&gt;&lt;/</w:t>
      </w:r>
      <w:r w:rsidRPr="00AC277F">
        <w:rPr>
          <w:rFonts w:ascii="Consolas" w:hAnsi="Consolas" w:cs="Consolas"/>
          <w:color w:val="569CD6"/>
          <w:sz w:val="18"/>
          <w:szCs w:val="18"/>
        </w:rPr>
        <w:t>el-input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</w:t>
      </w: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el-col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</w:t>
      </w: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el-col</w:t>
      </w:r>
      <w:r w:rsidRPr="00AC277F">
        <w:rPr>
          <w:rFonts w:ascii="Consolas" w:hAnsi="Consolas" w:cs="Consolas"/>
          <w:color w:val="D4D4D4"/>
          <w:sz w:val="18"/>
          <w:szCs w:val="18"/>
        </w:rPr>
        <w:t> :</w:t>
      </w:r>
      <w:r w:rsidRPr="00AC277F">
        <w:rPr>
          <w:rFonts w:ascii="Consolas" w:hAnsi="Consolas" w:cs="Consolas"/>
          <w:color w:val="9CDCFE"/>
          <w:sz w:val="18"/>
          <w:szCs w:val="18"/>
        </w:rPr>
        <w:t>span</w:t>
      </w:r>
      <w:r w:rsidRPr="00AC277F">
        <w:rPr>
          <w:rFonts w:ascii="Consolas" w:hAnsi="Consolas" w:cs="Consolas"/>
          <w:color w:val="D4D4D4"/>
          <w:sz w:val="18"/>
          <w:szCs w:val="18"/>
        </w:rPr>
        <w:t>="</w:t>
      </w:r>
      <w:r w:rsidRPr="00AC277F">
        <w:rPr>
          <w:rFonts w:ascii="Consolas" w:hAnsi="Consolas" w:cs="Consolas"/>
          <w:color w:val="B5CEA8"/>
          <w:sz w:val="18"/>
          <w:szCs w:val="18"/>
        </w:rPr>
        <w:t>8</w:t>
      </w:r>
      <w:r w:rsidRPr="00AC277F">
        <w:rPr>
          <w:rFonts w:ascii="Consolas" w:hAnsi="Consolas" w:cs="Consolas"/>
          <w:color w:val="D4D4D4"/>
          <w:sz w:val="18"/>
          <w:szCs w:val="18"/>
        </w:rPr>
        <w:t>"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</w:t>
      </w: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el-input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placeholder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</w:t>
      </w:r>
      <w:r w:rsidRPr="00AC277F">
        <w:rPr>
          <w:rFonts w:ascii="Consolas" w:hAnsi="Consolas" w:cs="Consolas"/>
          <w:color w:val="CE9178"/>
          <w:sz w:val="18"/>
          <w:szCs w:val="18"/>
        </w:rPr>
        <w:t>点击刷新</w:t>
      </w:r>
      <w:r w:rsidRPr="00AC277F">
        <w:rPr>
          <w:rFonts w:ascii="Consolas" w:hAnsi="Consolas" w:cs="Consolas"/>
          <w:color w:val="CE9178"/>
          <w:sz w:val="18"/>
          <w:szCs w:val="18"/>
        </w:rPr>
        <w:t>"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readonly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808080"/>
          <w:sz w:val="18"/>
          <w:szCs w:val="18"/>
        </w:rPr>
        <w:t>&gt;&lt;/</w:t>
      </w:r>
      <w:r w:rsidRPr="00AC277F">
        <w:rPr>
          <w:rFonts w:ascii="Consolas" w:hAnsi="Consolas" w:cs="Consolas"/>
          <w:color w:val="569CD6"/>
          <w:sz w:val="18"/>
          <w:szCs w:val="18"/>
        </w:rPr>
        <w:t>el-input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</w:t>
      </w: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el-col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</w:t>
      </w: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el-row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el-form-item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el-form-item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label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el-row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="00EF494E">
        <w:rPr>
          <w:rFonts w:ascii="Consolas" w:hAnsi="Consolas" w:cs="Consolas" w:hint="eastAsia"/>
          <w:color w:val="D4D4D4"/>
          <w:sz w:val="18"/>
          <w:szCs w:val="18"/>
        </w:rPr>
        <w:t>:</w:t>
      </w:r>
      <w:r w:rsidRPr="00AC277F">
        <w:rPr>
          <w:rFonts w:ascii="Consolas" w:hAnsi="Consolas" w:cs="Consolas"/>
          <w:color w:val="9CDCFE"/>
          <w:sz w:val="18"/>
          <w:szCs w:val="18"/>
        </w:rPr>
        <w:t>gutter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"20"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lastRenderedPageBreak/>
        <w:t>  </w:t>
      </w: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el-col</w:t>
      </w:r>
      <w:r w:rsidRPr="00AC277F">
        <w:rPr>
          <w:rFonts w:ascii="Consolas" w:hAnsi="Consolas" w:cs="Consolas"/>
          <w:color w:val="D4D4D4"/>
          <w:sz w:val="18"/>
          <w:szCs w:val="18"/>
        </w:rPr>
        <w:t> :</w:t>
      </w:r>
      <w:r w:rsidRPr="00AC277F">
        <w:rPr>
          <w:rFonts w:ascii="Consolas" w:hAnsi="Consolas" w:cs="Consolas"/>
          <w:color w:val="9CDCFE"/>
          <w:sz w:val="18"/>
          <w:szCs w:val="18"/>
        </w:rPr>
        <w:t>span</w:t>
      </w:r>
      <w:r w:rsidRPr="00AC277F">
        <w:rPr>
          <w:rFonts w:ascii="Consolas" w:hAnsi="Consolas" w:cs="Consolas"/>
          <w:color w:val="D4D4D4"/>
          <w:sz w:val="18"/>
          <w:szCs w:val="18"/>
        </w:rPr>
        <w:t>="</w:t>
      </w:r>
      <w:r w:rsidRPr="00AC277F">
        <w:rPr>
          <w:rFonts w:ascii="Consolas" w:hAnsi="Consolas" w:cs="Consolas"/>
          <w:color w:val="B5CEA8"/>
          <w:sz w:val="18"/>
          <w:szCs w:val="18"/>
        </w:rPr>
        <w:t>12</w:t>
      </w:r>
      <w:r w:rsidRPr="00AC277F">
        <w:rPr>
          <w:rFonts w:ascii="Consolas" w:hAnsi="Consolas" w:cs="Consolas"/>
          <w:color w:val="D4D4D4"/>
          <w:sz w:val="18"/>
          <w:szCs w:val="18"/>
        </w:rPr>
        <w:t>"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</w:t>
      </w: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el-button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class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"my-button"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type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"primary"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  <w:r w:rsidRPr="00AC277F">
        <w:rPr>
          <w:rFonts w:ascii="Consolas" w:hAnsi="Consolas" w:cs="Consolas"/>
          <w:color w:val="D4D4D4"/>
          <w:sz w:val="18"/>
          <w:szCs w:val="18"/>
        </w:rPr>
        <w:t>登录</w:t>
      </w: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el-button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</w:t>
      </w: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el-col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</w:t>
      </w: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el-col</w:t>
      </w:r>
      <w:r w:rsidRPr="00AC277F">
        <w:rPr>
          <w:rFonts w:ascii="Consolas" w:hAnsi="Consolas" w:cs="Consolas"/>
          <w:color w:val="D4D4D4"/>
          <w:sz w:val="18"/>
          <w:szCs w:val="18"/>
        </w:rPr>
        <w:t> :</w:t>
      </w:r>
      <w:r w:rsidRPr="00AC277F">
        <w:rPr>
          <w:rFonts w:ascii="Consolas" w:hAnsi="Consolas" w:cs="Consolas"/>
          <w:color w:val="9CDCFE"/>
          <w:sz w:val="18"/>
          <w:szCs w:val="18"/>
        </w:rPr>
        <w:t>span</w:t>
      </w:r>
      <w:r w:rsidRPr="00AC277F">
        <w:rPr>
          <w:rFonts w:ascii="Consolas" w:hAnsi="Consolas" w:cs="Consolas"/>
          <w:color w:val="D4D4D4"/>
          <w:sz w:val="18"/>
          <w:szCs w:val="18"/>
        </w:rPr>
        <w:t>="</w:t>
      </w:r>
      <w:r w:rsidRPr="00AC277F">
        <w:rPr>
          <w:rFonts w:ascii="Consolas" w:hAnsi="Consolas" w:cs="Consolas"/>
          <w:color w:val="B5CEA8"/>
          <w:sz w:val="18"/>
          <w:szCs w:val="18"/>
        </w:rPr>
        <w:t>12</w:t>
      </w:r>
      <w:r w:rsidRPr="00AC277F">
        <w:rPr>
          <w:rFonts w:ascii="Consolas" w:hAnsi="Consolas" w:cs="Consolas"/>
          <w:color w:val="D4D4D4"/>
          <w:sz w:val="18"/>
          <w:szCs w:val="18"/>
        </w:rPr>
        <w:t>"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</w:t>
      </w: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el-button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class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"my-button"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type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"primary"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  <w:r w:rsidRPr="00AC277F">
        <w:rPr>
          <w:rFonts w:ascii="Consolas" w:hAnsi="Consolas" w:cs="Consolas"/>
          <w:color w:val="D4D4D4"/>
          <w:sz w:val="18"/>
          <w:szCs w:val="18"/>
        </w:rPr>
        <w:t>重置</w:t>
      </w: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el-button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</w:t>
      </w: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el-col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el-row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el-form-item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</w:t>
      </w: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el-form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</w:t>
      </w: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div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</w:t>
      </w: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template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</w:t>
      </w: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script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</w:t>
      </w:r>
      <w:r w:rsidRPr="00AC277F">
        <w:rPr>
          <w:rFonts w:ascii="Consolas" w:hAnsi="Consolas" w:cs="Consolas"/>
          <w:color w:val="C586C0"/>
          <w:sz w:val="18"/>
          <w:szCs w:val="18"/>
        </w:rPr>
        <w:t>export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C586C0"/>
          <w:sz w:val="18"/>
          <w:szCs w:val="18"/>
        </w:rPr>
        <w:t>default</w:t>
      </w:r>
      <w:r w:rsidRPr="00AC277F">
        <w:rPr>
          <w:rFonts w:ascii="Consolas" w:hAnsi="Consolas" w:cs="Consolas"/>
          <w:color w:val="D4D4D4"/>
          <w:sz w:val="18"/>
          <w:szCs w:val="18"/>
        </w:rPr>
        <w:t> {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</w:t>
      </w:r>
      <w:r w:rsidRPr="00AC277F">
        <w:rPr>
          <w:rFonts w:ascii="Consolas" w:hAnsi="Consolas" w:cs="Consolas"/>
          <w:color w:val="DCDCAA"/>
          <w:sz w:val="18"/>
          <w:szCs w:val="18"/>
        </w:rPr>
        <w:t>data</w:t>
      </w:r>
      <w:r w:rsidRPr="00AC277F">
        <w:rPr>
          <w:rFonts w:ascii="Consolas" w:hAnsi="Consolas" w:cs="Consolas"/>
          <w:color w:val="D4D4D4"/>
          <w:sz w:val="18"/>
          <w:szCs w:val="18"/>
        </w:rPr>
        <w:t>() {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</w:t>
      </w:r>
      <w:r w:rsidRPr="00AC277F">
        <w:rPr>
          <w:rFonts w:ascii="Consolas" w:hAnsi="Consolas" w:cs="Consolas"/>
          <w:color w:val="C586C0"/>
          <w:sz w:val="18"/>
          <w:szCs w:val="18"/>
        </w:rPr>
        <w:t>return</w:t>
      </w:r>
      <w:r w:rsidRPr="00AC277F">
        <w:rPr>
          <w:rFonts w:ascii="Consolas" w:hAnsi="Consolas" w:cs="Consolas"/>
          <w:color w:val="D4D4D4"/>
          <w:sz w:val="18"/>
          <w:szCs w:val="18"/>
        </w:rPr>
        <w:t> {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loginForm:</w:t>
      </w:r>
      <w:r w:rsidRPr="00AC277F">
        <w:rPr>
          <w:rFonts w:ascii="Consolas" w:hAnsi="Consolas" w:cs="Consolas"/>
          <w:color w:val="D4D4D4"/>
          <w:sz w:val="18"/>
          <w:szCs w:val="18"/>
        </w:rPr>
        <w:t> {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username:</w:t>
      </w:r>
      <w:r w:rsidRPr="00AC277F">
        <w:rPr>
          <w:rFonts w:ascii="Consolas" w:hAnsi="Consolas" w:cs="Consolas"/>
          <w:color w:val="CE9178"/>
          <w:sz w:val="18"/>
          <w:szCs w:val="18"/>
        </w:rPr>
        <w:t>""</w:t>
      </w:r>
      <w:r w:rsidRPr="00AC277F">
        <w:rPr>
          <w:rFonts w:ascii="Consolas" w:hAnsi="Consolas" w:cs="Consolas"/>
          <w:color w:val="D4D4D4"/>
          <w:sz w:val="18"/>
          <w:szCs w:val="18"/>
        </w:rPr>
        <w:t>,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password:</w:t>
      </w:r>
      <w:r w:rsidRPr="00AC277F">
        <w:rPr>
          <w:rFonts w:ascii="Consolas" w:hAnsi="Consolas" w:cs="Consolas"/>
          <w:color w:val="CE9178"/>
          <w:sz w:val="18"/>
          <w:szCs w:val="18"/>
        </w:rPr>
        <w:t>""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 },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rules:</w:t>
      </w:r>
      <w:r w:rsidRPr="00AC277F">
        <w:rPr>
          <w:rFonts w:ascii="Consolas" w:hAnsi="Consolas" w:cs="Consolas"/>
          <w:color w:val="D4D4D4"/>
          <w:sz w:val="18"/>
          <w:szCs w:val="18"/>
        </w:rPr>
        <w:t> {},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}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},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methods:</w:t>
      </w:r>
      <w:r w:rsidRPr="00AC277F">
        <w:rPr>
          <w:rFonts w:ascii="Consolas" w:hAnsi="Consolas" w:cs="Consolas"/>
          <w:color w:val="D4D4D4"/>
          <w:sz w:val="18"/>
          <w:szCs w:val="18"/>
        </w:rPr>
        <w:t> {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</w:t>
      </w:r>
      <w:r w:rsidRPr="00AC277F">
        <w:rPr>
          <w:rFonts w:ascii="Consolas" w:hAnsi="Consolas" w:cs="Consolas"/>
          <w:color w:val="DCDCAA"/>
          <w:sz w:val="18"/>
          <w:szCs w:val="18"/>
        </w:rPr>
        <w:t>submit</w:t>
      </w:r>
      <w:r w:rsidRPr="00AC277F">
        <w:rPr>
          <w:rFonts w:ascii="Consolas" w:hAnsi="Consolas" w:cs="Consolas"/>
          <w:color w:val="D4D4D4"/>
          <w:sz w:val="18"/>
          <w:szCs w:val="18"/>
        </w:rPr>
        <w:t>() {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AC277F">
        <w:rPr>
          <w:rFonts w:ascii="Consolas" w:hAnsi="Consolas" w:cs="Consolas"/>
          <w:color w:val="569CD6"/>
          <w:sz w:val="18"/>
          <w:szCs w:val="18"/>
        </w:rPr>
        <w:t>this</w:t>
      </w:r>
      <w:r w:rsidRPr="00AC277F">
        <w:rPr>
          <w:rFonts w:ascii="Consolas" w:hAnsi="Consolas" w:cs="Consolas"/>
          <w:color w:val="D4D4D4"/>
          <w:sz w:val="18"/>
          <w:szCs w:val="18"/>
        </w:rPr>
        <w:t>.</w:t>
      </w:r>
      <w:r w:rsidRPr="00AC277F">
        <w:rPr>
          <w:rFonts w:ascii="Consolas" w:hAnsi="Consolas" w:cs="Consolas"/>
          <w:color w:val="9CDCFE"/>
          <w:sz w:val="18"/>
          <w:szCs w:val="18"/>
        </w:rPr>
        <w:t>refs</w:t>
      </w:r>
      <w:r w:rsidRPr="00AC277F">
        <w:rPr>
          <w:rFonts w:ascii="Consolas" w:hAnsi="Consolas" w:cs="Consolas"/>
          <w:color w:val="D4D4D4"/>
          <w:sz w:val="18"/>
          <w:szCs w:val="18"/>
        </w:rPr>
        <w:t>.</w:t>
      </w:r>
      <w:r w:rsidRPr="00AC277F">
        <w:rPr>
          <w:rFonts w:ascii="Consolas" w:hAnsi="Consolas" w:cs="Consolas"/>
          <w:color w:val="9CDCFE"/>
          <w:sz w:val="18"/>
          <w:szCs w:val="18"/>
        </w:rPr>
        <w:t>loginForm</w:t>
      </w:r>
      <w:r w:rsidRPr="00AC277F">
        <w:rPr>
          <w:rFonts w:ascii="Consolas" w:hAnsi="Consolas" w:cs="Consolas"/>
          <w:color w:val="D4D4D4"/>
          <w:sz w:val="18"/>
          <w:szCs w:val="18"/>
        </w:rPr>
        <w:t>.</w:t>
      </w:r>
      <w:r w:rsidRPr="00AC277F">
        <w:rPr>
          <w:rFonts w:ascii="Consolas" w:hAnsi="Consolas" w:cs="Consolas"/>
          <w:color w:val="DCDCAA"/>
          <w:sz w:val="18"/>
          <w:szCs w:val="18"/>
        </w:rPr>
        <w:t>validate</w:t>
      </w:r>
      <w:r w:rsidRPr="00AC277F">
        <w:rPr>
          <w:rFonts w:ascii="Consolas" w:hAnsi="Consolas" w:cs="Consolas"/>
          <w:color w:val="D4D4D4"/>
          <w:sz w:val="18"/>
          <w:szCs w:val="18"/>
        </w:rPr>
        <w:t>(</w:t>
      </w:r>
      <w:r w:rsidRPr="00AC277F">
        <w:rPr>
          <w:rFonts w:ascii="Consolas" w:hAnsi="Consolas" w:cs="Consolas"/>
          <w:color w:val="9CDCFE"/>
          <w:sz w:val="18"/>
          <w:szCs w:val="18"/>
        </w:rPr>
        <w:t>valid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569CD6"/>
          <w:sz w:val="18"/>
          <w:szCs w:val="18"/>
        </w:rPr>
        <w:t>=&gt;</w:t>
      </w:r>
      <w:r w:rsidRPr="00AC277F">
        <w:rPr>
          <w:rFonts w:ascii="Consolas" w:hAnsi="Consolas" w:cs="Consolas"/>
          <w:color w:val="D4D4D4"/>
          <w:sz w:val="18"/>
          <w:szCs w:val="18"/>
        </w:rPr>
        <w:t> {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   </w:t>
      </w:r>
      <w:r w:rsidRPr="00AC277F">
        <w:rPr>
          <w:rFonts w:ascii="Consolas" w:hAnsi="Consolas" w:cs="Consolas"/>
          <w:color w:val="C586C0"/>
          <w:sz w:val="18"/>
          <w:szCs w:val="18"/>
        </w:rPr>
        <w:t>if</w:t>
      </w:r>
      <w:r w:rsidRPr="00AC277F">
        <w:rPr>
          <w:rFonts w:ascii="Consolas" w:hAnsi="Consolas" w:cs="Consolas"/>
          <w:color w:val="D4D4D4"/>
          <w:sz w:val="18"/>
          <w:szCs w:val="18"/>
        </w:rPr>
        <w:t> (</w:t>
      </w:r>
      <w:r w:rsidRPr="00AC277F">
        <w:rPr>
          <w:rFonts w:ascii="Consolas" w:hAnsi="Consolas" w:cs="Consolas"/>
          <w:color w:val="9CDCFE"/>
          <w:sz w:val="18"/>
          <w:szCs w:val="18"/>
        </w:rPr>
        <w:t>valid</w:t>
      </w:r>
      <w:r w:rsidRPr="00AC277F">
        <w:rPr>
          <w:rFonts w:ascii="Consolas" w:hAnsi="Consolas" w:cs="Consolas"/>
          <w:color w:val="D4D4D4"/>
          <w:sz w:val="18"/>
          <w:szCs w:val="18"/>
        </w:rPr>
        <w:t>) {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     </w:t>
      </w:r>
      <w:r w:rsidRPr="00AC277F">
        <w:rPr>
          <w:rFonts w:ascii="Consolas" w:hAnsi="Consolas" w:cs="Consolas"/>
          <w:color w:val="4EC9B0"/>
          <w:sz w:val="18"/>
          <w:szCs w:val="18"/>
        </w:rPr>
        <w:t>console</w:t>
      </w:r>
      <w:r w:rsidRPr="00AC277F">
        <w:rPr>
          <w:rFonts w:ascii="Consolas" w:hAnsi="Consolas" w:cs="Consolas"/>
          <w:color w:val="D4D4D4"/>
          <w:sz w:val="18"/>
          <w:szCs w:val="18"/>
        </w:rPr>
        <w:t>.</w:t>
      </w:r>
      <w:r w:rsidRPr="00AC277F">
        <w:rPr>
          <w:rFonts w:ascii="Consolas" w:hAnsi="Consolas" w:cs="Consolas"/>
          <w:color w:val="DCDCAA"/>
          <w:sz w:val="18"/>
          <w:szCs w:val="18"/>
        </w:rPr>
        <w:t>log</w:t>
      </w:r>
      <w:r w:rsidRPr="00AC277F">
        <w:rPr>
          <w:rFonts w:ascii="Consolas" w:hAnsi="Consolas" w:cs="Consolas"/>
          <w:color w:val="D4D4D4"/>
          <w:sz w:val="18"/>
          <w:szCs w:val="18"/>
        </w:rPr>
        <w:t>(</w:t>
      </w:r>
      <w:r w:rsidRPr="00AC277F">
        <w:rPr>
          <w:rFonts w:ascii="Consolas" w:hAnsi="Consolas" w:cs="Consolas"/>
          <w:color w:val="9CDCFE"/>
          <w:sz w:val="18"/>
          <w:szCs w:val="18"/>
        </w:rPr>
        <w:t>valid</w:t>
      </w:r>
      <w:r w:rsidRPr="00AC277F">
        <w:rPr>
          <w:rFonts w:ascii="Consolas" w:hAnsi="Consolas" w:cs="Consolas"/>
          <w:color w:val="D4D4D4"/>
          <w:sz w:val="18"/>
          <w:szCs w:val="18"/>
        </w:rPr>
        <w:t>)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   }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 })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},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},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}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</w:t>
      </w: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script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style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lang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"scss"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scoped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</w:t>
      </w:r>
      <w:r w:rsidRPr="00AC277F">
        <w:rPr>
          <w:rFonts w:ascii="Consolas" w:hAnsi="Consolas" w:cs="Consolas"/>
          <w:color w:val="D7BA7D"/>
          <w:sz w:val="18"/>
          <w:szCs w:val="18"/>
        </w:rPr>
        <w:t>.login-container</w:t>
      </w:r>
      <w:r w:rsidRPr="00AC277F">
        <w:rPr>
          <w:rFonts w:ascii="Consolas" w:hAnsi="Consolas" w:cs="Consolas"/>
          <w:color w:val="D4D4D4"/>
          <w:sz w:val="18"/>
          <w:szCs w:val="18"/>
        </w:rPr>
        <w:t>{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height</w:t>
      </w:r>
      <w:r w:rsidRPr="00AC277F">
        <w:rPr>
          <w:rFonts w:ascii="Consolas" w:hAnsi="Consolas" w:cs="Consolas"/>
          <w:color w:val="D4D4D4"/>
          <w:sz w:val="18"/>
          <w:szCs w:val="18"/>
        </w:rPr>
        <w:t>: </w:t>
      </w:r>
      <w:r w:rsidRPr="00AC277F">
        <w:rPr>
          <w:rFonts w:ascii="Consolas" w:hAnsi="Consolas" w:cs="Consolas"/>
          <w:color w:val="B5CEA8"/>
          <w:sz w:val="18"/>
          <w:szCs w:val="18"/>
        </w:rPr>
        <w:t>100%</w:t>
      </w:r>
      <w:r w:rsidRPr="00AC277F">
        <w:rPr>
          <w:rFonts w:ascii="Consolas" w:hAnsi="Consolas" w:cs="Consolas"/>
          <w:color w:val="D4D4D4"/>
          <w:sz w:val="18"/>
          <w:szCs w:val="18"/>
        </w:rPr>
        <w:t>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}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</w:t>
      </w:r>
      <w:r w:rsidRPr="00AC277F">
        <w:rPr>
          <w:rFonts w:ascii="Consolas" w:hAnsi="Consolas" w:cs="Consolas"/>
          <w:color w:val="D7BA7D"/>
          <w:sz w:val="18"/>
          <w:szCs w:val="18"/>
        </w:rPr>
        <w:t>.login-title</w:t>
      </w:r>
      <w:r w:rsidRPr="00AC277F">
        <w:rPr>
          <w:rFonts w:ascii="Consolas" w:hAnsi="Consolas" w:cs="Consolas"/>
          <w:color w:val="D4D4D4"/>
          <w:sz w:val="18"/>
          <w:szCs w:val="18"/>
        </w:rPr>
        <w:t>{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font-size</w:t>
      </w:r>
      <w:r w:rsidRPr="00AC277F">
        <w:rPr>
          <w:rFonts w:ascii="Consolas" w:hAnsi="Consolas" w:cs="Consolas"/>
          <w:color w:val="D4D4D4"/>
          <w:sz w:val="18"/>
          <w:szCs w:val="18"/>
        </w:rPr>
        <w:t>: </w:t>
      </w:r>
      <w:r w:rsidRPr="00AC277F">
        <w:rPr>
          <w:rFonts w:ascii="Consolas" w:hAnsi="Consolas" w:cs="Consolas"/>
          <w:color w:val="B5CEA8"/>
          <w:sz w:val="18"/>
          <w:szCs w:val="18"/>
        </w:rPr>
        <w:t>24px</w:t>
      </w:r>
      <w:r w:rsidRPr="00AC277F">
        <w:rPr>
          <w:rFonts w:ascii="Consolas" w:hAnsi="Consolas" w:cs="Consolas"/>
          <w:color w:val="D4D4D4"/>
          <w:sz w:val="18"/>
          <w:szCs w:val="18"/>
        </w:rPr>
        <w:t>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font-weight</w:t>
      </w:r>
      <w:r w:rsidRPr="00AC277F">
        <w:rPr>
          <w:rFonts w:ascii="Consolas" w:hAnsi="Consolas" w:cs="Consolas"/>
          <w:color w:val="D4D4D4"/>
          <w:sz w:val="18"/>
          <w:szCs w:val="18"/>
        </w:rPr>
        <w:t>: </w:t>
      </w:r>
      <w:r w:rsidRPr="00AC277F">
        <w:rPr>
          <w:rFonts w:ascii="Consolas" w:hAnsi="Consolas" w:cs="Consolas"/>
          <w:color w:val="B5CEA8"/>
          <w:sz w:val="18"/>
          <w:szCs w:val="18"/>
        </w:rPr>
        <w:t>600</w:t>
      </w:r>
      <w:r w:rsidRPr="00AC277F">
        <w:rPr>
          <w:rFonts w:ascii="Consolas" w:hAnsi="Consolas" w:cs="Consolas"/>
          <w:color w:val="D4D4D4"/>
          <w:sz w:val="18"/>
          <w:szCs w:val="18"/>
        </w:rPr>
        <w:t>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}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</w:t>
      </w:r>
      <w:r w:rsidRPr="00AC277F">
        <w:rPr>
          <w:rFonts w:ascii="Consolas" w:hAnsi="Consolas" w:cs="Consolas"/>
          <w:color w:val="D7BA7D"/>
          <w:sz w:val="18"/>
          <w:szCs w:val="18"/>
        </w:rPr>
        <w:t>.login-form</w:t>
      </w:r>
      <w:r w:rsidRPr="00AC277F">
        <w:rPr>
          <w:rFonts w:ascii="Consolas" w:hAnsi="Consolas" w:cs="Consolas"/>
          <w:color w:val="D4D4D4"/>
          <w:sz w:val="18"/>
          <w:szCs w:val="18"/>
        </w:rPr>
        <w:t>{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height</w:t>
      </w:r>
      <w:r w:rsidRPr="00AC277F">
        <w:rPr>
          <w:rFonts w:ascii="Consolas" w:hAnsi="Consolas" w:cs="Consolas"/>
          <w:color w:val="D4D4D4"/>
          <w:sz w:val="18"/>
          <w:szCs w:val="18"/>
        </w:rPr>
        <w:t>: </w:t>
      </w:r>
      <w:r w:rsidRPr="00AC277F">
        <w:rPr>
          <w:rFonts w:ascii="Consolas" w:hAnsi="Consolas" w:cs="Consolas"/>
          <w:color w:val="B5CEA8"/>
          <w:sz w:val="18"/>
          <w:szCs w:val="18"/>
        </w:rPr>
        <w:t>300px</w:t>
      </w:r>
      <w:r w:rsidRPr="00AC277F">
        <w:rPr>
          <w:rFonts w:ascii="Consolas" w:hAnsi="Consolas" w:cs="Consolas"/>
          <w:color w:val="D4D4D4"/>
          <w:sz w:val="18"/>
          <w:szCs w:val="18"/>
        </w:rPr>
        <w:t>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lastRenderedPageBreak/>
        <w:t> 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width</w:t>
      </w:r>
      <w:r w:rsidRPr="00AC277F">
        <w:rPr>
          <w:rFonts w:ascii="Consolas" w:hAnsi="Consolas" w:cs="Consolas"/>
          <w:color w:val="D4D4D4"/>
          <w:sz w:val="18"/>
          <w:szCs w:val="18"/>
        </w:rPr>
        <w:t>: </w:t>
      </w:r>
      <w:r w:rsidRPr="00AC277F">
        <w:rPr>
          <w:rFonts w:ascii="Consolas" w:hAnsi="Consolas" w:cs="Consolas"/>
          <w:color w:val="B5CEA8"/>
          <w:sz w:val="18"/>
          <w:szCs w:val="18"/>
        </w:rPr>
        <w:t>350px</w:t>
      </w:r>
      <w:r w:rsidRPr="00AC277F">
        <w:rPr>
          <w:rFonts w:ascii="Consolas" w:hAnsi="Consolas" w:cs="Consolas"/>
          <w:color w:val="D4D4D4"/>
          <w:sz w:val="18"/>
          <w:szCs w:val="18"/>
        </w:rPr>
        <w:t>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border-radius</w:t>
      </w:r>
      <w:r w:rsidRPr="00AC277F">
        <w:rPr>
          <w:rFonts w:ascii="Consolas" w:hAnsi="Consolas" w:cs="Consolas"/>
          <w:color w:val="D4D4D4"/>
          <w:sz w:val="18"/>
          <w:szCs w:val="18"/>
        </w:rPr>
        <w:t>: </w:t>
      </w:r>
      <w:r w:rsidRPr="00AC277F">
        <w:rPr>
          <w:rFonts w:ascii="Consolas" w:hAnsi="Consolas" w:cs="Consolas"/>
          <w:color w:val="B5CEA8"/>
          <w:sz w:val="18"/>
          <w:szCs w:val="18"/>
        </w:rPr>
        <w:t>10px</w:t>
      </w:r>
      <w:r w:rsidRPr="00AC277F">
        <w:rPr>
          <w:rFonts w:ascii="Consolas" w:hAnsi="Consolas" w:cs="Consolas"/>
          <w:color w:val="D4D4D4"/>
          <w:sz w:val="18"/>
          <w:szCs w:val="18"/>
        </w:rPr>
        <w:t>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box-shadow</w:t>
      </w:r>
      <w:r w:rsidRPr="00AC277F">
        <w:rPr>
          <w:rFonts w:ascii="Consolas" w:hAnsi="Consolas" w:cs="Consolas"/>
          <w:color w:val="D4D4D4"/>
          <w:sz w:val="18"/>
          <w:szCs w:val="18"/>
        </w:rPr>
        <w:t>: </w:t>
      </w:r>
      <w:r w:rsidRPr="00AC277F">
        <w:rPr>
          <w:rFonts w:ascii="Consolas" w:hAnsi="Consolas" w:cs="Consolas"/>
          <w:color w:val="B5CEA8"/>
          <w:sz w:val="18"/>
          <w:szCs w:val="18"/>
        </w:rPr>
        <w:t>0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B5CEA8"/>
          <w:sz w:val="18"/>
          <w:szCs w:val="18"/>
        </w:rPr>
        <w:t>0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B5CEA8"/>
          <w:sz w:val="18"/>
          <w:szCs w:val="18"/>
        </w:rPr>
        <w:t>25px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CE9178"/>
          <w:sz w:val="18"/>
          <w:szCs w:val="18"/>
        </w:rPr>
        <w:t>#cac6c6</w:t>
      </w:r>
      <w:r w:rsidRPr="00AC277F">
        <w:rPr>
          <w:rFonts w:ascii="Consolas" w:hAnsi="Consolas" w:cs="Consolas"/>
          <w:color w:val="D4D4D4"/>
          <w:sz w:val="18"/>
          <w:szCs w:val="18"/>
        </w:rPr>
        <w:t>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padding</w:t>
      </w:r>
      <w:r w:rsidRPr="00AC277F">
        <w:rPr>
          <w:rFonts w:ascii="Consolas" w:hAnsi="Consolas" w:cs="Consolas"/>
          <w:color w:val="D4D4D4"/>
          <w:sz w:val="18"/>
          <w:szCs w:val="18"/>
        </w:rPr>
        <w:t>: </w:t>
      </w:r>
      <w:r w:rsidRPr="00AC277F">
        <w:rPr>
          <w:rFonts w:ascii="Consolas" w:hAnsi="Consolas" w:cs="Consolas"/>
          <w:color w:val="B5CEA8"/>
          <w:sz w:val="18"/>
          <w:szCs w:val="18"/>
        </w:rPr>
        <w:t>20px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B5CEA8"/>
          <w:sz w:val="18"/>
          <w:szCs w:val="18"/>
        </w:rPr>
        <w:t>35px</w:t>
      </w:r>
      <w:r w:rsidRPr="00AC277F">
        <w:rPr>
          <w:rFonts w:ascii="Consolas" w:hAnsi="Consolas" w:cs="Consolas"/>
          <w:color w:val="D4D4D4"/>
          <w:sz w:val="18"/>
          <w:szCs w:val="18"/>
        </w:rPr>
        <w:t>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}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</w:t>
      </w:r>
      <w:r w:rsidRPr="00AC277F">
        <w:rPr>
          <w:rFonts w:ascii="Consolas" w:hAnsi="Consolas" w:cs="Consolas"/>
          <w:color w:val="D7BA7D"/>
          <w:sz w:val="18"/>
          <w:szCs w:val="18"/>
        </w:rPr>
        <w:t>.login-container</w:t>
      </w:r>
      <w:r w:rsidRPr="00AC277F">
        <w:rPr>
          <w:rFonts w:ascii="Consolas" w:hAnsi="Consolas" w:cs="Consolas"/>
          <w:color w:val="D4D4D4"/>
          <w:sz w:val="18"/>
          <w:szCs w:val="18"/>
        </w:rPr>
        <w:t> /deep/ </w:t>
      </w:r>
      <w:r w:rsidRPr="00AC277F">
        <w:rPr>
          <w:rFonts w:ascii="Consolas" w:hAnsi="Consolas" w:cs="Consolas"/>
          <w:color w:val="D7BA7D"/>
          <w:sz w:val="18"/>
          <w:szCs w:val="18"/>
        </w:rPr>
        <w:t>.el-form-item__content</w:t>
      </w:r>
      <w:r w:rsidRPr="00AC277F">
        <w:rPr>
          <w:rFonts w:ascii="Consolas" w:hAnsi="Consolas" w:cs="Consolas"/>
          <w:color w:val="D4D4D4"/>
          <w:sz w:val="18"/>
          <w:szCs w:val="18"/>
        </w:rPr>
        <w:t> {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</w:t>
      </w:r>
      <w:r w:rsidRPr="00AC277F">
        <w:rPr>
          <w:rFonts w:ascii="Consolas" w:hAnsi="Consolas" w:cs="Consolas"/>
          <w:color w:val="9CDCFE"/>
          <w:sz w:val="18"/>
          <w:szCs w:val="18"/>
        </w:rPr>
        <w:t>margin-left</w:t>
      </w:r>
      <w:r w:rsidRPr="00AC277F">
        <w:rPr>
          <w:rFonts w:ascii="Consolas" w:hAnsi="Consolas" w:cs="Consolas"/>
          <w:color w:val="D4D4D4"/>
          <w:sz w:val="18"/>
          <w:szCs w:val="18"/>
        </w:rPr>
        <w:t>: </w:t>
      </w:r>
      <w:r w:rsidRPr="00AC277F">
        <w:rPr>
          <w:rFonts w:ascii="Consolas" w:hAnsi="Consolas" w:cs="Consolas"/>
          <w:color w:val="B5CEA8"/>
          <w:sz w:val="18"/>
          <w:szCs w:val="18"/>
        </w:rPr>
        <w:t>0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569CD6"/>
          <w:sz w:val="18"/>
          <w:szCs w:val="18"/>
        </w:rPr>
        <w:t>!important</w:t>
      </w:r>
      <w:r w:rsidRPr="00AC277F">
        <w:rPr>
          <w:rFonts w:ascii="Consolas" w:hAnsi="Consolas" w:cs="Consolas"/>
          <w:color w:val="D4D4D4"/>
          <w:sz w:val="18"/>
          <w:szCs w:val="18"/>
        </w:rPr>
        <w:t>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}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7BA7D"/>
          <w:sz w:val="18"/>
          <w:szCs w:val="18"/>
        </w:rPr>
        <w:t>.my-button</w:t>
      </w:r>
      <w:r w:rsidRPr="00AC277F">
        <w:rPr>
          <w:rFonts w:ascii="Consolas" w:hAnsi="Consolas" w:cs="Consolas"/>
          <w:color w:val="D4D4D4"/>
          <w:sz w:val="18"/>
          <w:szCs w:val="18"/>
        </w:rPr>
        <w:t>{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</w:t>
      </w:r>
      <w:r w:rsidRPr="00AC277F">
        <w:rPr>
          <w:rFonts w:ascii="Consolas" w:hAnsi="Consolas" w:cs="Consolas"/>
          <w:color w:val="9CDCFE"/>
          <w:sz w:val="18"/>
          <w:szCs w:val="18"/>
        </w:rPr>
        <w:t>width</w:t>
      </w:r>
      <w:r w:rsidRPr="00AC277F">
        <w:rPr>
          <w:rFonts w:ascii="Consolas" w:hAnsi="Consolas" w:cs="Consolas"/>
          <w:color w:val="D4D4D4"/>
          <w:sz w:val="18"/>
          <w:szCs w:val="18"/>
        </w:rPr>
        <w:t>: </w:t>
      </w:r>
      <w:r w:rsidRPr="00AC277F">
        <w:rPr>
          <w:rFonts w:ascii="Consolas" w:hAnsi="Consolas" w:cs="Consolas"/>
          <w:color w:val="B5CEA8"/>
          <w:sz w:val="18"/>
          <w:szCs w:val="18"/>
        </w:rPr>
        <w:t>100%</w:t>
      </w:r>
      <w:r w:rsidRPr="00AC277F">
        <w:rPr>
          <w:rFonts w:ascii="Consolas" w:hAnsi="Consolas" w:cs="Consolas"/>
          <w:color w:val="D4D4D4"/>
          <w:sz w:val="18"/>
          <w:szCs w:val="18"/>
        </w:rPr>
        <w:t>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}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style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104F6B" w:rsidRDefault="00AC277F" w:rsidP="00AC277F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6、最终效果图</w:t>
      </w:r>
    </w:p>
    <w:p w:rsidR="00AC277F" w:rsidRDefault="006F2B9A" w:rsidP="00AC277F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4429125" cy="3569970"/>
            <wp:effectExtent l="19050" t="0" r="9525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44B" w:rsidRDefault="00DD144B" w:rsidP="00AC277F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总结：</w:t>
      </w:r>
    </w:p>
    <w:p w:rsidR="00DD144B" w:rsidRDefault="00DD144B" w:rsidP="00AC277F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size:用于控制该表单内组件的尺寸大小，有三个值medium/samll/mini</w:t>
      </w:r>
    </w:p>
    <w:p w:rsidR="00DD144B" w:rsidRDefault="00DD144B" w:rsidP="00AC277F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rules:表单验证规则</w:t>
      </w:r>
    </w:p>
    <w:p w:rsidR="00DD144B" w:rsidRDefault="00DD144B" w:rsidP="00AC277F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ref:类似于平时的div给定的id</w:t>
      </w:r>
    </w:p>
    <w:p w:rsidR="00DD144B" w:rsidRDefault="00DD144B" w:rsidP="00AC277F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model：绑定数据</w:t>
      </w:r>
    </w:p>
    <w:p w:rsidR="00375282" w:rsidRPr="00116A9F" w:rsidRDefault="00DD144B" w:rsidP="00AC277F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el-row：相当于css3的弹性盒子模型布局，只是一个行分为24等份</w:t>
      </w:r>
    </w:p>
    <w:p w:rsidR="006F2B9A" w:rsidRPr="006F2B9A" w:rsidRDefault="006F2B9A" w:rsidP="006F2B9A">
      <w:pPr>
        <w:adjustRightInd w:val="0"/>
        <w:snapToGrid w:val="0"/>
        <w:spacing w:line="360" w:lineRule="auto"/>
        <w:jc w:val="center"/>
        <w:rPr>
          <w:rFonts w:asciiTheme="majorEastAsia" w:eastAsiaTheme="majorEastAsia" w:hAnsiTheme="majorEastAsia"/>
          <w:b/>
          <w:sz w:val="28"/>
          <w:szCs w:val="28"/>
        </w:rPr>
      </w:pPr>
      <w:r w:rsidRPr="006F2B9A">
        <w:rPr>
          <w:rFonts w:asciiTheme="majorEastAsia" w:eastAsiaTheme="majorEastAsia" w:hAnsiTheme="majorEastAsia" w:hint="eastAsia"/>
          <w:b/>
          <w:sz w:val="28"/>
          <w:szCs w:val="28"/>
        </w:rPr>
        <w:t>第07讲 登录表单验证</w:t>
      </w:r>
    </w:p>
    <w:p w:rsidR="00A24311" w:rsidRPr="002A7F31" w:rsidRDefault="00A24311" w:rsidP="002A7F31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2A7F31">
        <w:rPr>
          <w:rFonts w:asciiTheme="minorEastAsia" w:hAnsiTheme="minorEastAsia" w:hint="eastAsia"/>
          <w:color w:val="333333"/>
          <w:w w:val="105"/>
          <w:szCs w:val="21"/>
        </w:rPr>
        <w:lastRenderedPageBreak/>
        <w:t>1、</w:t>
      </w:r>
      <w:r w:rsidRPr="002A7F31">
        <w:rPr>
          <w:rFonts w:asciiTheme="minorEastAsia" w:hAnsiTheme="minorEastAsia"/>
          <w:color w:val="333333"/>
          <w:w w:val="105"/>
          <w:szCs w:val="21"/>
        </w:rPr>
        <w:t>表单非空验证</w:t>
      </w:r>
    </w:p>
    <w:p w:rsidR="00A24311" w:rsidRPr="002A7F31" w:rsidRDefault="00A24311" w:rsidP="002A7F31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2A7F31">
        <w:rPr>
          <w:rFonts w:asciiTheme="minorEastAsia" w:hAnsiTheme="minorEastAsia" w:hint="eastAsia"/>
          <w:color w:val="333333"/>
          <w:w w:val="105"/>
          <w:szCs w:val="21"/>
        </w:rPr>
        <w:t>在不输入用户号码、密码、验证码的情况下，不能提交表单。</w:t>
      </w:r>
    </w:p>
    <w:p w:rsidR="00A24311" w:rsidRPr="002A7F31" w:rsidRDefault="00A24311" w:rsidP="002A7F31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2A7F31">
        <w:rPr>
          <w:rFonts w:asciiTheme="minorEastAsia" w:hAnsiTheme="minorEastAsia" w:hint="eastAsia"/>
          <w:color w:val="333333"/>
          <w:w w:val="105"/>
          <w:szCs w:val="21"/>
        </w:rPr>
        <w:t>2、</w:t>
      </w:r>
      <w:r w:rsidR="00B47A3B" w:rsidRPr="002A7F31">
        <w:rPr>
          <w:rFonts w:asciiTheme="minorEastAsia" w:hAnsiTheme="minorEastAsia" w:hint="eastAsia"/>
          <w:color w:val="333333"/>
          <w:w w:val="105"/>
          <w:szCs w:val="21"/>
        </w:rPr>
        <w:t>验证规则</w:t>
      </w:r>
    </w:p>
    <w:p w:rsidR="00B47A3B" w:rsidRPr="002A7F31" w:rsidRDefault="00F818A9" w:rsidP="002A7F31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2A7F31">
        <w:rPr>
          <w:rFonts w:asciiTheme="minorEastAsia" w:hAnsiTheme="minorEastAsia" w:hint="eastAsia"/>
          <w:color w:val="333333"/>
          <w:w w:val="105"/>
          <w:szCs w:val="21"/>
        </w:rPr>
        <w:t>prop</w:t>
      </w:r>
      <w:r w:rsidR="00FD35A3" w:rsidRPr="002A7F31">
        <w:rPr>
          <w:rFonts w:asciiTheme="minorEastAsia" w:hAnsiTheme="minorEastAsia" w:hint="eastAsia"/>
          <w:color w:val="333333"/>
          <w:w w:val="105"/>
          <w:szCs w:val="21"/>
        </w:rPr>
        <w:t>、ref、model、rules这几个属性一定要添加，否则校验不生效。</w:t>
      </w:r>
    </w:p>
    <w:p w:rsidR="00DD1537" w:rsidRPr="002A7F31" w:rsidRDefault="00FD35A3" w:rsidP="002A7F31">
      <w:pPr>
        <w:spacing w:line="360" w:lineRule="auto"/>
        <w:rPr>
          <w:rFonts w:asciiTheme="minorEastAsia" w:hAnsiTheme="minorEastAsia"/>
          <w:szCs w:val="21"/>
        </w:rPr>
      </w:pPr>
      <w:r w:rsidRPr="002A7F31">
        <w:rPr>
          <w:rFonts w:asciiTheme="minorEastAsia" w:hAnsiTheme="minorEastAsia" w:hint="eastAsia"/>
          <w:szCs w:val="21"/>
        </w:rPr>
        <w:t>ref表单被引用时的名称，标识</w:t>
      </w:r>
      <w:r w:rsidR="00DD1537" w:rsidRPr="002A7F31">
        <w:rPr>
          <w:rFonts w:asciiTheme="minorEastAsia" w:hAnsiTheme="minorEastAsia"/>
          <w:szCs w:val="21"/>
        </w:rPr>
        <w:t> this.$refs.loginForm.validate(</w:t>
      </w:r>
      <w:r w:rsidR="00DD1537" w:rsidRPr="002A7F31">
        <w:rPr>
          <w:rFonts w:asciiTheme="minorEastAsia" w:hAnsiTheme="minorEastAsia" w:hint="eastAsia"/>
          <w:szCs w:val="21"/>
        </w:rPr>
        <w:t>)与这个对应</w:t>
      </w:r>
    </w:p>
    <w:p w:rsidR="00DD1537" w:rsidRPr="002A7F31" w:rsidRDefault="00DD1537" w:rsidP="002A7F31">
      <w:pPr>
        <w:spacing w:line="360" w:lineRule="auto"/>
        <w:rPr>
          <w:rFonts w:asciiTheme="minorEastAsia" w:hAnsiTheme="minorEastAsia"/>
          <w:szCs w:val="21"/>
        </w:rPr>
      </w:pPr>
      <w:r w:rsidRPr="002A7F31">
        <w:rPr>
          <w:rFonts w:asciiTheme="minorEastAsia" w:hAnsiTheme="minorEastAsia" w:hint="eastAsia"/>
          <w:szCs w:val="21"/>
        </w:rPr>
        <w:t>model表单数据对象，和data中的loginForm对应</w:t>
      </w:r>
    </w:p>
    <w:p w:rsidR="00DD1537" w:rsidRPr="002A7F31" w:rsidRDefault="00DD1537" w:rsidP="002A7F31">
      <w:pPr>
        <w:spacing w:line="360" w:lineRule="auto"/>
        <w:rPr>
          <w:rFonts w:asciiTheme="minorEastAsia" w:hAnsiTheme="minorEastAsia"/>
          <w:szCs w:val="21"/>
        </w:rPr>
      </w:pPr>
      <w:r w:rsidRPr="002A7F31">
        <w:rPr>
          <w:rFonts w:asciiTheme="minorEastAsia" w:hAnsiTheme="minorEastAsia" w:hint="eastAsia"/>
          <w:szCs w:val="21"/>
        </w:rPr>
        <w:t>rules表单校验规则，和data中保持一致</w:t>
      </w:r>
    </w:p>
    <w:p w:rsidR="002A7F31" w:rsidRDefault="002A7F31" w:rsidP="002A7F31">
      <w:pPr>
        <w:spacing w:line="360" w:lineRule="auto"/>
        <w:rPr>
          <w:rFonts w:asciiTheme="minorEastAsia" w:hAnsiTheme="minorEastAsia"/>
          <w:szCs w:val="21"/>
        </w:rPr>
      </w:pPr>
      <w:r w:rsidRPr="002A7F31">
        <w:rPr>
          <w:rFonts w:asciiTheme="minorEastAsia" w:hAnsiTheme="minorEastAsia" w:hint="eastAsia"/>
          <w:szCs w:val="21"/>
        </w:rPr>
        <w:t>prop：表单域model字段，要和data中保持一致，在使用validate、resetFields方法的情况下，该属性是必填的</w:t>
      </w:r>
    </w:p>
    <w:p w:rsidR="002A7F31" w:rsidRDefault="002A7F31" w:rsidP="002A7F31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3、最终代码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template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</w:t>
      </w: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div</w:t>
      </w:r>
      <w:r w:rsidRPr="00FC1205">
        <w:rPr>
          <w:rFonts w:ascii="Consolas" w:hAnsi="Consolas" w:cs="Consolas"/>
          <w:color w:val="D4D4D4"/>
          <w:sz w:val="18"/>
          <w:szCs w:val="18"/>
        </w:rPr>
        <w:t>  </w:t>
      </w:r>
      <w:r w:rsidRPr="00FC1205">
        <w:rPr>
          <w:rFonts w:ascii="Consolas" w:hAnsi="Consolas" w:cs="Consolas"/>
          <w:color w:val="9CDCFE"/>
          <w:sz w:val="18"/>
          <w:szCs w:val="18"/>
        </w:rPr>
        <w:t>class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"login-container ub main-center cross-center"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</w:t>
      </w: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el-form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size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"medium"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:</w:t>
      </w:r>
      <w:r w:rsidRPr="00FC1205">
        <w:rPr>
          <w:rFonts w:ascii="Consolas" w:hAnsi="Consolas" w:cs="Consolas"/>
          <w:color w:val="9CDCFE"/>
          <w:sz w:val="18"/>
          <w:szCs w:val="18"/>
        </w:rPr>
        <w:t>rules</w:t>
      </w:r>
      <w:r w:rsidRPr="00FC1205">
        <w:rPr>
          <w:rFonts w:ascii="Consolas" w:hAnsi="Consolas" w:cs="Consolas"/>
          <w:color w:val="D4D4D4"/>
          <w:sz w:val="18"/>
          <w:szCs w:val="18"/>
        </w:rPr>
        <w:t>="</w:t>
      </w:r>
      <w:r w:rsidRPr="00FC1205">
        <w:rPr>
          <w:rFonts w:ascii="Consolas" w:hAnsi="Consolas" w:cs="Consolas"/>
          <w:color w:val="9CDCFE"/>
          <w:sz w:val="18"/>
          <w:szCs w:val="18"/>
        </w:rPr>
        <w:t>rules</w:t>
      </w:r>
      <w:r w:rsidRPr="00FC1205">
        <w:rPr>
          <w:rFonts w:ascii="Consolas" w:hAnsi="Consolas" w:cs="Consolas"/>
          <w:color w:val="D4D4D4"/>
          <w:sz w:val="18"/>
          <w:szCs w:val="18"/>
        </w:rPr>
        <w:t>"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ref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"loginForm"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:</w:t>
      </w:r>
      <w:r w:rsidRPr="00FC1205">
        <w:rPr>
          <w:rFonts w:ascii="Consolas" w:hAnsi="Consolas" w:cs="Consolas"/>
          <w:color w:val="9CDCFE"/>
          <w:sz w:val="18"/>
          <w:szCs w:val="18"/>
        </w:rPr>
        <w:t>model</w:t>
      </w:r>
      <w:r w:rsidRPr="00FC1205">
        <w:rPr>
          <w:rFonts w:ascii="Consolas" w:hAnsi="Consolas" w:cs="Consolas"/>
          <w:color w:val="D4D4D4"/>
          <w:sz w:val="18"/>
          <w:szCs w:val="18"/>
        </w:rPr>
        <w:t>="</w:t>
      </w:r>
      <w:r w:rsidRPr="00FC1205">
        <w:rPr>
          <w:rFonts w:ascii="Consolas" w:hAnsi="Consolas" w:cs="Consolas"/>
          <w:color w:val="9CDCFE"/>
          <w:sz w:val="18"/>
          <w:szCs w:val="18"/>
        </w:rPr>
        <w:t>loginForm</w:t>
      </w:r>
      <w:r w:rsidRPr="00FC1205">
        <w:rPr>
          <w:rFonts w:ascii="Consolas" w:hAnsi="Consolas" w:cs="Consolas"/>
          <w:color w:val="D4D4D4"/>
          <w:sz w:val="18"/>
          <w:szCs w:val="18"/>
        </w:rPr>
        <w:t>"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class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"login-form"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el-form-item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label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div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class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"login-title  ub main-center cross-center"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</w:t>
      </w:r>
      <w:r w:rsidRPr="00FC1205">
        <w:rPr>
          <w:rFonts w:ascii="Consolas" w:hAnsi="Consolas" w:cs="Consolas"/>
          <w:color w:val="D4D4D4"/>
          <w:sz w:val="18"/>
          <w:szCs w:val="18"/>
        </w:rPr>
        <w:t>系统登录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div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el-form-item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el-form-item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prop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"username"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label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</w:t>
      </w: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el-input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type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"text"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v-model</w:t>
      </w:r>
      <w:r w:rsidRPr="00FC1205">
        <w:rPr>
          <w:rFonts w:ascii="Consolas" w:hAnsi="Consolas" w:cs="Consolas"/>
          <w:color w:val="D4D4D4"/>
          <w:sz w:val="18"/>
          <w:szCs w:val="18"/>
        </w:rPr>
        <w:t>="</w:t>
      </w:r>
      <w:r w:rsidRPr="00FC1205">
        <w:rPr>
          <w:rFonts w:ascii="Consolas" w:hAnsi="Consolas" w:cs="Consolas"/>
          <w:color w:val="9CDCFE"/>
          <w:sz w:val="18"/>
          <w:szCs w:val="18"/>
        </w:rPr>
        <w:t>loginForm</w:t>
      </w:r>
      <w:r w:rsidRPr="00FC1205">
        <w:rPr>
          <w:rFonts w:ascii="Consolas" w:hAnsi="Consolas" w:cs="Consolas"/>
          <w:color w:val="D4D4D4"/>
          <w:sz w:val="18"/>
          <w:szCs w:val="18"/>
        </w:rPr>
        <w:t>.</w:t>
      </w:r>
      <w:r w:rsidRPr="00FC1205">
        <w:rPr>
          <w:rFonts w:ascii="Consolas" w:hAnsi="Consolas" w:cs="Consolas"/>
          <w:color w:val="9CDCFE"/>
          <w:sz w:val="18"/>
          <w:szCs w:val="18"/>
        </w:rPr>
        <w:t>username</w:t>
      </w:r>
      <w:r w:rsidRPr="00FC1205">
        <w:rPr>
          <w:rFonts w:ascii="Consolas" w:hAnsi="Consolas" w:cs="Consolas"/>
          <w:color w:val="D4D4D4"/>
          <w:sz w:val="18"/>
          <w:szCs w:val="18"/>
        </w:rPr>
        <w:t>" </w:t>
      </w:r>
      <w:r w:rsidRPr="00FC1205">
        <w:rPr>
          <w:rFonts w:ascii="Consolas" w:hAnsi="Consolas" w:cs="Consolas"/>
          <w:color w:val="9CDCFE"/>
          <w:sz w:val="18"/>
          <w:szCs w:val="18"/>
        </w:rPr>
        <w:t>placeholder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</w:t>
      </w:r>
      <w:r w:rsidRPr="00FC1205">
        <w:rPr>
          <w:rFonts w:ascii="Consolas" w:hAnsi="Consolas" w:cs="Consolas"/>
          <w:color w:val="CE9178"/>
          <w:sz w:val="18"/>
          <w:szCs w:val="18"/>
        </w:rPr>
        <w:t>请输入用户名</w:t>
      </w:r>
      <w:r w:rsidRPr="00FC1205">
        <w:rPr>
          <w:rFonts w:ascii="Consolas" w:hAnsi="Consolas" w:cs="Consolas"/>
          <w:color w:val="CE9178"/>
          <w:sz w:val="18"/>
          <w:szCs w:val="18"/>
        </w:rPr>
        <w:t>"</w:t>
      </w:r>
      <w:r w:rsidRPr="00FC1205">
        <w:rPr>
          <w:rFonts w:ascii="Consolas" w:hAnsi="Consolas" w:cs="Consolas"/>
          <w:color w:val="808080"/>
          <w:sz w:val="18"/>
          <w:szCs w:val="18"/>
        </w:rPr>
        <w:t>&gt;&lt;/</w:t>
      </w:r>
      <w:r w:rsidRPr="00FC1205">
        <w:rPr>
          <w:rFonts w:ascii="Consolas" w:hAnsi="Consolas" w:cs="Consolas"/>
          <w:color w:val="569CD6"/>
          <w:sz w:val="18"/>
          <w:szCs w:val="18"/>
        </w:rPr>
        <w:t>el-input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el-form-item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el-form-item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prop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"password"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label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el-input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type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"password"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v-model</w:t>
      </w:r>
      <w:r w:rsidRPr="00FC1205">
        <w:rPr>
          <w:rFonts w:ascii="Consolas" w:hAnsi="Consolas" w:cs="Consolas"/>
          <w:color w:val="D4D4D4"/>
          <w:sz w:val="18"/>
          <w:szCs w:val="18"/>
        </w:rPr>
        <w:t>="</w:t>
      </w:r>
      <w:r w:rsidRPr="00FC1205">
        <w:rPr>
          <w:rFonts w:ascii="Consolas" w:hAnsi="Consolas" w:cs="Consolas"/>
          <w:color w:val="9CDCFE"/>
          <w:sz w:val="18"/>
          <w:szCs w:val="18"/>
        </w:rPr>
        <w:t>loginForm</w:t>
      </w:r>
      <w:r w:rsidRPr="00FC1205">
        <w:rPr>
          <w:rFonts w:ascii="Consolas" w:hAnsi="Consolas" w:cs="Consolas"/>
          <w:color w:val="D4D4D4"/>
          <w:sz w:val="18"/>
          <w:szCs w:val="18"/>
        </w:rPr>
        <w:t>.</w:t>
      </w:r>
      <w:r w:rsidRPr="00FC1205">
        <w:rPr>
          <w:rFonts w:ascii="Consolas" w:hAnsi="Consolas" w:cs="Consolas"/>
          <w:color w:val="9CDCFE"/>
          <w:sz w:val="18"/>
          <w:szCs w:val="18"/>
        </w:rPr>
        <w:t>password</w:t>
      </w:r>
      <w:r w:rsidRPr="00FC1205">
        <w:rPr>
          <w:rFonts w:ascii="Consolas" w:hAnsi="Consolas" w:cs="Consolas"/>
          <w:color w:val="D4D4D4"/>
          <w:sz w:val="18"/>
          <w:szCs w:val="18"/>
        </w:rPr>
        <w:t>" </w:t>
      </w:r>
      <w:r w:rsidRPr="00FC1205">
        <w:rPr>
          <w:rFonts w:ascii="Consolas" w:hAnsi="Consolas" w:cs="Consolas"/>
          <w:color w:val="9CDCFE"/>
          <w:sz w:val="18"/>
          <w:szCs w:val="18"/>
        </w:rPr>
        <w:t>placeholder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</w:t>
      </w:r>
      <w:r w:rsidRPr="00FC1205">
        <w:rPr>
          <w:rFonts w:ascii="Consolas" w:hAnsi="Consolas" w:cs="Consolas"/>
          <w:color w:val="CE9178"/>
          <w:sz w:val="18"/>
          <w:szCs w:val="18"/>
        </w:rPr>
        <w:t>请输入密码</w:t>
      </w:r>
      <w:r w:rsidRPr="00FC1205">
        <w:rPr>
          <w:rFonts w:ascii="Consolas" w:hAnsi="Consolas" w:cs="Consolas"/>
          <w:color w:val="CE9178"/>
          <w:sz w:val="18"/>
          <w:szCs w:val="18"/>
        </w:rPr>
        <w:t>"</w:t>
      </w:r>
      <w:r w:rsidRPr="00FC1205">
        <w:rPr>
          <w:rFonts w:ascii="Consolas" w:hAnsi="Consolas" w:cs="Consolas"/>
          <w:color w:val="808080"/>
          <w:sz w:val="18"/>
          <w:szCs w:val="18"/>
        </w:rPr>
        <w:t>&gt;&lt;/</w:t>
      </w:r>
      <w:r w:rsidRPr="00FC1205">
        <w:rPr>
          <w:rFonts w:ascii="Consolas" w:hAnsi="Consolas" w:cs="Consolas"/>
          <w:color w:val="569CD6"/>
          <w:sz w:val="18"/>
          <w:szCs w:val="18"/>
        </w:rPr>
        <w:t>el-input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el-form-item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el-form-item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prop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"code"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label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</w:t>
      </w: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el-row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="00EC18DC">
        <w:rPr>
          <w:rFonts w:ascii="Consolas" w:hAnsi="Consolas" w:cs="Consolas" w:hint="eastAsia"/>
          <w:color w:val="D4D4D4"/>
          <w:sz w:val="18"/>
          <w:szCs w:val="18"/>
        </w:rPr>
        <w:t>:</w:t>
      </w:r>
      <w:r w:rsidRPr="00FC1205">
        <w:rPr>
          <w:rFonts w:ascii="Consolas" w:hAnsi="Consolas" w:cs="Consolas"/>
          <w:color w:val="9CDCFE"/>
          <w:sz w:val="18"/>
          <w:szCs w:val="18"/>
        </w:rPr>
        <w:t>gutter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"10"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</w:t>
      </w: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el-col</w:t>
      </w:r>
      <w:r w:rsidRPr="00FC1205">
        <w:rPr>
          <w:rFonts w:ascii="Consolas" w:hAnsi="Consolas" w:cs="Consolas"/>
          <w:color w:val="D4D4D4"/>
          <w:sz w:val="18"/>
          <w:szCs w:val="18"/>
        </w:rPr>
        <w:t> :</w:t>
      </w:r>
      <w:r w:rsidRPr="00FC1205">
        <w:rPr>
          <w:rFonts w:ascii="Consolas" w:hAnsi="Consolas" w:cs="Consolas"/>
          <w:color w:val="9CDCFE"/>
          <w:sz w:val="18"/>
          <w:szCs w:val="18"/>
        </w:rPr>
        <w:t>span</w:t>
      </w:r>
      <w:r w:rsidRPr="00FC1205">
        <w:rPr>
          <w:rFonts w:ascii="Consolas" w:hAnsi="Consolas" w:cs="Consolas"/>
          <w:color w:val="D4D4D4"/>
          <w:sz w:val="18"/>
          <w:szCs w:val="18"/>
        </w:rPr>
        <w:t>="</w:t>
      </w:r>
      <w:r w:rsidRPr="00FC1205">
        <w:rPr>
          <w:rFonts w:ascii="Consolas" w:hAnsi="Consolas" w:cs="Consolas"/>
          <w:color w:val="B5CEA8"/>
          <w:sz w:val="18"/>
          <w:szCs w:val="18"/>
        </w:rPr>
        <w:t>16</w:t>
      </w:r>
      <w:r w:rsidRPr="00FC1205">
        <w:rPr>
          <w:rFonts w:ascii="Consolas" w:hAnsi="Consolas" w:cs="Consolas"/>
          <w:color w:val="D4D4D4"/>
          <w:sz w:val="18"/>
          <w:szCs w:val="18"/>
        </w:rPr>
        <w:t>"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</w:t>
      </w: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el-input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v-model</w:t>
      </w:r>
      <w:r w:rsidRPr="00FC1205">
        <w:rPr>
          <w:rFonts w:ascii="Consolas" w:hAnsi="Consolas" w:cs="Consolas"/>
          <w:color w:val="D4D4D4"/>
          <w:sz w:val="18"/>
          <w:szCs w:val="18"/>
        </w:rPr>
        <w:t>="</w:t>
      </w:r>
      <w:r w:rsidRPr="00FC1205">
        <w:rPr>
          <w:rFonts w:ascii="Consolas" w:hAnsi="Consolas" w:cs="Consolas"/>
          <w:color w:val="9CDCFE"/>
          <w:sz w:val="18"/>
          <w:szCs w:val="18"/>
        </w:rPr>
        <w:t>loginForm</w:t>
      </w:r>
      <w:r w:rsidRPr="00FC1205">
        <w:rPr>
          <w:rFonts w:ascii="Consolas" w:hAnsi="Consolas" w:cs="Consolas"/>
          <w:color w:val="D4D4D4"/>
          <w:sz w:val="18"/>
          <w:szCs w:val="18"/>
        </w:rPr>
        <w:t>.</w:t>
      </w:r>
      <w:r w:rsidRPr="00FC1205">
        <w:rPr>
          <w:rFonts w:ascii="Consolas" w:hAnsi="Consolas" w:cs="Consolas"/>
          <w:color w:val="9CDCFE"/>
          <w:sz w:val="18"/>
          <w:szCs w:val="18"/>
        </w:rPr>
        <w:t>code</w:t>
      </w:r>
      <w:r w:rsidRPr="00FC1205">
        <w:rPr>
          <w:rFonts w:ascii="Consolas" w:hAnsi="Consolas" w:cs="Consolas"/>
          <w:color w:val="D4D4D4"/>
          <w:sz w:val="18"/>
          <w:szCs w:val="18"/>
        </w:rPr>
        <w:t>" </w:t>
      </w:r>
      <w:r w:rsidRPr="00FC1205">
        <w:rPr>
          <w:rFonts w:ascii="Consolas" w:hAnsi="Consolas" w:cs="Consolas"/>
          <w:color w:val="9CDCFE"/>
          <w:sz w:val="18"/>
          <w:szCs w:val="18"/>
        </w:rPr>
        <w:t>placeholder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</w:t>
      </w:r>
      <w:r w:rsidRPr="00FC1205">
        <w:rPr>
          <w:rFonts w:ascii="Consolas" w:hAnsi="Consolas" w:cs="Consolas"/>
          <w:color w:val="CE9178"/>
          <w:sz w:val="18"/>
          <w:szCs w:val="18"/>
        </w:rPr>
        <w:t>请输入验证码</w:t>
      </w:r>
      <w:r w:rsidRPr="00FC1205">
        <w:rPr>
          <w:rFonts w:ascii="Consolas" w:hAnsi="Consolas" w:cs="Consolas"/>
          <w:color w:val="CE9178"/>
          <w:sz w:val="18"/>
          <w:szCs w:val="18"/>
        </w:rPr>
        <w:t>"</w:t>
      </w:r>
      <w:r w:rsidRPr="00FC1205">
        <w:rPr>
          <w:rFonts w:ascii="Consolas" w:hAnsi="Consolas" w:cs="Consolas"/>
          <w:color w:val="808080"/>
          <w:sz w:val="18"/>
          <w:szCs w:val="18"/>
        </w:rPr>
        <w:t>&gt;&lt;/</w:t>
      </w:r>
      <w:r w:rsidRPr="00FC1205">
        <w:rPr>
          <w:rFonts w:ascii="Consolas" w:hAnsi="Consolas" w:cs="Consolas"/>
          <w:color w:val="569CD6"/>
          <w:sz w:val="18"/>
          <w:szCs w:val="18"/>
        </w:rPr>
        <w:t>el-input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</w:t>
      </w: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el-col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</w:t>
      </w: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el-col</w:t>
      </w:r>
      <w:r w:rsidRPr="00FC1205">
        <w:rPr>
          <w:rFonts w:ascii="Consolas" w:hAnsi="Consolas" w:cs="Consolas"/>
          <w:color w:val="D4D4D4"/>
          <w:sz w:val="18"/>
          <w:szCs w:val="18"/>
        </w:rPr>
        <w:t> :</w:t>
      </w:r>
      <w:r w:rsidRPr="00FC1205">
        <w:rPr>
          <w:rFonts w:ascii="Consolas" w:hAnsi="Consolas" w:cs="Consolas"/>
          <w:color w:val="9CDCFE"/>
          <w:sz w:val="18"/>
          <w:szCs w:val="18"/>
        </w:rPr>
        <w:t>span</w:t>
      </w:r>
      <w:r w:rsidRPr="00FC1205">
        <w:rPr>
          <w:rFonts w:ascii="Consolas" w:hAnsi="Consolas" w:cs="Consolas"/>
          <w:color w:val="D4D4D4"/>
          <w:sz w:val="18"/>
          <w:szCs w:val="18"/>
        </w:rPr>
        <w:t>="</w:t>
      </w:r>
      <w:r w:rsidRPr="00FC1205">
        <w:rPr>
          <w:rFonts w:ascii="Consolas" w:hAnsi="Consolas" w:cs="Consolas"/>
          <w:color w:val="B5CEA8"/>
          <w:sz w:val="18"/>
          <w:szCs w:val="18"/>
        </w:rPr>
        <w:t>8</w:t>
      </w:r>
      <w:r w:rsidRPr="00FC1205">
        <w:rPr>
          <w:rFonts w:ascii="Consolas" w:hAnsi="Consolas" w:cs="Consolas"/>
          <w:color w:val="D4D4D4"/>
          <w:sz w:val="18"/>
          <w:szCs w:val="18"/>
        </w:rPr>
        <w:t>"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lastRenderedPageBreak/>
        <w:t>      </w:t>
      </w: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el-input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placeholder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</w:t>
      </w:r>
      <w:r w:rsidRPr="00FC1205">
        <w:rPr>
          <w:rFonts w:ascii="Consolas" w:hAnsi="Consolas" w:cs="Consolas"/>
          <w:color w:val="CE9178"/>
          <w:sz w:val="18"/>
          <w:szCs w:val="18"/>
        </w:rPr>
        <w:t>点击刷新</w:t>
      </w:r>
      <w:r w:rsidRPr="00FC1205">
        <w:rPr>
          <w:rFonts w:ascii="Consolas" w:hAnsi="Consolas" w:cs="Consolas"/>
          <w:color w:val="CE9178"/>
          <w:sz w:val="18"/>
          <w:szCs w:val="18"/>
        </w:rPr>
        <w:t>"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readonly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808080"/>
          <w:sz w:val="18"/>
          <w:szCs w:val="18"/>
        </w:rPr>
        <w:t>&gt;&lt;/</w:t>
      </w:r>
      <w:r w:rsidRPr="00FC1205">
        <w:rPr>
          <w:rFonts w:ascii="Consolas" w:hAnsi="Consolas" w:cs="Consolas"/>
          <w:color w:val="569CD6"/>
          <w:sz w:val="18"/>
          <w:szCs w:val="18"/>
        </w:rPr>
        <w:t>el-input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</w:t>
      </w: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el-col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</w:t>
      </w: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el-row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el-form-item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el-form-item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label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el-row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="00EC18DC">
        <w:rPr>
          <w:rFonts w:ascii="Consolas" w:hAnsi="Consolas" w:cs="Consolas" w:hint="eastAsia"/>
          <w:color w:val="D4D4D4"/>
          <w:sz w:val="18"/>
          <w:szCs w:val="18"/>
        </w:rPr>
        <w:t>:</w:t>
      </w:r>
      <w:r w:rsidRPr="00FC1205">
        <w:rPr>
          <w:rFonts w:ascii="Consolas" w:hAnsi="Consolas" w:cs="Consolas"/>
          <w:color w:val="9CDCFE"/>
          <w:sz w:val="18"/>
          <w:szCs w:val="18"/>
        </w:rPr>
        <w:t>gutter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"20"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</w:t>
      </w: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el-col</w:t>
      </w:r>
      <w:r w:rsidRPr="00FC1205">
        <w:rPr>
          <w:rFonts w:ascii="Consolas" w:hAnsi="Consolas" w:cs="Consolas"/>
          <w:color w:val="D4D4D4"/>
          <w:sz w:val="18"/>
          <w:szCs w:val="18"/>
        </w:rPr>
        <w:t> :</w:t>
      </w:r>
      <w:r w:rsidRPr="00FC1205">
        <w:rPr>
          <w:rFonts w:ascii="Consolas" w:hAnsi="Consolas" w:cs="Consolas"/>
          <w:color w:val="9CDCFE"/>
          <w:sz w:val="18"/>
          <w:szCs w:val="18"/>
        </w:rPr>
        <w:t>span</w:t>
      </w:r>
      <w:r w:rsidRPr="00FC1205">
        <w:rPr>
          <w:rFonts w:ascii="Consolas" w:hAnsi="Consolas" w:cs="Consolas"/>
          <w:color w:val="D4D4D4"/>
          <w:sz w:val="18"/>
          <w:szCs w:val="18"/>
        </w:rPr>
        <w:t>="</w:t>
      </w:r>
      <w:r w:rsidRPr="00FC1205">
        <w:rPr>
          <w:rFonts w:ascii="Consolas" w:hAnsi="Consolas" w:cs="Consolas"/>
          <w:color w:val="B5CEA8"/>
          <w:sz w:val="18"/>
          <w:szCs w:val="18"/>
        </w:rPr>
        <w:t>12</w:t>
      </w:r>
      <w:r w:rsidRPr="00FC1205">
        <w:rPr>
          <w:rFonts w:ascii="Consolas" w:hAnsi="Consolas" w:cs="Consolas"/>
          <w:color w:val="D4D4D4"/>
          <w:sz w:val="18"/>
          <w:szCs w:val="18"/>
        </w:rPr>
        <w:t>"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</w:t>
      </w: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el-button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class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"my-button"</w:t>
      </w:r>
      <w:r w:rsidRPr="00FC1205">
        <w:rPr>
          <w:rFonts w:ascii="Consolas" w:hAnsi="Consolas" w:cs="Consolas"/>
          <w:color w:val="D4D4D4"/>
          <w:sz w:val="18"/>
          <w:szCs w:val="18"/>
        </w:rPr>
        <w:t> @</w:t>
      </w:r>
      <w:r w:rsidRPr="00FC1205">
        <w:rPr>
          <w:rFonts w:ascii="Consolas" w:hAnsi="Consolas" w:cs="Consolas"/>
          <w:color w:val="9CDCFE"/>
          <w:sz w:val="18"/>
          <w:szCs w:val="18"/>
        </w:rPr>
        <w:t>click</w:t>
      </w:r>
      <w:r w:rsidRPr="00FC1205">
        <w:rPr>
          <w:rFonts w:ascii="Consolas" w:hAnsi="Consolas" w:cs="Consolas"/>
          <w:color w:val="D4D4D4"/>
          <w:sz w:val="18"/>
          <w:szCs w:val="18"/>
        </w:rPr>
        <w:t>="</w:t>
      </w:r>
      <w:r w:rsidRPr="00FC1205">
        <w:rPr>
          <w:rFonts w:ascii="Consolas" w:hAnsi="Consolas" w:cs="Consolas"/>
          <w:color w:val="9CDCFE"/>
          <w:sz w:val="18"/>
          <w:szCs w:val="18"/>
        </w:rPr>
        <w:t>submit</w:t>
      </w:r>
      <w:r w:rsidRPr="00FC1205">
        <w:rPr>
          <w:rFonts w:ascii="Consolas" w:hAnsi="Consolas" w:cs="Consolas"/>
          <w:color w:val="D4D4D4"/>
          <w:sz w:val="18"/>
          <w:szCs w:val="18"/>
        </w:rPr>
        <w:t>" </w:t>
      </w:r>
      <w:r w:rsidRPr="00FC1205">
        <w:rPr>
          <w:rFonts w:ascii="Consolas" w:hAnsi="Consolas" w:cs="Consolas"/>
          <w:color w:val="9CDCFE"/>
          <w:sz w:val="18"/>
          <w:szCs w:val="18"/>
        </w:rPr>
        <w:t>type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"primary"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  <w:r w:rsidRPr="00FC1205">
        <w:rPr>
          <w:rFonts w:ascii="Consolas" w:hAnsi="Consolas" w:cs="Consolas"/>
          <w:color w:val="D4D4D4"/>
          <w:sz w:val="18"/>
          <w:szCs w:val="18"/>
        </w:rPr>
        <w:t>登录</w:t>
      </w: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el-button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</w:t>
      </w: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el-col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</w:t>
      </w: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el-col</w:t>
      </w:r>
      <w:r w:rsidRPr="00FC1205">
        <w:rPr>
          <w:rFonts w:ascii="Consolas" w:hAnsi="Consolas" w:cs="Consolas"/>
          <w:color w:val="D4D4D4"/>
          <w:sz w:val="18"/>
          <w:szCs w:val="18"/>
        </w:rPr>
        <w:t> :</w:t>
      </w:r>
      <w:r w:rsidRPr="00FC1205">
        <w:rPr>
          <w:rFonts w:ascii="Consolas" w:hAnsi="Consolas" w:cs="Consolas"/>
          <w:color w:val="9CDCFE"/>
          <w:sz w:val="18"/>
          <w:szCs w:val="18"/>
        </w:rPr>
        <w:t>span</w:t>
      </w:r>
      <w:r w:rsidRPr="00FC1205">
        <w:rPr>
          <w:rFonts w:ascii="Consolas" w:hAnsi="Consolas" w:cs="Consolas"/>
          <w:color w:val="D4D4D4"/>
          <w:sz w:val="18"/>
          <w:szCs w:val="18"/>
        </w:rPr>
        <w:t>="</w:t>
      </w:r>
      <w:r w:rsidRPr="00FC1205">
        <w:rPr>
          <w:rFonts w:ascii="Consolas" w:hAnsi="Consolas" w:cs="Consolas"/>
          <w:color w:val="B5CEA8"/>
          <w:sz w:val="18"/>
          <w:szCs w:val="18"/>
        </w:rPr>
        <w:t>12</w:t>
      </w:r>
      <w:r w:rsidRPr="00FC1205">
        <w:rPr>
          <w:rFonts w:ascii="Consolas" w:hAnsi="Consolas" w:cs="Consolas"/>
          <w:color w:val="D4D4D4"/>
          <w:sz w:val="18"/>
          <w:szCs w:val="18"/>
        </w:rPr>
        <w:t>"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1C774F" w:rsidRDefault="00FC1205" w:rsidP="001C774F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</w:t>
      </w: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el-button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class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"my-button"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="001C774F">
        <w:rPr>
          <w:rFonts w:ascii="Consolas" w:hAnsi="Consolas" w:cs="Consolas"/>
          <w:color w:val="000000"/>
          <w:sz w:val="18"/>
          <w:szCs w:val="18"/>
        </w:rPr>
        <w:t>@</w:t>
      </w:r>
      <w:r w:rsidR="001C774F">
        <w:rPr>
          <w:rFonts w:ascii="Consolas" w:hAnsi="Consolas" w:cs="Consolas"/>
          <w:color w:val="FF0000"/>
          <w:sz w:val="18"/>
          <w:szCs w:val="18"/>
        </w:rPr>
        <w:t>click</w:t>
      </w:r>
      <w:r w:rsidR="001C774F">
        <w:rPr>
          <w:rFonts w:ascii="Consolas" w:hAnsi="Consolas" w:cs="Consolas"/>
          <w:color w:val="000000"/>
          <w:sz w:val="18"/>
          <w:szCs w:val="18"/>
        </w:rPr>
        <w:t>="restSubmit"</w:t>
      </w:r>
      <w:r w:rsidR="001C774F">
        <w:rPr>
          <w:rFonts w:ascii="Consolas" w:hAnsi="Consolas" w:cs="Consolas" w:hint="eastAsia"/>
          <w:color w:val="000000"/>
          <w:sz w:val="18"/>
          <w:szCs w:val="18"/>
        </w:rPr>
        <w:t xml:space="preserve">  </w:t>
      </w:r>
      <w:r w:rsidRPr="00FC1205">
        <w:rPr>
          <w:rFonts w:ascii="Consolas" w:hAnsi="Consolas" w:cs="Consolas"/>
          <w:color w:val="9CDCFE"/>
          <w:sz w:val="18"/>
          <w:szCs w:val="18"/>
        </w:rPr>
        <w:t>type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"primary"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  <w:r w:rsidRPr="004275BF">
        <w:rPr>
          <w:rFonts w:ascii="Consolas" w:hAnsi="Consolas" w:cs="Consolas"/>
          <w:sz w:val="18"/>
          <w:szCs w:val="18"/>
        </w:rPr>
        <w:t>重置</w:t>
      </w: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el-button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</w:t>
      </w: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el-col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el-row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el-form-item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</w:t>
      </w: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el-form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</w:t>
      </w: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div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</w:t>
      </w: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template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</w:t>
      </w: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script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</w:t>
      </w:r>
      <w:r w:rsidRPr="00FC1205">
        <w:rPr>
          <w:rFonts w:ascii="Consolas" w:hAnsi="Consolas" w:cs="Consolas"/>
          <w:color w:val="C586C0"/>
          <w:sz w:val="18"/>
          <w:szCs w:val="18"/>
        </w:rPr>
        <w:t>export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C586C0"/>
          <w:sz w:val="18"/>
          <w:szCs w:val="18"/>
        </w:rPr>
        <w:t>default</w:t>
      </w:r>
      <w:r w:rsidRPr="00FC1205">
        <w:rPr>
          <w:rFonts w:ascii="Consolas" w:hAnsi="Consolas" w:cs="Consolas"/>
          <w:color w:val="D4D4D4"/>
          <w:sz w:val="18"/>
          <w:szCs w:val="18"/>
        </w:rPr>
        <w:t> {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</w:t>
      </w:r>
      <w:r w:rsidRPr="00FC1205">
        <w:rPr>
          <w:rFonts w:ascii="Consolas" w:hAnsi="Consolas" w:cs="Consolas"/>
          <w:color w:val="DCDCAA"/>
          <w:sz w:val="18"/>
          <w:szCs w:val="18"/>
        </w:rPr>
        <w:t>data</w:t>
      </w:r>
      <w:r w:rsidRPr="00FC1205">
        <w:rPr>
          <w:rFonts w:ascii="Consolas" w:hAnsi="Consolas" w:cs="Consolas"/>
          <w:color w:val="D4D4D4"/>
          <w:sz w:val="18"/>
          <w:szCs w:val="18"/>
        </w:rPr>
        <w:t>() {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</w:t>
      </w:r>
      <w:r w:rsidRPr="00FC1205">
        <w:rPr>
          <w:rFonts w:ascii="Consolas" w:hAnsi="Consolas" w:cs="Consolas"/>
          <w:color w:val="C586C0"/>
          <w:sz w:val="18"/>
          <w:szCs w:val="18"/>
        </w:rPr>
        <w:t>return</w:t>
      </w:r>
      <w:r w:rsidRPr="00FC1205">
        <w:rPr>
          <w:rFonts w:ascii="Consolas" w:hAnsi="Consolas" w:cs="Consolas"/>
          <w:color w:val="D4D4D4"/>
          <w:sz w:val="18"/>
          <w:szCs w:val="18"/>
        </w:rPr>
        <w:t> {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loginForm:</w:t>
      </w:r>
      <w:r w:rsidRPr="00FC1205">
        <w:rPr>
          <w:rFonts w:ascii="Consolas" w:hAnsi="Consolas" w:cs="Consolas"/>
          <w:color w:val="D4D4D4"/>
          <w:sz w:val="18"/>
          <w:szCs w:val="18"/>
        </w:rPr>
        <w:t> {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username:</w:t>
      </w:r>
      <w:r w:rsidRPr="00FC1205">
        <w:rPr>
          <w:rFonts w:ascii="Consolas" w:hAnsi="Consolas" w:cs="Consolas"/>
          <w:color w:val="CE9178"/>
          <w:sz w:val="18"/>
          <w:szCs w:val="18"/>
        </w:rPr>
        <w:t>""</w:t>
      </w:r>
      <w:r w:rsidRPr="00FC1205">
        <w:rPr>
          <w:rFonts w:ascii="Consolas" w:hAnsi="Consolas" w:cs="Consolas"/>
          <w:color w:val="D4D4D4"/>
          <w:sz w:val="18"/>
          <w:szCs w:val="18"/>
        </w:rPr>
        <w:t>,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password:</w:t>
      </w:r>
      <w:r w:rsidRPr="00FC1205">
        <w:rPr>
          <w:rFonts w:ascii="Consolas" w:hAnsi="Consolas" w:cs="Consolas"/>
          <w:color w:val="CE9178"/>
          <w:sz w:val="18"/>
          <w:szCs w:val="18"/>
        </w:rPr>
        <w:t>""</w:t>
      </w:r>
      <w:r w:rsidRPr="00FC1205">
        <w:rPr>
          <w:rFonts w:ascii="Consolas" w:hAnsi="Consolas" w:cs="Consolas"/>
          <w:color w:val="D4D4D4"/>
          <w:sz w:val="18"/>
          <w:szCs w:val="18"/>
        </w:rPr>
        <w:t>,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code:</w:t>
      </w:r>
      <w:r w:rsidRPr="00FC1205">
        <w:rPr>
          <w:rFonts w:ascii="Consolas" w:hAnsi="Consolas" w:cs="Consolas"/>
          <w:color w:val="CE9178"/>
          <w:sz w:val="18"/>
          <w:szCs w:val="18"/>
        </w:rPr>
        <w:t>""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},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rules:</w:t>
      </w:r>
      <w:r w:rsidRPr="00FC1205">
        <w:rPr>
          <w:rFonts w:ascii="Consolas" w:hAnsi="Consolas" w:cs="Consolas"/>
          <w:color w:val="D4D4D4"/>
          <w:sz w:val="18"/>
          <w:szCs w:val="18"/>
        </w:rPr>
        <w:t> {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username:</w:t>
      </w:r>
      <w:r w:rsidRPr="00FC1205">
        <w:rPr>
          <w:rFonts w:ascii="Consolas" w:hAnsi="Consolas" w:cs="Consolas"/>
          <w:color w:val="D4D4D4"/>
          <w:sz w:val="18"/>
          <w:szCs w:val="18"/>
        </w:rPr>
        <w:t>[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  {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required:</w:t>
      </w:r>
      <w:r w:rsidRPr="00FC1205">
        <w:rPr>
          <w:rFonts w:ascii="Consolas" w:hAnsi="Consolas" w:cs="Consolas"/>
          <w:color w:val="569CD6"/>
          <w:sz w:val="18"/>
          <w:szCs w:val="18"/>
        </w:rPr>
        <w:t>true</w:t>
      </w:r>
      <w:r w:rsidRPr="00FC1205">
        <w:rPr>
          <w:rFonts w:ascii="Consolas" w:hAnsi="Consolas" w:cs="Consolas"/>
          <w:color w:val="D4D4D4"/>
          <w:sz w:val="18"/>
          <w:szCs w:val="18"/>
        </w:rPr>
        <w:t>,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trigger:</w:t>
      </w:r>
      <w:r w:rsidRPr="00FC1205">
        <w:rPr>
          <w:rFonts w:ascii="Consolas" w:hAnsi="Consolas" w:cs="Consolas"/>
          <w:color w:val="CE9178"/>
          <w:sz w:val="18"/>
          <w:szCs w:val="18"/>
        </w:rPr>
        <w:t>"change"</w:t>
      </w:r>
      <w:r w:rsidRPr="00FC1205">
        <w:rPr>
          <w:rFonts w:ascii="Consolas" w:hAnsi="Consolas" w:cs="Consolas"/>
          <w:color w:val="D4D4D4"/>
          <w:sz w:val="18"/>
          <w:szCs w:val="18"/>
        </w:rPr>
        <w:t>,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message:</w:t>
      </w:r>
      <w:r w:rsidRPr="00FC1205">
        <w:rPr>
          <w:rFonts w:ascii="Consolas" w:hAnsi="Consolas" w:cs="Consolas"/>
          <w:color w:val="CE9178"/>
          <w:sz w:val="18"/>
          <w:szCs w:val="18"/>
        </w:rPr>
        <w:t>"</w:t>
      </w:r>
      <w:r w:rsidRPr="00FC1205">
        <w:rPr>
          <w:rFonts w:ascii="Consolas" w:hAnsi="Consolas" w:cs="Consolas"/>
          <w:color w:val="CE9178"/>
          <w:sz w:val="18"/>
          <w:szCs w:val="18"/>
        </w:rPr>
        <w:t>请输入用户名</w:t>
      </w:r>
      <w:r w:rsidRPr="00FC1205">
        <w:rPr>
          <w:rFonts w:ascii="Consolas" w:hAnsi="Consolas" w:cs="Consolas"/>
          <w:color w:val="CE9178"/>
          <w:sz w:val="18"/>
          <w:szCs w:val="18"/>
        </w:rPr>
        <w:t>"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  }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],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password:</w:t>
      </w:r>
      <w:r w:rsidRPr="00FC1205">
        <w:rPr>
          <w:rFonts w:ascii="Consolas" w:hAnsi="Consolas" w:cs="Consolas"/>
          <w:color w:val="D4D4D4"/>
          <w:sz w:val="18"/>
          <w:szCs w:val="18"/>
        </w:rPr>
        <w:t>[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{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required:</w:t>
      </w:r>
      <w:r w:rsidRPr="00FC1205">
        <w:rPr>
          <w:rFonts w:ascii="Consolas" w:hAnsi="Consolas" w:cs="Consolas"/>
          <w:color w:val="569CD6"/>
          <w:sz w:val="18"/>
          <w:szCs w:val="18"/>
        </w:rPr>
        <w:t>true</w:t>
      </w:r>
      <w:r w:rsidRPr="00FC1205">
        <w:rPr>
          <w:rFonts w:ascii="Consolas" w:hAnsi="Consolas" w:cs="Consolas"/>
          <w:color w:val="D4D4D4"/>
          <w:sz w:val="18"/>
          <w:szCs w:val="18"/>
        </w:rPr>
        <w:t>,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trigger:</w:t>
      </w:r>
      <w:r w:rsidRPr="00FC1205">
        <w:rPr>
          <w:rFonts w:ascii="Consolas" w:hAnsi="Consolas" w:cs="Consolas"/>
          <w:color w:val="CE9178"/>
          <w:sz w:val="18"/>
          <w:szCs w:val="18"/>
        </w:rPr>
        <w:t>"change"</w:t>
      </w:r>
      <w:r w:rsidRPr="00FC1205">
        <w:rPr>
          <w:rFonts w:ascii="Consolas" w:hAnsi="Consolas" w:cs="Consolas"/>
          <w:color w:val="D4D4D4"/>
          <w:sz w:val="18"/>
          <w:szCs w:val="18"/>
        </w:rPr>
        <w:t>,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message:</w:t>
      </w:r>
      <w:r w:rsidRPr="00FC1205">
        <w:rPr>
          <w:rFonts w:ascii="Consolas" w:hAnsi="Consolas" w:cs="Consolas"/>
          <w:color w:val="CE9178"/>
          <w:sz w:val="18"/>
          <w:szCs w:val="18"/>
        </w:rPr>
        <w:t>"</w:t>
      </w:r>
      <w:r w:rsidRPr="00FC1205">
        <w:rPr>
          <w:rFonts w:ascii="Consolas" w:hAnsi="Consolas" w:cs="Consolas"/>
          <w:color w:val="CE9178"/>
          <w:sz w:val="18"/>
          <w:szCs w:val="18"/>
        </w:rPr>
        <w:t>请输入密码</w:t>
      </w:r>
      <w:r w:rsidRPr="00FC1205">
        <w:rPr>
          <w:rFonts w:ascii="Consolas" w:hAnsi="Consolas" w:cs="Consolas"/>
          <w:color w:val="CE9178"/>
          <w:sz w:val="18"/>
          <w:szCs w:val="18"/>
        </w:rPr>
        <w:t>"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}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],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code:</w:t>
      </w:r>
      <w:r w:rsidRPr="00FC1205">
        <w:rPr>
          <w:rFonts w:ascii="Consolas" w:hAnsi="Consolas" w:cs="Consolas"/>
          <w:color w:val="D4D4D4"/>
          <w:sz w:val="18"/>
          <w:szCs w:val="18"/>
        </w:rPr>
        <w:t>[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{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required:</w:t>
      </w:r>
      <w:r w:rsidRPr="00FC1205">
        <w:rPr>
          <w:rFonts w:ascii="Consolas" w:hAnsi="Consolas" w:cs="Consolas"/>
          <w:color w:val="569CD6"/>
          <w:sz w:val="18"/>
          <w:szCs w:val="18"/>
        </w:rPr>
        <w:t>true</w:t>
      </w:r>
      <w:r w:rsidRPr="00FC1205">
        <w:rPr>
          <w:rFonts w:ascii="Consolas" w:hAnsi="Consolas" w:cs="Consolas"/>
          <w:color w:val="D4D4D4"/>
          <w:sz w:val="18"/>
          <w:szCs w:val="18"/>
        </w:rPr>
        <w:t>,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lastRenderedPageBreak/>
        <w:t>     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trigger:</w:t>
      </w:r>
      <w:r w:rsidRPr="00FC1205">
        <w:rPr>
          <w:rFonts w:ascii="Consolas" w:hAnsi="Consolas" w:cs="Consolas"/>
          <w:color w:val="CE9178"/>
          <w:sz w:val="18"/>
          <w:szCs w:val="18"/>
        </w:rPr>
        <w:t>"change"</w:t>
      </w:r>
      <w:r w:rsidRPr="00FC1205">
        <w:rPr>
          <w:rFonts w:ascii="Consolas" w:hAnsi="Consolas" w:cs="Consolas"/>
          <w:color w:val="D4D4D4"/>
          <w:sz w:val="18"/>
          <w:szCs w:val="18"/>
        </w:rPr>
        <w:t>,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message:</w:t>
      </w:r>
      <w:r w:rsidRPr="00FC1205">
        <w:rPr>
          <w:rFonts w:ascii="Consolas" w:hAnsi="Consolas" w:cs="Consolas"/>
          <w:color w:val="CE9178"/>
          <w:sz w:val="18"/>
          <w:szCs w:val="18"/>
        </w:rPr>
        <w:t>"</w:t>
      </w:r>
      <w:r w:rsidRPr="00FC1205">
        <w:rPr>
          <w:rFonts w:ascii="Consolas" w:hAnsi="Consolas" w:cs="Consolas"/>
          <w:color w:val="CE9178"/>
          <w:sz w:val="18"/>
          <w:szCs w:val="18"/>
        </w:rPr>
        <w:t>请输入验证码</w:t>
      </w:r>
      <w:r w:rsidRPr="00FC1205">
        <w:rPr>
          <w:rFonts w:ascii="Consolas" w:hAnsi="Consolas" w:cs="Consolas"/>
          <w:color w:val="CE9178"/>
          <w:sz w:val="18"/>
          <w:szCs w:val="18"/>
        </w:rPr>
        <w:t>"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}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]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},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}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},</w:t>
      </w:r>
    </w:p>
    <w:p w:rsid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methods:</w:t>
      </w:r>
      <w:r w:rsidRPr="00FC1205">
        <w:rPr>
          <w:rFonts w:ascii="Consolas" w:hAnsi="Consolas" w:cs="Consolas"/>
          <w:color w:val="D4D4D4"/>
          <w:sz w:val="18"/>
          <w:szCs w:val="18"/>
        </w:rPr>
        <w:t> {</w:t>
      </w:r>
    </w:p>
    <w:p w:rsidR="004275BF" w:rsidRPr="00FC1205" w:rsidRDefault="004275BF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 w:hint="eastAsia"/>
          <w:color w:val="D4D4D4"/>
          <w:sz w:val="18"/>
          <w:szCs w:val="18"/>
        </w:rPr>
        <w:t xml:space="preserve">     //</w:t>
      </w:r>
      <w:r>
        <w:rPr>
          <w:rFonts w:ascii="Consolas" w:hAnsi="Consolas" w:cs="Consolas" w:hint="eastAsia"/>
          <w:color w:val="D4D4D4"/>
          <w:sz w:val="18"/>
          <w:szCs w:val="18"/>
        </w:rPr>
        <w:t>响应登录事件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</w:t>
      </w:r>
      <w:r w:rsidRPr="00FC1205">
        <w:rPr>
          <w:rFonts w:ascii="Consolas" w:hAnsi="Consolas" w:cs="Consolas"/>
          <w:color w:val="DCDCAA"/>
          <w:sz w:val="18"/>
          <w:szCs w:val="18"/>
        </w:rPr>
        <w:t>submit</w:t>
      </w:r>
      <w:r w:rsidRPr="00FC1205">
        <w:rPr>
          <w:rFonts w:ascii="Consolas" w:hAnsi="Consolas" w:cs="Consolas"/>
          <w:color w:val="D4D4D4"/>
          <w:sz w:val="18"/>
          <w:szCs w:val="18"/>
        </w:rPr>
        <w:t>() {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FC1205">
        <w:rPr>
          <w:rFonts w:ascii="Consolas" w:hAnsi="Consolas" w:cs="Consolas"/>
          <w:color w:val="569CD6"/>
          <w:sz w:val="18"/>
          <w:szCs w:val="18"/>
        </w:rPr>
        <w:t>this</w:t>
      </w:r>
      <w:r w:rsidRPr="00FC1205">
        <w:rPr>
          <w:rFonts w:ascii="Consolas" w:hAnsi="Consolas" w:cs="Consolas"/>
          <w:color w:val="D4D4D4"/>
          <w:sz w:val="18"/>
          <w:szCs w:val="18"/>
        </w:rPr>
        <w:t>.</w:t>
      </w:r>
      <w:r w:rsidRPr="00FC1205">
        <w:rPr>
          <w:rFonts w:ascii="Consolas" w:hAnsi="Consolas" w:cs="Consolas"/>
          <w:color w:val="9CDCFE"/>
          <w:sz w:val="18"/>
          <w:szCs w:val="18"/>
        </w:rPr>
        <w:t>$refs</w:t>
      </w:r>
      <w:r w:rsidRPr="00FC1205">
        <w:rPr>
          <w:rFonts w:ascii="Consolas" w:hAnsi="Consolas" w:cs="Consolas"/>
          <w:color w:val="D4D4D4"/>
          <w:sz w:val="18"/>
          <w:szCs w:val="18"/>
        </w:rPr>
        <w:t>.</w:t>
      </w:r>
      <w:r w:rsidRPr="00FC1205">
        <w:rPr>
          <w:rFonts w:ascii="Consolas" w:hAnsi="Consolas" w:cs="Consolas"/>
          <w:color w:val="9CDCFE"/>
          <w:sz w:val="18"/>
          <w:szCs w:val="18"/>
        </w:rPr>
        <w:t>loginForm</w:t>
      </w:r>
      <w:r w:rsidRPr="00FC1205">
        <w:rPr>
          <w:rFonts w:ascii="Consolas" w:hAnsi="Consolas" w:cs="Consolas"/>
          <w:color w:val="D4D4D4"/>
          <w:sz w:val="18"/>
          <w:szCs w:val="18"/>
        </w:rPr>
        <w:t>.</w:t>
      </w:r>
      <w:r w:rsidRPr="00FC1205">
        <w:rPr>
          <w:rFonts w:ascii="Consolas" w:hAnsi="Consolas" w:cs="Consolas"/>
          <w:color w:val="DCDCAA"/>
          <w:sz w:val="18"/>
          <w:szCs w:val="18"/>
        </w:rPr>
        <w:t>validate</w:t>
      </w:r>
      <w:r w:rsidRPr="00FC1205">
        <w:rPr>
          <w:rFonts w:ascii="Consolas" w:hAnsi="Consolas" w:cs="Consolas"/>
          <w:color w:val="D4D4D4"/>
          <w:sz w:val="18"/>
          <w:szCs w:val="18"/>
        </w:rPr>
        <w:t>(</w:t>
      </w:r>
      <w:r w:rsidRPr="00FC1205">
        <w:rPr>
          <w:rFonts w:ascii="Consolas" w:hAnsi="Consolas" w:cs="Consolas"/>
          <w:color w:val="9CDCFE"/>
          <w:sz w:val="18"/>
          <w:szCs w:val="18"/>
        </w:rPr>
        <w:t>valid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569CD6"/>
          <w:sz w:val="18"/>
          <w:szCs w:val="18"/>
        </w:rPr>
        <w:t>=&gt;</w:t>
      </w:r>
      <w:r w:rsidRPr="00FC1205">
        <w:rPr>
          <w:rFonts w:ascii="Consolas" w:hAnsi="Consolas" w:cs="Consolas"/>
          <w:color w:val="D4D4D4"/>
          <w:sz w:val="18"/>
          <w:szCs w:val="18"/>
        </w:rPr>
        <w:t> {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</w:t>
      </w:r>
      <w:r w:rsidRPr="00FC1205">
        <w:rPr>
          <w:rFonts w:ascii="Consolas" w:hAnsi="Consolas" w:cs="Consolas"/>
          <w:color w:val="C586C0"/>
          <w:sz w:val="18"/>
          <w:szCs w:val="18"/>
        </w:rPr>
        <w:t>if</w:t>
      </w:r>
      <w:r w:rsidRPr="00FC1205">
        <w:rPr>
          <w:rFonts w:ascii="Consolas" w:hAnsi="Consolas" w:cs="Consolas"/>
          <w:color w:val="D4D4D4"/>
          <w:sz w:val="18"/>
          <w:szCs w:val="18"/>
        </w:rPr>
        <w:t> (</w:t>
      </w:r>
      <w:r w:rsidRPr="00FC1205">
        <w:rPr>
          <w:rFonts w:ascii="Consolas" w:hAnsi="Consolas" w:cs="Consolas"/>
          <w:color w:val="9CDCFE"/>
          <w:sz w:val="18"/>
          <w:szCs w:val="18"/>
        </w:rPr>
        <w:t>valid</w:t>
      </w:r>
      <w:r w:rsidRPr="00FC1205">
        <w:rPr>
          <w:rFonts w:ascii="Consolas" w:hAnsi="Consolas" w:cs="Consolas"/>
          <w:color w:val="D4D4D4"/>
          <w:sz w:val="18"/>
          <w:szCs w:val="18"/>
        </w:rPr>
        <w:t>) {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  </w:t>
      </w:r>
      <w:r w:rsidRPr="00FC1205">
        <w:rPr>
          <w:rFonts w:ascii="Consolas" w:hAnsi="Consolas" w:cs="Consolas"/>
          <w:color w:val="4EC9B0"/>
          <w:sz w:val="18"/>
          <w:szCs w:val="18"/>
        </w:rPr>
        <w:t>console</w:t>
      </w:r>
      <w:r w:rsidRPr="00FC1205">
        <w:rPr>
          <w:rFonts w:ascii="Consolas" w:hAnsi="Consolas" w:cs="Consolas"/>
          <w:color w:val="D4D4D4"/>
          <w:sz w:val="18"/>
          <w:szCs w:val="18"/>
        </w:rPr>
        <w:t>.</w:t>
      </w:r>
      <w:r w:rsidRPr="00FC1205">
        <w:rPr>
          <w:rFonts w:ascii="Consolas" w:hAnsi="Consolas" w:cs="Consolas"/>
          <w:color w:val="DCDCAA"/>
          <w:sz w:val="18"/>
          <w:szCs w:val="18"/>
        </w:rPr>
        <w:t>log</w:t>
      </w:r>
      <w:r w:rsidRPr="00FC1205">
        <w:rPr>
          <w:rFonts w:ascii="Consolas" w:hAnsi="Consolas" w:cs="Consolas"/>
          <w:color w:val="D4D4D4"/>
          <w:sz w:val="18"/>
          <w:szCs w:val="18"/>
        </w:rPr>
        <w:t>(</w:t>
      </w:r>
      <w:r w:rsidRPr="00FC1205">
        <w:rPr>
          <w:rFonts w:ascii="Consolas" w:hAnsi="Consolas" w:cs="Consolas"/>
          <w:color w:val="9CDCFE"/>
          <w:sz w:val="18"/>
          <w:szCs w:val="18"/>
        </w:rPr>
        <w:t>valid</w:t>
      </w:r>
      <w:r w:rsidRPr="00FC1205">
        <w:rPr>
          <w:rFonts w:ascii="Consolas" w:hAnsi="Consolas" w:cs="Consolas"/>
          <w:color w:val="D4D4D4"/>
          <w:sz w:val="18"/>
          <w:szCs w:val="18"/>
        </w:rPr>
        <w:t>)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}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})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},</w:t>
      </w:r>
    </w:p>
    <w:p w:rsid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},</w:t>
      </w:r>
    </w:p>
    <w:p w:rsidR="001C774F" w:rsidRDefault="001C774F" w:rsidP="001C774F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8000"/>
          <w:sz w:val="18"/>
          <w:szCs w:val="18"/>
        </w:rPr>
        <w:t>//</w:t>
      </w:r>
      <w:r>
        <w:rPr>
          <w:rFonts w:ascii="Consolas" w:hAnsi="Consolas" w:cs="Consolas"/>
          <w:color w:val="008000"/>
          <w:sz w:val="18"/>
          <w:szCs w:val="18"/>
        </w:rPr>
        <w:t>响应重置事件</w:t>
      </w:r>
    </w:p>
    <w:p w:rsidR="001C774F" w:rsidRDefault="001C774F" w:rsidP="001C774F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restSubmit(){</w:t>
      </w:r>
    </w:p>
    <w:p w:rsidR="001C774F" w:rsidRDefault="001C774F" w:rsidP="001C774F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</w:t>
      </w:r>
      <w:r>
        <w:rPr>
          <w:rFonts w:ascii="Consolas" w:hAnsi="Consolas" w:cs="Consolas"/>
          <w:color w:val="0000FF"/>
          <w:sz w:val="18"/>
          <w:szCs w:val="18"/>
        </w:rPr>
        <w:t>this</w:t>
      </w:r>
      <w:r>
        <w:rPr>
          <w:rFonts w:ascii="Consolas" w:hAnsi="Consolas" w:cs="Consolas"/>
          <w:color w:val="000000"/>
          <w:sz w:val="18"/>
          <w:szCs w:val="18"/>
        </w:rPr>
        <w:t>.$refs.loginForm.resetFields();</w:t>
      </w:r>
    </w:p>
    <w:p w:rsidR="001C774F" w:rsidRPr="00C61DC0" w:rsidRDefault="001C774F" w:rsidP="00C61DC0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}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</w:t>
      </w: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script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style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lang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"scss"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scoped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</w:t>
      </w:r>
      <w:r w:rsidRPr="00FC1205">
        <w:rPr>
          <w:rFonts w:ascii="Consolas" w:hAnsi="Consolas" w:cs="Consolas"/>
          <w:color w:val="D7BA7D"/>
          <w:sz w:val="18"/>
          <w:szCs w:val="18"/>
        </w:rPr>
        <w:t>.login-container</w:t>
      </w:r>
      <w:r w:rsidRPr="00FC1205">
        <w:rPr>
          <w:rFonts w:ascii="Consolas" w:hAnsi="Consolas" w:cs="Consolas"/>
          <w:color w:val="D4D4D4"/>
          <w:sz w:val="18"/>
          <w:szCs w:val="18"/>
        </w:rPr>
        <w:t>{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height</w:t>
      </w:r>
      <w:r w:rsidRPr="00FC1205">
        <w:rPr>
          <w:rFonts w:ascii="Consolas" w:hAnsi="Consolas" w:cs="Consolas"/>
          <w:color w:val="D4D4D4"/>
          <w:sz w:val="18"/>
          <w:szCs w:val="18"/>
        </w:rPr>
        <w:t>: </w:t>
      </w:r>
      <w:r w:rsidRPr="00FC1205">
        <w:rPr>
          <w:rFonts w:ascii="Consolas" w:hAnsi="Consolas" w:cs="Consolas"/>
          <w:color w:val="B5CEA8"/>
          <w:sz w:val="18"/>
          <w:szCs w:val="18"/>
        </w:rPr>
        <w:t>100%</w:t>
      </w:r>
      <w:r w:rsidRPr="00FC1205">
        <w:rPr>
          <w:rFonts w:ascii="Consolas" w:hAnsi="Consolas" w:cs="Consolas"/>
          <w:color w:val="D4D4D4"/>
          <w:sz w:val="18"/>
          <w:szCs w:val="18"/>
        </w:rPr>
        <w:t>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}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</w:t>
      </w:r>
      <w:r w:rsidRPr="00FC1205">
        <w:rPr>
          <w:rFonts w:ascii="Consolas" w:hAnsi="Consolas" w:cs="Consolas"/>
          <w:color w:val="D7BA7D"/>
          <w:sz w:val="18"/>
          <w:szCs w:val="18"/>
        </w:rPr>
        <w:t>.login-title</w:t>
      </w:r>
      <w:r w:rsidRPr="00FC1205">
        <w:rPr>
          <w:rFonts w:ascii="Consolas" w:hAnsi="Consolas" w:cs="Consolas"/>
          <w:color w:val="D4D4D4"/>
          <w:sz w:val="18"/>
          <w:szCs w:val="18"/>
        </w:rPr>
        <w:t>{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font-size</w:t>
      </w:r>
      <w:r w:rsidRPr="00FC1205">
        <w:rPr>
          <w:rFonts w:ascii="Consolas" w:hAnsi="Consolas" w:cs="Consolas"/>
          <w:color w:val="D4D4D4"/>
          <w:sz w:val="18"/>
          <w:szCs w:val="18"/>
        </w:rPr>
        <w:t>: </w:t>
      </w:r>
      <w:r w:rsidRPr="00FC1205">
        <w:rPr>
          <w:rFonts w:ascii="Consolas" w:hAnsi="Consolas" w:cs="Consolas"/>
          <w:color w:val="B5CEA8"/>
          <w:sz w:val="18"/>
          <w:szCs w:val="18"/>
        </w:rPr>
        <w:t>24px</w:t>
      </w:r>
      <w:r w:rsidRPr="00FC1205">
        <w:rPr>
          <w:rFonts w:ascii="Consolas" w:hAnsi="Consolas" w:cs="Consolas"/>
          <w:color w:val="D4D4D4"/>
          <w:sz w:val="18"/>
          <w:szCs w:val="18"/>
        </w:rPr>
        <w:t>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font-weight</w:t>
      </w:r>
      <w:r w:rsidRPr="00FC1205">
        <w:rPr>
          <w:rFonts w:ascii="Consolas" w:hAnsi="Consolas" w:cs="Consolas"/>
          <w:color w:val="D4D4D4"/>
          <w:sz w:val="18"/>
          <w:szCs w:val="18"/>
        </w:rPr>
        <w:t>: </w:t>
      </w:r>
      <w:r w:rsidRPr="00FC1205">
        <w:rPr>
          <w:rFonts w:ascii="Consolas" w:hAnsi="Consolas" w:cs="Consolas"/>
          <w:color w:val="B5CEA8"/>
          <w:sz w:val="18"/>
          <w:szCs w:val="18"/>
        </w:rPr>
        <w:t>600</w:t>
      </w:r>
      <w:r w:rsidRPr="00FC1205">
        <w:rPr>
          <w:rFonts w:ascii="Consolas" w:hAnsi="Consolas" w:cs="Consolas"/>
          <w:color w:val="D4D4D4"/>
          <w:sz w:val="18"/>
          <w:szCs w:val="18"/>
        </w:rPr>
        <w:t>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}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</w:t>
      </w:r>
      <w:r w:rsidRPr="00FC1205">
        <w:rPr>
          <w:rFonts w:ascii="Consolas" w:hAnsi="Consolas" w:cs="Consolas"/>
          <w:color w:val="D7BA7D"/>
          <w:sz w:val="18"/>
          <w:szCs w:val="18"/>
        </w:rPr>
        <w:t>.login-form</w:t>
      </w:r>
      <w:r w:rsidRPr="00FC1205">
        <w:rPr>
          <w:rFonts w:ascii="Consolas" w:hAnsi="Consolas" w:cs="Consolas"/>
          <w:color w:val="D4D4D4"/>
          <w:sz w:val="18"/>
          <w:szCs w:val="18"/>
        </w:rPr>
        <w:t>{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height</w:t>
      </w:r>
      <w:r w:rsidRPr="00FC1205">
        <w:rPr>
          <w:rFonts w:ascii="Consolas" w:hAnsi="Consolas" w:cs="Consolas"/>
          <w:color w:val="D4D4D4"/>
          <w:sz w:val="18"/>
          <w:szCs w:val="18"/>
        </w:rPr>
        <w:t>: </w:t>
      </w:r>
      <w:r w:rsidRPr="00FC1205">
        <w:rPr>
          <w:rFonts w:ascii="Consolas" w:hAnsi="Consolas" w:cs="Consolas"/>
          <w:color w:val="B5CEA8"/>
          <w:sz w:val="18"/>
          <w:szCs w:val="18"/>
        </w:rPr>
        <w:t>300px</w:t>
      </w:r>
      <w:r w:rsidRPr="00FC1205">
        <w:rPr>
          <w:rFonts w:ascii="Consolas" w:hAnsi="Consolas" w:cs="Consolas"/>
          <w:color w:val="D4D4D4"/>
          <w:sz w:val="18"/>
          <w:szCs w:val="18"/>
        </w:rPr>
        <w:t>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width</w:t>
      </w:r>
      <w:r w:rsidRPr="00FC1205">
        <w:rPr>
          <w:rFonts w:ascii="Consolas" w:hAnsi="Consolas" w:cs="Consolas"/>
          <w:color w:val="D4D4D4"/>
          <w:sz w:val="18"/>
          <w:szCs w:val="18"/>
        </w:rPr>
        <w:t>: </w:t>
      </w:r>
      <w:r w:rsidRPr="00FC1205">
        <w:rPr>
          <w:rFonts w:ascii="Consolas" w:hAnsi="Consolas" w:cs="Consolas"/>
          <w:color w:val="B5CEA8"/>
          <w:sz w:val="18"/>
          <w:szCs w:val="18"/>
        </w:rPr>
        <w:t>350px</w:t>
      </w:r>
      <w:r w:rsidRPr="00FC1205">
        <w:rPr>
          <w:rFonts w:ascii="Consolas" w:hAnsi="Consolas" w:cs="Consolas"/>
          <w:color w:val="D4D4D4"/>
          <w:sz w:val="18"/>
          <w:szCs w:val="18"/>
        </w:rPr>
        <w:t>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border-radius</w:t>
      </w:r>
      <w:r w:rsidRPr="00FC1205">
        <w:rPr>
          <w:rFonts w:ascii="Consolas" w:hAnsi="Consolas" w:cs="Consolas"/>
          <w:color w:val="D4D4D4"/>
          <w:sz w:val="18"/>
          <w:szCs w:val="18"/>
        </w:rPr>
        <w:t>: </w:t>
      </w:r>
      <w:r w:rsidRPr="00FC1205">
        <w:rPr>
          <w:rFonts w:ascii="Consolas" w:hAnsi="Consolas" w:cs="Consolas"/>
          <w:color w:val="B5CEA8"/>
          <w:sz w:val="18"/>
          <w:szCs w:val="18"/>
        </w:rPr>
        <w:t>10px</w:t>
      </w:r>
      <w:r w:rsidRPr="00FC1205">
        <w:rPr>
          <w:rFonts w:ascii="Consolas" w:hAnsi="Consolas" w:cs="Consolas"/>
          <w:color w:val="D4D4D4"/>
          <w:sz w:val="18"/>
          <w:szCs w:val="18"/>
        </w:rPr>
        <w:t>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box-shadow</w:t>
      </w:r>
      <w:r w:rsidRPr="00FC1205">
        <w:rPr>
          <w:rFonts w:ascii="Consolas" w:hAnsi="Consolas" w:cs="Consolas"/>
          <w:color w:val="D4D4D4"/>
          <w:sz w:val="18"/>
          <w:szCs w:val="18"/>
        </w:rPr>
        <w:t>: </w:t>
      </w:r>
      <w:r w:rsidRPr="00FC1205">
        <w:rPr>
          <w:rFonts w:ascii="Consolas" w:hAnsi="Consolas" w:cs="Consolas"/>
          <w:color w:val="B5CEA8"/>
          <w:sz w:val="18"/>
          <w:szCs w:val="18"/>
        </w:rPr>
        <w:t>0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B5CEA8"/>
          <w:sz w:val="18"/>
          <w:szCs w:val="18"/>
        </w:rPr>
        <w:t>0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B5CEA8"/>
          <w:sz w:val="18"/>
          <w:szCs w:val="18"/>
        </w:rPr>
        <w:t>25px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CE9178"/>
          <w:sz w:val="18"/>
          <w:szCs w:val="18"/>
        </w:rPr>
        <w:t>#cac6c6</w:t>
      </w:r>
      <w:r w:rsidRPr="00FC1205">
        <w:rPr>
          <w:rFonts w:ascii="Consolas" w:hAnsi="Consolas" w:cs="Consolas"/>
          <w:color w:val="D4D4D4"/>
          <w:sz w:val="18"/>
          <w:szCs w:val="18"/>
        </w:rPr>
        <w:t>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padding</w:t>
      </w:r>
      <w:r w:rsidRPr="00FC1205">
        <w:rPr>
          <w:rFonts w:ascii="Consolas" w:hAnsi="Consolas" w:cs="Consolas"/>
          <w:color w:val="D4D4D4"/>
          <w:sz w:val="18"/>
          <w:szCs w:val="18"/>
        </w:rPr>
        <w:t>: </w:t>
      </w:r>
      <w:r w:rsidRPr="00FC1205">
        <w:rPr>
          <w:rFonts w:ascii="Consolas" w:hAnsi="Consolas" w:cs="Consolas"/>
          <w:color w:val="B5CEA8"/>
          <w:sz w:val="18"/>
          <w:szCs w:val="18"/>
        </w:rPr>
        <w:t>20px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B5CEA8"/>
          <w:sz w:val="18"/>
          <w:szCs w:val="18"/>
        </w:rPr>
        <w:t>35px</w:t>
      </w:r>
      <w:r w:rsidRPr="00FC1205">
        <w:rPr>
          <w:rFonts w:ascii="Consolas" w:hAnsi="Consolas" w:cs="Consolas"/>
          <w:color w:val="D4D4D4"/>
          <w:sz w:val="18"/>
          <w:szCs w:val="18"/>
        </w:rPr>
        <w:t>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}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</w:t>
      </w:r>
      <w:r w:rsidRPr="00FC1205">
        <w:rPr>
          <w:rFonts w:ascii="Consolas" w:hAnsi="Consolas" w:cs="Consolas"/>
          <w:color w:val="D7BA7D"/>
          <w:sz w:val="18"/>
          <w:szCs w:val="18"/>
        </w:rPr>
        <w:t>.login-container</w:t>
      </w:r>
      <w:r w:rsidRPr="00FC1205">
        <w:rPr>
          <w:rFonts w:ascii="Consolas" w:hAnsi="Consolas" w:cs="Consolas"/>
          <w:color w:val="D4D4D4"/>
          <w:sz w:val="18"/>
          <w:szCs w:val="18"/>
        </w:rPr>
        <w:t> /deep/ </w:t>
      </w:r>
      <w:r w:rsidRPr="00FC1205">
        <w:rPr>
          <w:rFonts w:ascii="Consolas" w:hAnsi="Consolas" w:cs="Consolas"/>
          <w:color w:val="D7BA7D"/>
          <w:sz w:val="18"/>
          <w:szCs w:val="18"/>
        </w:rPr>
        <w:t>.el-form-item__content</w:t>
      </w:r>
      <w:r w:rsidRPr="00FC1205">
        <w:rPr>
          <w:rFonts w:ascii="Consolas" w:hAnsi="Consolas" w:cs="Consolas"/>
          <w:color w:val="D4D4D4"/>
          <w:sz w:val="18"/>
          <w:szCs w:val="18"/>
        </w:rPr>
        <w:t> {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</w:t>
      </w:r>
      <w:r w:rsidRPr="00FC1205">
        <w:rPr>
          <w:rFonts w:ascii="Consolas" w:hAnsi="Consolas" w:cs="Consolas"/>
          <w:color w:val="9CDCFE"/>
          <w:sz w:val="18"/>
          <w:szCs w:val="18"/>
        </w:rPr>
        <w:t>margin-left</w:t>
      </w:r>
      <w:r w:rsidRPr="00FC1205">
        <w:rPr>
          <w:rFonts w:ascii="Consolas" w:hAnsi="Consolas" w:cs="Consolas"/>
          <w:color w:val="D4D4D4"/>
          <w:sz w:val="18"/>
          <w:szCs w:val="18"/>
        </w:rPr>
        <w:t>: </w:t>
      </w:r>
      <w:r w:rsidRPr="00FC1205">
        <w:rPr>
          <w:rFonts w:ascii="Consolas" w:hAnsi="Consolas" w:cs="Consolas"/>
          <w:color w:val="B5CEA8"/>
          <w:sz w:val="18"/>
          <w:szCs w:val="18"/>
        </w:rPr>
        <w:t>0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569CD6"/>
          <w:sz w:val="18"/>
          <w:szCs w:val="18"/>
        </w:rPr>
        <w:t>!important</w:t>
      </w:r>
      <w:r w:rsidRPr="00FC1205">
        <w:rPr>
          <w:rFonts w:ascii="Consolas" w:hAnsi="Consolas" w:cs="Consolas"/>
          <w:color w:val="D4D4D4"/>
          <w:sz w:val="18"/>
          <w:szCs w:val="18"/>
        </w:rPr>
        <w:t>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}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7BA7D"/>
          <w:sz w:val="18"/>
          <w:szCs w:val="18"/>
        </w:rPr>
        <w:t>.my-button</w:t>
      </w:r>
      <w:r w:rsidRPr="00FC1205">
        <w:rPr>
          <w:rFonts w:ascii="Consolas" w:hAnsi="Consolas" w:cs="Consolas"/>
          <w:color w:val="D4D4D4"/>
          <w:sz w:val="18"/>
          <w:szCs w:val="18"/>
        </w:rPr>
        <w:t>{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</w:t>
      </w:r>
      <w:r w:rsidRPr="00FC1205">
        <w:rPr>
          <w:rFonts w:ascii="Consolas" w:hAnsi="Consolas" w:cs="Consolas"/>
          <w:color w:val="9CDCFE"/>
          <w:sz w:val="18"/>
          <w:szCs w:val="18"/>
        </w:rPr>
        <w:t>width</w:t>
      </w:r>
      <w:r w:rsidRPr="00FC1205">
        <w:rPr>
          <w:rFonts w:ascii="Consolas" w:hAnsi="Consolas" w:cs="Consolas"/>
          <w:color w:val="D4D4D4"/>
          <w:sz w:val="18"/>
          <w:szCs w:val="18"/>
        </w:rPr>
        <w:t>: </w:t>
      </w:r>
      <w:r w:rsidRPr="00FC1205">
        <w:rPr>
          <w:rFonts w:ascii="Consolas" w:hAnsi="Consolas" w:cs="Consolas"/>
          <w:color w:val="B5CEA8"/>
          <w:sz w:val="18"/>
          <w:szCs w:val="18"/>
        </w:rPr>
        <w:t>100%</w:t>
      </w:r>
      <w:r w:rsidRPr="00FC1205">
        <w:rPr>
          <w:rFonts w:ascii="Consolas" w:hAnsi="Consolas" w:cs="Consolas"/>
          <w:color w:val="D4D4D4"/>
          <w:sz w:val="18"/>
          <w:szCs w:val="18"/>
        </w:rPr>
        <w:t>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lastRenderedPageBreak/>
        <w:t>}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style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2A7F31" w:rsidRDefault="00372343" w:rsidP="002A7F31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4、最终效果</w:t>
      </w:r>
    </w:p>
    <w:p w:rsidR="00372343" w:rsidRDefault="00372343" w:rsidP="002A7F31">
      <w:pPr>
        <w:spacing w:line="360" w:lineRule="auto"/>
        <w:rPr>
          <w:rFonts w:asciiTheme="minorEastAsia" w:hAnsiTheme="minorEastAsia"/>
          <w:szCs w:val="21"/>
        </w:rPr>
      </w:pPr>
    </w:p>
    <w:p w:rsidR="008C2DAB" w:rsidRDefault="00492549" w:rsidP="002A7F31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4142740" cy="3402965"/>
            <wp:effectExtent l="19050" t="0" r="0" b="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340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89F" w:rsidRPr="00BB689F" w:rsidRDefault="00BB689F" w:rsidP="00BB689F">
      <w:pPr>
        <w:spacing w:line="360" w:lineRule="auto"/>
        <w:jc w:val="center"/>
        <w:rPr>
          <w:rFonts w:asciiTheme="majorEastAsia" w:eastAsiaTheme="majorEastAsia" w:hAnsiTheme="majorEastAsia"/>
          <w:b/>
          <w:sz w:val="28"/>
          <w:szCs w:val="28"/>
        </w:rPr>
      </w:pPr>
      <w:r w:rsidRPr="00BB689F">
        <w:rPr>
          <w:rFonts w:asciiTheme="majorEastAsia" w:eastAsiaTheme="majorEastAsia" w:hAnsiTheme="majorEastAsia" w:hint="eastAsia"/>
          <w:b/>
          <w:sz w:val="28"/>
          <w:szCs w:val="28"/>
        </w:rPr>
        <w:t>第08讲 主界面布局</w:t>
      </w:r>
    </w:p>
    <w:p w:rsidR="00CC7A3D" w:rsidRPr="00292465" w:rsidRDefault="00CC7A3D" w:rsidP="00CC7A3D">
      <w:pPr>
        <w:adjustRightInd w:val="0"/>
        <w:snapToGrid w:val="0"/>
        <w:spacing w:line="360" w:lineRule="auto"/>
        <w:rPr>
          <w:rFonts w:asciiTheme="minorEastAsia" w:hAnsiTheme="minorEastAsia"/>
          <w:spacing w:val="4"/>
          <w:szCs w:val="21"/>
        </w:rPr>
      </w:pPr>
      <w:r w:rsidRPr="00292465">
        <w:rPr>
          <w:rFonts w:asciiTheme="minorEastAsia" w:hAnsiTheme="minorEastAsia" w:hint="eastAsia"/>
          <w:w w:val="105"/>
          <w:szCs w:val="21"/>
        </w:rPr>
        <w:t>1、</w:t>
      </w:r>
      <w:r w:rsidRPr="00292465">
        <w:rPr>
          <w:rFonts w:asciiTheme="minorEastAsia" w:hAnsiTheme="minorEastAsia"/>
          <w:w w:val="105"/>
          <w:szCs w:val="21"/>
        </w:rPr>
        <w:t>采用上、下布局，下分为左右两部分</w:t>
      </w:r>
      <w:r w:rsidRPr="00292465">
        <w:rPr>
          <w:rFonts w:asciiTheme="minorEastAsia" w:hAnsiTheme="minorEastAsia" w:hint="eastAsia"/>
          <w:w w:val="105"/>
          <w:szCs w:val="21"/>
        </w:rPr>
        <w:t>，</w:t>
      </w:r>
      <w:r w:rsidRPr="00292465">
        <w:rPr>
          <w:rFonts w:asciiTheme="minorEastAsia" w:hAnsiTheme="minorEastAsia" w:hint="eastAsia"/>
          <w:spacing w:val="4"/>
          <w:szCs w:val="21"/>
        </w:rPr>
        <w:t xml:space="preserve">布局查看官方文档 </w:t>
      </w:r>
    </w:p>
    <w:p w:rsidR="00292465" w:rsidRPr="00292465" w:rsidRDefault="00DF5ED8" w:rsidP="00292465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hyperlink r:id="rId63">
        <w:r w:rsidR="00CC7A3D" w:rsidRPr="00292465">
          <w:rPr>
            <w:rFonts w:asciiTheme="minorEastAsia" w:hAnsiTheme="minorEastAsia"/>
            <w:szCs w:val="21"/>
          </w:rPr>
          <w:t>https://element.eleme.io/#/zh-CN/component/installation</w:t>
        </w:r>
      </w:hyperlink>
    </w:p>
    <w:p w:rsidR="00292465" w:rsidRDefault="00292465" w:rsidP="00292465">
      <w:pPr>
        <w:adjustRightInd w:val="0"/>
        <w:snapToGrid w:val="0"/>
        <w:spacing w:line="360" w:lineRule="auto"/>
        <w:rPr>
          <w:rFonts w:asciiTheme="minorEastAsia" w:hAnsiTheme="minorEastAsia"/>
          <w:w w:val="105"/>
          <w:szCs w:val="21"/>
        </w:rPr>
      </w:pPr>
      <w:r w:rsidRPr="00292465">
        <w:rPr>
          <w:rFonts w:asciiTheme="minorEastAsia" w:hAnsiTheme="minorEastAsia" w:hint="eastAsia"/>
          <w:szCs w:val="21"/>
        </w:rPr>
        <w:t>2、</w:t>
      </w:r>
      <w:r w:rsidRPr="00292465">
        <w:rPr>
          <w:rFonts w:asciiTheme="minorEastAsia" w:hAnsiTheme="minorEastAsia" w:hint="eastAsia"/>
          <w:w w:val="105"/>
          <w:szCs w:val="21"/>
        </w:rPr>
        <w:t>总体布局</w:t>
      </w:r>
    </w:p>
    <w:p w:rsidR="00527757" w:rsidRPr="00292465" w:rsidRDefault="00527757" w:rsidP="00292465">
      <w:pPr>
        <w:adjustRightInd w:val="0"/>
        <w:snapToGrid w:val="0"/>
        <w:spacing w:line="360" w:lineRule="auto"/>
        <w:rPr>
          <w:rFonts w:asciiTheme="minorEastAsia" w:hAnsiTheme="minorEastAsia"/>
          <w:w w:val="105"/>
          <w:szCs w:val="21"/>
        </w:rPr>
      </w:pPr>
      <w:r>
        <w:rPr>
          <w:rFonts w:asciiTheme="minorEastAsia" w:hAnsiTheme="minorEastAsia" w:hint="eastAsia"/>
          <w:w w:val="105"/>
          <w:szCs w:val="21"/>
        </w:rPr>
        <w:t>修改home.vue文件，建立如下布局</w:t>
      </w:r>
    </w:p>
    <w:p w:rsidR="00292465" w:rsidRDefault="00292465" w:rsidP="00292465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2.1总体布局</w:t>
      </w:r>
    </w:p>
    <w:p w:rsidR="00D338A2" w:rsidRPr="00D338A2" w:rsidRDefault="001B2BD8" w:rsidP="00D338A2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>
            <wp:extent cx="5274310" cy="2684151"/>
            <wp:effectExtent l="19050" t="0" r="2540" b="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338A2" w:rsidRPr="00946BEA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样式需要设置高度为</w:t>
      </w:r>
      <w:r w:rsidR="00D338A2" w:rsidRPr="00946BEA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100%</w:t>
      </w:r>
      <w:r w:rsidR="00D338A2" w:rsidRPr="00946BEA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，才能占满屏幕高度</w:t>
      </w:r>
    </w:p>
    <w:p w:rsidR="00492549" w:rsidRDefault="001B2BD8" w:rsidP="00D338A2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代码：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808080"/>
          <w:sz w:val="18"/>
          <w:szCs w:val="18"/>
        </w:rPr>
        <w:t>&lt;</w:t>
      </w:r>
      <w:r w:rsidRPr="00947EB5">
        <w:rPr>
          <w:rFonts w:ascii="Consolas" w:hAnsi="Consolas" w:cs="Consolas"/>
          <w:color w:val="569CD6"/>
          <w:sz w:val="18"/>
          <w:szCs w:val="18"/>
        </w:rPr>
        <w:t>template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D4D4D4"/>
          <w:sz w:val="18"/>
          <w:szCs w:val="18"/>
        </w:rPr>
        <w:t>  </w:t>
      </w:r>
      <w:r w:rsidRPr="00947EB5">
        <w:rPr>
          <w:rFonts w:ascii="Consolas" w:hAnsi="Consolas" w:cs="Consolas"/>
          <w:color w:val="808080"/>
          <w:sz w:val="18"/>
          <w:szCs w:val="18"/>
        </w:rPr>
        <w:t>&lt;</w:t>
      </w:r>
      <w:r w:rsidRPr="00947EB5">
        <w:rPr>
          <w:rFonts w:ascii="Consolas" w:hAnsi="Consolas" w:cs="Consolas"/>
          <w:color w:val="569CD6"/>
          <w:sz w:val="18"/>
          <w:szCs w:val="18"/>
        </w:rPr>
        <w:t>el-container</w:t>
      </w:r>
      <w:r w:rsidRPr="00947EB5">
        <w:rPr>
          <w:rFonts w:ascii="Consolas" w:hAnsi="Consolas" w:cs="Consolas"/>
          <w:color w:val="D4D4D4"/>
          <w:sz w:val="18"/>
          <w:szCs w:val="18"/>
        </w:rPr>
        <w:t> </w:t>
      </w:r>
      <w:r w:rsidRPr="00947EB5">
        <w:rPr>
          <w:rFonts w:ascii="Consolas" w:hAnsi="Consolas" w:cs="Consolas"/>
          <w:color w:val="9CDCFE"/>
          <w:sz w:val="18"/>
          <w:szCs w:val="18"/>
        </w:rPr>
        <w:t>class</w:t>
      </w:r>
      <w:r w:rsidRPr="00947EB5">
        <w:rPr>
          <w:rFonts w:ascii="Consolas" w:hAnsi="Consolas" w:cs="Consolas"/>
          <w:color w:val="D4D4D4"/>
          <w:sz w:val="18"/>
          <w:szCs w:val="18"/>
        </w:rPr>
        <w:t>=</w:t>
      </w:r>
      <w:r w:rsidRPr="00947EB5">
        <w:rPr>
          <w:rFonts w:ascii="Consolas" w:hAnsi="Consolas" w:cs="Consolas"/>
          <w:color w:val="CE9178"/>
          <w:sz w:val="18"/>
          <w:szCs w:val="18"/>
        </w:rPr>
        <w:t>"home"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D4D4D4"/>
          <w:sz w:val="18"/>
          <w:szCs w:val="18"/>
        </w:rPr>
        <w:t>  </w:t>
      </w:r>
      <w:r w:rsidRPr="00947EB5">
        <w:rPr>
          <w:rFonts w:ascii="Consolas" w:hAnsi="Consolas" w:cs="Consolas"/>
          <w:color w:val="808080"/>
          <w:sz w:val="18"/>
          <w:szCs w:val="18"/>
        </w:rPr>
        <w:t>&lt;</w:t>
      </w:r>
      <w:r w:rsidRPr="00947EB5">
        <w:rPr>
          <w:rFonts w:ascii="Consolas" w:hAnsi="Consolas" w:cs="Consolas"/>
          <w:color w:val="569CD6"/>
          <w:sz w:val="18"/>
          <w:szCs w:val="18"/>
        </w:rPr>
        <w:t>el-header</w:t>
      </w:r>
      <w:r w:rsidRPr="00947EB5">
        <w:rPr>
          <w:rFonts w:ascii="Consolas" w:hAnsi="Consolas" w:cs="Consolas"/>
          <w:color w:val="D4D4D4"/>
          <w:sz w:val="18"/>
          <w:szCs w:val="18"/>
        </w:rPr>
        <w:t> </w:t>
      </w:r>
      <w:r w:rsidRPr="00947EB5">
        <w:rPr>
          <w:rFonts w:ascii="Consolas" w:hAnsi="Consolas" w:cs="Consolas"/>
          <w:color w:val="9CDCFE"/>
          <w:sz w:val="18"/>
          <w:szCs w:val="18"/>
        </w:rPr>
        <w:t>style</w:t>
      </w:r>
      <w:r w:rsidRPr="00947EB5">
        <w:rPr>
          <w:rFonts w:ascii="Consolas" w:hAnsi="Consolas" w:cs="Consolas"/>
          <w:color w:val="D4D4D4"/>
          <w:sz w:val="18"/>
          <w:szCs w:val="18"/>
        </w:rPr>
        <w:t>=</w:t>
      </w:r>
      <w:r w:rsidRPr="00947EB5">
        <w:rPr>
          <w:rFonts w:ascii="Consolas" w:hAnsi="Consolas" w:cs="Consolas"/>
          <w:color w:val="CE9178"/>
          <w:sz w:val="18"/>
          <w:szCs w:val="18"/>
        </w:rPr>
        <w:t>"background-color: darkkhaki;"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  <w:r w:rsidRPr="00947EB5">
        <w:rPr>
          <w:rFonts w:ascii="Consolas" w:hAnsi="Consolas" w:cs="Consolas"/>
          <w:color w:val="D4D4D4"/>
          <w:sz w:val="18"/>
          <w:szCs w:val="18"/>
        </w:rPr>
        <w:t>Header</w:t>
      </w:r>
      <w:r w:rsidRPr="00947EB5">
        <w:rPr>
          <w:rFonts w:ascii="Consolas" w:hAnsi="Consolas" w:cs="Consolas"/>
          <w:color w:val="808080"/>
          <w:sz w:val="18"/>
          <w:szCs w:val="18"/>
        </w:rPr>
        <w:t>&lt;/</w:t>
      </w:r>
      <w:r w:rsidRPr="00947EB5">
        <w:rPr>
          <w:rFonts w:ascii="Consolas" w:hAnsi="Consolas" w:cs="Consolas"/>
          <w:color w:val="569CD6"/>
          <w:sz w:val="18"/>
          <w:szCs w:val="18"/>
        </w:rPr>
        <w:t>el-header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D4D4D4"/>
          <w:sz w:val="18"/>
          <w:szCs w:val="18"/>
        </w:rPr>
        <w:t>  </w:t>
      </w:r>
      <w:r w:rsidRPr="00947EB5">
        <w:rPr>
          <w:rFonts w:ascii="Consolas" w:hAnsi="Consolas" w:cs="Consolas"/>
          <w:color w:val="808080"/>
          <w:sz w:val="18"/>
          <w:szCs w:val="18"/>
        </w:rPr>
        <w:t>&lt;</w:t>
      </w:r>
      <w:r w:rsidRPr="00947EB5">
        <w:rPr>
          <w:rFonts w:ascii="Consolas" w:hAnsi="Consolas" w:cs="Consolas"/>
          <w:color w:val="569CD6"/>
          <w:sz w:val="18"/>
          <w:szCs w:val="18"/>
        </w:rPr>
        <w:t>el-container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D4D4D4"/>
          <w:sz w:val="18"/>
          <w:szCs w:val="18"/>
        </w:rPr>
        <w:t>    </w:t>
      </w:r>
      <w:r w:rsidRPr="00947EB5">
        <w:rPr>
          <w:rFonts w:ascii="Consolas" w:hAnsi="Consolas" w:cs="Consolas"/>
          <w:color w:val="808080"/>
          <w:sz w:val="18"/>
          <w:szCs w:val="18"/>
        </w:rPr>
        <w:t>&lt;</w:t>
      </w:r>
      <w:r w:rsidRPr="00947EB5">
        <w:rPr>
          <w:rFonts w:ascii="Consolas" w:hAnsi="Consolas" w:cs="Consolas"/>
          <w:color w:val="569CD6"/>
          <w:sz w:val="18"/>
          <w:szCs w:val="18"/>
        </w:rPr>
        <w:t>el-aside</w:t>
      </w:r>
      <w:r w:rsidRPr="00947EB5">
        <w:rPr>
          <w:rFonts w:ascii="Consolas" w:hAnsi="Consolas" w:cs="Consolas"/>
          <w:color w:val="D4D4D4"/>
          <w:sz w:val="18"/>
          <w:szCs w:val="18"/>
        </w:rPr>
        <w:t> </w:t>
      </w:r>
      <w:r w:rsidRPr="00947EB5">
        <w:rPr>
          <w:rFonts w:ascii="Consolas" w:hAnsi="Consolas" w:cs="Consolas"/>
          <w:color w:val="9CDCFE"/>
          <w:sz w:val="18"/>
          <w:szCs w:val="18"/>
        </w:rPr>
        <w:t>width</w:t>
      </w:r>
      <w:r w:rsidRPr="00947EB5">
        <w:rPr>
          <w:rFonts w:ascii="Consolas" w:hAnsi="Consolas" w:cs="Consolas"/>
          <w:color w:val="D4D4D4"/>
          <w:sz w:val="18"/>
          <w:szCs w:val="18"/>
        </w:rPr>
        <w:t>=</w:t>
      </w:r>
      <w:r w:rsidRPr="00947EB5">
        <w:rPr>
          <w:rFonts w:ascii="Consolas" w:hAnsi="Consolas" w:cs="Consolas"/>
          <w:color w:val="CE9178"/>
          <w:sz w:val="18"/>
          <w:szCs w:val="18"/>
        </w:rPr>
        <w:t>"200px"</w:t>
      </w:r>
      <w:r w:rsidRPr="00947EB5">
        <w:rPr>
          <w:rFonts w:ascii="Consolas" w:hAnsi="Consolas" w:cs="Consolas"/>
          <w:color w:val="D4D4D4"/>
          <w:sz w:val="18"/>
          <w:szCs w:val="18"/>
        </w:rPr>
        <w:t> </w:t>
      </w:r>
      <w:r w:rsidRPr="00947EB5">
        <w:rPr>
          <w:rFonts w:ascii="Consolas" w:hAnsi="Consolas" w:cs="Consolas"/>
          <w:color w:val="9CDCFE"/>
          <w:sz w:val="18"/>
          <w:szCs w:val="18"/>
        </w:rPr>
        <w:t>style</w:t>
      </w:r>
      <w:r w:rsidRPr="00947EB5">
        <w:rPr>
          <w:rFonts w:ascii="Consolas" w:hAnsi="Consolas" w:cs="Consolas"/>
          <w:color w:val="D4D4D4"/>
          <w:sz w:val="18"/>
          <w:szCs w:val="18"/>
        </w:rPr>
        <w:t>=</w:t>
      </w:r>
      <w:r w:rsidRPr="00947EB5">
        <w:rPr>
          <w:rFonts w:ascii="Consolas" w:hAnsi="Consolas" w:cs="Consolas"/>
          <w:color w:val="CE9178"/>
          <w:sz w:val="18"/>
          <w:szCs w:val="18"/>
        </w:rPr>
        <w:t>"background-color: brown;"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  <w:r w:rsidRPr="00947EB5">
        <w:rPr>
          <w:rFonts w:ascii="Consolas" w:hAnsi="Consolas" w:cs="Consolas"/>
          <w:color w:val="D4D4D4"/>
          <w:sz w:val="18"/>
          <w:szCs w:val="18"/>
        </w:rPr>
        <w:t>Aside</w:t>
      </w:r>
      <w:r w:rsidRPr="00947EB5">
        <w:rPr>
          <w:rFonts w:ascii="Consolas" w:hAnsi="Consolas" w:cs="Consolas"/>
          <w:color w:val="808080"/>
          <w:sz w:val="18"/>
          <w:szCs w:val="18"/>
        </w:rPr>
        <w:t>&lt;/</w:t>
      </w:r>
      <w:r w:rsidRPr="00947EB5">
        <w:rPr>
          <w:rFonts w:ascii="Consolas" w:hAnsi="Consolas" w:cs="Consolas"/>
          <w:color w:val="569CD6"/>
          <w:sz w:val="18"/>
          <w:szCs w:val="18"/>
        </w:rPr>
        <w:t>el-aside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D4D4D4"/>
          <w:sz w:val="18"/>
          <w:szCs w:val="18"/>
        </w:rPr>
        <w:t>    </w:t>
      </w:r>
      <w:r w:rsidRPr="00947EB5">
        <w:rPr>
          <w:rFonts w:ascii="Consolas" w:hAnsi="Consolas" w:cs="Consolas"/>
          <w:color w:val="808080"/>
          <w:sz w:val="18"/>
          <w:szCs w:val="18"/>
        </w:rPr>
        <w:t>&lt;</w:t>
      </w:r>
      <w:r w:rsidRPr="00947EB5">
        <w:rPr>
          <w:rFonts w:ascii="Consolas" w:hAnsi="Consolas" w:cs="Consolas"/>
          <w:color w:val="569CD6"/>
          <w:sz w:val="18"/>
          <w:szCs w:val="18"/>
        </w:rPr>
        <w:t>el-container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D4D4D4"/>
          <w:sz w:val="18"/>
          <w:szCs w:val="18"/>
        </w:rPr>
        <w:t>      </w:t>
      </w:r>
      <w:r w:rsidRPr="00947EB5">
        <w:rPr>
          <w:rFonts w:ascii="Consolas" w:hAnsi="Consolas" w:cs="Consolas"/>
          <w:color w:val="808080"/>
          <w:sz w:val="18"/>
          <w:szCs w:val="18"/>
        </w:rPr>
        <w:t>&lt;</w:t>
      </w:r>
      <w:r w:rsidRPr="00947EB5">
        <w:rPr>
          <w:rFonts w:ascii="Consolas" w:hAnsi="Consolas" w:cs="Consolas"/>
          <w:color w:val="569CD6"/>
          <w:sz w:val="18"/>
          <w:szCs w:val="18"/>
        </w:rPr>
        <w:t>el-main</w:t>
      </w:r>
      <w:r w:rsidRPr="00947EB5">
        <w:rPr>
          <w:rFonts w:ascii="Consolas" w:hAnsi="Consolas" w:cs="Consolas"/>
          <w:color w:val="D4D4D4"/>
          <w:sz w:val="18"/>
          <w:szCs w:val="18"/>
        </w:rPr>
        <w:t> </w:t>
      </w:r>
      <w:r w:rsidRPr="00947EB5">
        <w:rPr>
          <w:rFonts w:ascii="Consolas" w:hAnsi="Consolas" w:cs="Consolas"/>
          <w:color w:val="9CDCFE"/>
          <w:sz w:val="18"/>
          <w:szCs w:val="18"/>
        </w:rPr>
        <w:t>style</w:t>
      </w:r>
      <w:r w:rsidRPr="00947EB5">
        <w:rPr>
          <w:rFonts w:ascii="Consolas" w:hAnsi="Consolas" w:cs="Consolas"/>
          <w:color w:val="D4D4D4"/>
          <w:sz w:val="18"/>
          <w:szCs w:val="18"/>
        </w:rPr>
        <w:t>=</w:t>
      </w:r>
      <w:r w:rsidRPr="00947EB5">
        <w:rPr>
          <w:rFonts w:ascii="Consolas" w:hAnsi="Consolas" w:cs="Consolas"/>
          <w:color w:val="CE9178"/>
          <w:sz w:val="18"/>
          <w:szCs w:val="18"/>
        </w:rPr>
        <w:t>"background-color:bisque"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  <w:r w:rsidRPr="00947EB5">
        <w:rPr>
          <w:rFonts w:ascii="Consolas" w:hAnsi="Consolas" w:cs="Consolas"/>
          <w:color w:val="D4D4D4"/>
          <w:sz w:val="18"/>
          <w:szCs w:val="18"/>
        </w:rPr>
        <w:t>Main</w:t>
      </w:r>
      <w:r w:rsidRPr="00947EB5">
        <w:rPr>
          <w:rFonts w:ascii="Consolas" w:hAnsi="Consolas" w:cs="Consolas"/>
          <w:color w:val="808080"/>
          <w:sz w:val="18"/>
          <w:szCs w:val="18"/>
        </w:rPr>
        <w:t>&lt;/</w:t>
      </w:r>
      <w:r w:rsidRPr="00947EB5">
        <w:rPr>
          <w:rFonts w:ascii="Consolas" w:hAnsi="Consolas" w:cs="Consolas"/>
          <w:color w:val="569CD6"/>
          <w:sz w:val="18"/>
          <w:szCs w:val="18"/>
        </w:rPr>
        <w:t>el-main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D4D4D4"/>
          <w:sz w:val="18"/>
          <w:szCs w:val="18"/>
        </w:rPr>
        <w:t>      </w:t>
      </w:r>
      <w:r w:rsidRPr="00947EB5">
        <w:rPr>
          <w:rFonts w:ascii="Consolas" w:hAnsi="Consolas" w:cs="Consolas"/>
          <w:color w:val="808080"/>
          <w:sz w:val="18"/>
          <w:szCs w:val="18"/>
        </w:rPr>
        <w:t>&lt;</w:t>
      </w:r>
      <w:r w:rsidRPr="00947EB5">
        <w:rPr>
          <w:rFonts w:ascii="Consolas" w:hAnsi="Consolas" w:cs="Consolas"/>
          <w:color w:val="569CD6"/>
          <w:sz w:val="18"/>
          <w:szCs w:val="18"/>
        </w:rPr>
        <w:t>el-footer</w:t>
      </w:r>
      <w:r w:rsidRPr="00947EB5">
        <w:rPr>
          <w:rFonts w:ascii="Consolas" w:hAnsi="Consolas" w:cs="Consolas"/>
          <w:color w:val="D4D4D4"/>
          <w:sz w:val="18"/>
          <w:szCs w:val="18"/>
        </w:rPr>
        <w:t> </w:t>
      </w:r>
      <w:r w:rsidRPr="00947EB5">
        <w:rPr>
          <w:rFonts w:ascii="Consolas" w:hAnsi="Consolas" w:cs="Consolas"/>
          <w:color w:val="9CDCFE"/>
          <w:sz w:val="18"/>
          <w:szCs w:val="18"/>
        </w:rPr>
        <w:t>style</w:t>
      </w:r>
      <w:r w:rsidRPr="00947EB5">
        <w:rPr>
          <w:rFonts w:ascii="Consolas" w:hAnsi="Consolas" w:cs="Consolas"/>
          <w:color w:val="D4D4D4"/>
          <w:sz w:val="18"/>
          <w:szCs w:val="18"/>
        </w:rPr>
        <w:t>=</w:t>
      </w:r>
      <w:r w:rsidRPr="00947EB5">
        <w:rPr>
          <w:rFonts w:ascii="Consolas" w:hAnsi="Consolas" w:cs="Consolas"/>
          <w:color w:val="CE9178"/>
          <w:sz w:val="18"/>
          <w:szCs w:val="18"/>
        </w:rPr>
        <w:t>"background-color: darkcyan;"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  <w:r w:rsidRPr="00947EB5">
        <w:rPr>
          <w:rFonts w:ascii="Consolas" w:hAnsi="Consolas" w:cs="Consolas"/>
          <w:color w:val="D4D4D4"/>
          <w:sz w:val="18"/>
          <w:szCs w:val="18"/>
        </w:rPr>
        <w:t>Footer</w:t>
      </w:r>
      <w:r w:rsidRPr="00947EB5">
        <w:rPr>
          <w:rFonts w:ascii="Consolas" w:hAnsi="Consolas" w:cs="Consolas"/>
          <w:color w:val="808080"/>
          <w:sz w:val="18"/>
          <w:szCs w:val="18"/>
        </w:rPr>
        <w:t>&lt;/</w:t>
      </w:r>
      <w:r w:rsidRPr="00947EB5">
        <w:rPr>
          <w:rFonts w:ascii="Consolas" w:hAnsi="Consolas" w:cs="Consolas"/>
          <w:color w:val="569CD6"/>
          <w:sz w:val="18"/>
          <w:szCs w:val="18"/>
        </w:rPr>
        <w:t>el-footer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D4D4D4"/>
          <w:sz w:val="18"/>
          <w:szCs w:val="18"/>
        </w:rPr>
        <w:t>    </w:t>
      </w:r>
      <w:r w:rsidRPr="00947EB5">
        <w:rPr>
          <w:rFonts w:ascii="Consolas" w:hAnsi="Consolas" w:cs="Consolas"/>
          <w:color w:val="808080"/>
          <w:sz w:val="18"/>
          <w:szCs w:val="18"/>
        </w:rPr>
        <w:t>&lt;/</w:t>
      </w:r>
      <w:r w:rsidRPr="00947EB5">
        <w:rPr>
          <w:rFonts w:ascii="Consolas" w:hAnsi="Consolas" w:cs="Consolas"/>
          <w:color w:val="569CD6"/>
          <w:sz w:val="18"/>
          <w:szCs w:val="18"/>
        </w:rPr>
        <w:t>el-container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D4D4D4"/>
          <w:sz w:val="18"/>
          <w:szCs w:val="18"/>
        </w:rPr>
        <w:t>  </w:t>
      </w:r>
      <w:r w:rsidRPr="00947EB5">
        <w:rPr>
          <w:rFonts w:ascii="Consolas" w:hAnsi="Consolas" w:cs="Consolas"/>
          <w:color w:val="808080"/>
          <w:sz w:val="18"/>
          <w:szCs w:val="18"/>
        </w:rPr>
        <w:t>&lt;/</w:t>
      </w:r>
      <w:r w:rsidRPr="00947EB5">
        <w:rPr>
          <w:rFonts w:ascii="Consolas" w:hAnsi="Consolas" w:cs="Consolas"/>
          <w:color w:val="569CD6"/>
          <w:sz w:val="18"/>
          <w:szCs w:val="18"/>
        </w:rPr>
        <w:t>el-container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808080"/>
          <w:sz w:val="18"/>
          <w:szCs w:val="18"/>
        </w:rPr>
        <w:t>&lt;/</w:t>
      </w:r>
      <w:r w:rsidRPr="00947EB5">
        <w:rPr>
          <w:rFonts w:ascii="Consolas" w:hAnsi="Consolas" w:cs="Consolas"/>
          <w:color w:val="569CD6"/>
          <w:sz w:val="18"/>
          <w:szCs w:val="18"/>
        </w:rPr>
        <w:t>el-container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808080"/>
          <w:sz w:val="18"/>
          <w:szCs w:val="18"/>
        </w:rPr>
        <w:t>&lt;/</w:t>
      </w:r>
      <w:r w:rsidRPr="00947EB5">
        <w:rPr>
          <w:rFonts w:ascii="Consolas" w:hAnsi="Consolas" w:cs="Consolas"/>
          <w:color w:val="569CD6"/>
          <w:sz w:val="18"/>
          <w:szCs w:val="18"/>
        </w:rPr>
        <w:t>template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808080"/>
          <w:sz w:val="18"/>
          <w:szCs w:val="18"/>
        </w:rPr>
        <w:t>&lt;</w:t>
      </w:r>
      <w:r w:rsidRPr="00947EB5">
        <w:rPr>
          <w:rFonts w:ascii="Consolas" w:hAnsi="Consolas" w:cs="Consolas"/>
          <w:color w:val="569CD6"/>
          <w:sz w:val="18"/>
          <w:szCs w:val="18"/>
        </w:rPr>
        <w:t>script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C586C0"/>
          <w:sz w:val="18"/>
          <w:szCs w:val="18"/>
        </w:rPr>
        <w:t>export</w:t>
      </w:r>
      <w:r w:rsidRPr="00947EB5">
        <w:rPr>
          <w:rFonts w:ascii="Consolas" w:hAnsi="Consolas" w:cs="Consolas"/>
          <w:color w:val="D4D4D4"/>
          <w:sz w:val="18"/>
          <w:szCs w:val="18"/>
        </w:rPr>
        <w:t> </w:t>
      </w:r>
      <w:r w:rsidRPr="00947EB5">
        <w:rPr>
          <w:rFonts w:ascii="Consolas" w:hAnsi="Consolas" w:cs="Consolas"/>
          <w:color w:val="C586C0"/>
          <w:sz w:val="18"/>
          <w:szCs w:val="18"/>
        </w:rPr>
        <w:t>default</w:t>
      </w:r>
      <w:r w:rsidRPr="00947EB5">
        <w:rPr>
          <w:rFonts w:ascii="Consolas" w:hAnsi="Consolas" w:cs="Consolas"/>
          <w:color w:val="D4D4D4"/>
          <w:sz w:val="18"/>
          <w:szCs w:val="18"/>
        </w:rPr>
        <w:t> {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D4D4D4"/>
          <w:sz w:val="18"/>
          <w:szCs w:val="18"/>
        </w:rPr>
        <w:t>  </w:t>
      </w:r>
      <w:r w:rsidRPr="00947EB5">
        <w:rPr>
          <w:rFonts w:ascii="Consolas" w:hAnsi="Consolas" w:cs="Consolas"/>
          <w:color w:val="9CDCFE"/>
          <w:sz w:val="18"/>
          <w:szCs w:val="18"/>
        </w:rPr>
        <w:t>name:</w:t>
      </w:r>
      <w:r w:rsidRPr="00947EB5">
        <w:rPr>
          <w:rFonts w:ascii="Consolas" w:hAnsi="Consolas" w:cs="Consolas"/>
          <w:color w:val="D4D4D4"/>
          <w:sz w:val="18"/>
          <w:szCs w:val="18"/>
        </w:rPr>
        <w:t> </w:t>
      </w:r>
      <w:r w:rsidRPr="00947EB5">
        <w:rPr>
          <w:rFonts w:ascii="Consolas" w:hAnsi="Consolas" w:cs="Consolas"/>
          <w:color w:val="CE9178"/>
          <w:sz w:val="18"/>
          <w:szCs w:val="18"/>
        </w:rPr>
        <w:t>'Home'</w:t>
      </w:r>
      <w:r w:rsidRPr="00947EB5">
        <w:rPr>
          <w:rFonts w:ascii="Consolas" w:hAnsi="Consolas" w:cs="Consolas"/>
          <w:color w:val="D4D4D4"/>
          <w:sz w:val="18"/>
          <w:szCs w:val="18"/>
        </w:rPr>
        <w:t>,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D4D4D4"/>
          <w:sz w:val="18"/>
          <w:szCs w:val="18"/>
        </w:rPr>
        <w:t>  </w:t>
      </w:r>
      <w:r w:rsidRPr="00947EB5">
        <w:rPr>
          <w:rFonts w:ascii="Consolas" w:hAnsi="Consolas" w:cs="Consolas"/>
          <w:color w:val="9CDCFE"/>
          <w:sz w:val="18"/>
          <w:szCs w:val="18"/>
        </w:rPr>
        <w:t>components:</w:t>
      </w:r>
      <w:r w:rsidRPr="00947EB5">
        <w:rPr>
          <w:rFonts w:ascii="Consolas" w:hAnsi="Consolas" w:cs="Consolas"/>
          <w:color w:val="D4D4D4"/>
          <w:sz w:val="18"/>
          <w:szCs w:val="18"/>
        </w:rPr>
        <w:t> { 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D4D4D4"/>
          <w:sz w:val="18"/>
          <w:szCs w:val="18"/>
        </w:rPr>
        <w:t>  }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D4D4D4"/>
          <w:sz w:val="18"/>
          <w:szCs w:val="18"/>
        </w:rPr>
        <w:t>}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808080"/>
          <w:sz w:val="18"/>
          <w:szCs w:val="18"/>
        </w:rPr>
        <w:t>&lt;/</w:t>
      </w:r>
      <w:r w:rsidRPr="00947EB5">
        <w:rPr>
          <w:rFonts w:ascii="Consolas" w:hAnsi="Consolas" w:cs="Consolas"/>
          <w:color w:val="569CD6"/>
          <w:sz w:val="18"/>
          <w:szCs w:val="18"/>
        </w:rPr>
        <w:t>script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808080"/>
          <w:sz w:val="18"/>
          <w:szCs w:val="18"/>
        </w:rPr>
        <w:t>&lt;</w:t>
      </w:r>
      <w:r w:rsidRPr="00947EB5">
        <w:rPr>
          <w:rFonts w:ascii="Consolas" w:hAnsi="Consolas" w:cs="Consolas"/>
          <w:color w:val="569CD6"/>
          <w:sz w:val="18"/>
          <w:szCs w:val="18"/>
        </w:rPr>
        <w:t>style</w:t>
      </w:r>
      <w:r w:rsidRPr="00947EB5">
        <w:rPr>
          <w:rFonts w:ascii="Consolas" w:hAnsi="Consolas" w:cs="Consolas"/>
          <w:color w:val="D4D4D4"/>
          <w:sz w:val="18"/>
          <w:szCs w:val="18"/>
        </w:rPr>
        <w:t> </w:t>
      </w:r>
      <w:r w:rsidRPr="00947EB5">
        <w:rPr>
          <w:rFonts w:ascii="Consolas" w:hAnsi="Consolas" w:cs="Consolas"/>
          <w:color w:val="9CDCFE"/>
          <w:sz w:val="18"/>
          <w:szCs w:val="18"/>
        </w:rPr>
        <w:t>lang</w:t>
      </w:r>
      <w:r w:rsidRPr="00947EB5">
        <w:rPr>
          <w:rFonts w:ascii="Consolas" w:hAnsi="Consolas" w:cs="Consolas"/>
          <w:color w:val="D4D4D4"/>
          <w:sz w:val="18"/>
          <w:szCs w:val="18"/>
        </w:rPr>
        <w:t>=</w:t>
      </w:r>
      <w:r w:rsidRPr="00947EB5">
        <w:rPr>
          <w:rFonts w:ascii="Consolas" w:hAnsi="Consolas" w:cs="Consolas"/>
          <w:color w:val="CE9178"/>
          <w:sz w:val="18"/>
          <w:szCs w:val="18"/>
        </w:rPr>
        <w:t>"scss"</w:t>
      </w:r>
      <w:r w:rsidRPr="00947EB5">
        <w:rPr>
          <w:rFonts w:ascii="Consolas" w:hAnsi="Consolas" w:cs="Consolas"/>
          <w:color w:val="D4D4D4"/>
          <w:sz w:val="18"/>
          <w:szCs w:val="18"/>
        </w:rPr>
        <w:t> </w:t>
      </w:r>
      <w:r w:rsidRPr="00947EB5">
        <w:rPr>
          <w:rFonts w:ascii="Consolas" w:hAnsi="Consolas" w:cs="Consolas"/>
          <w:color w:val="9CDCFE"/>
          <w:sz w:val="18"/>
          <w:szCs w:val="18"/>
        </w:rPr>
        <w:t>scope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D7BA7D"/>
          <w:sz w:val="18"/>
          <w:szCs w:val="18"/>
        </w:rPr>
        <w:t>.home</w:t>
      </w:r>
      <w:r w:rsidRPr="00947EB5">
        <w:rPr>
          <w:rFonts w:ascii="Consolas" w:hAnsi="Consolas" w:cs="Consolas"/>
          <w:color w:val="D4D4D4"/>
          <w:sz w:val="18"/>
          <w:szCs w:val="18"/>
        </w:rPr>
        <w:t>{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D4D4D4"/>
          <w:sz w:val="18"/>
          <w:szCs w:val="18"/>
        </w:rPr>
        <w:t>  </w:t>
      </w:r>
      <w:r w:rsidRPr="00947EB5">
        <w:rPr>
          <w:rFonts w:ascii="Consolas" w:hAnsi="Consolas" w:cs="Consolas"/>
          <w:color w:val="9CDCFE"/>
          <w:sz w:val="18"/>
          <w:szCs w:val="18"/>
        </w:rPr>
        <w:t>height</w:t>
      </w:r>
      <w:r w:rsidRPr="00947EB5">
        <w:rPr>
          <w:rFonts w:ascii="Consolas" w:hAnsi="Consolas" w:cs="Consolas"/>
          <w:color w:val="D4D4D4"/>
          <w:sz w:val="18"/>
          <w:szCs w:val="18"/>
        </w:rPr>
        <w:t>: </w:t>
      </w:r>
      <w:r w:rsidRPr="00947EB5">
        <w:rPr>
          <w:rFonts w:ascii="Consolas" w:hAnsi="Consolas" w:cs="Consolas"/>
          <w:color w:val="B5CEA8"/>
          <w:sz w:val="18"/>
          <w:szCs w:val="18"/>
        </w:rPr>
        <w:t>100%</w:t>
      </w:r>
      <w:r w:rsidRPr="00947EB5">
        <w:rPr>
          <w:rFonts w:ascii="Consolas" w:hAnsi="Consolas" w:cs="Consolas"/>
          <w:color w:val="D4D4D4"/>
          <w:sz w:val="18"/>
          <w:szCs w:val="18"/>
        </w:rPr>
        <w:t>;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D4D4D4"/>
          <w:sz w:val="18"/>
          <w:szCs w:val="18"/>
        </w:rPr>
        <w:t>}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808080"/>
          <w:sz w:val="18"/>
          <w:szCs w:val="18"/>
        </w:rPr>
        <w:t>&lt;/</w:t>
      </w:r>
      <w:r w:rsidRPr="00947EB5">
        <w:rPr>
          <w:rFonts w:ascii="Consolas" w:hAnsi="Consolas" w:cs="Consolas"/>
          <w:color w:val="569CD6"/>
          <w:sz w:val="18"/>
          <w:szCs w:val="18"/>
        </w:rPr>
        <w:t>style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</w:p>
    <w:p w:rsidR="001B2BD8" w:rsidRDefault="00B73136" w:rsidP="002A7F31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2.2头部布局</w:t>
      </w:r>
    </w:p>
    <w:p w:rsidR="00492549" w:rsidRDefault="00A4109C" w:rsidP="002A7F31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>
            <wp:extent cx="5263772" cy="1129085"/>
            <wp:effectExtent l="1905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73" cy="1129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343" w:rsidRDefault="002C3FA2" w:rsidP="002A7F31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头部</w:t>
      </w:r>
      <w:r w:rsidR="00A4109C">
        <w:rPr>
          <w:rFonts w:asciiTheme="minorEastAsia" w:hAnsiTheme="minorEastAsia" w:hint="eastAsia"/>
          <w:szCs w:val="21"/>
        </w:rPr>
        <w:t>代码：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6A9955"/>
          <w:sz w:val="18"/>
          <w:szCs w:val="18"/>
        </w:rPr>
        <w:t>&lt;!--    </w:t>
      </w:r>
      <w:r w:rsidRPr="00B56F7D">
        <w:rPr>
          <w:rFonts w:ascii="Consolas" w:hAnsi="Consolas" w:cs="Consolas"/>
          <w:color w:val="6A9955"/>
          <w:sz w:val="18"/>
          <w:szCs w:val="18"/>
        </w:rPr>
        <w:t>头部</w:t>
      </w:r>
      <w:r w:rsidRPr="00B56F7D">
        <w:rPr>
          <w:rFonts w:ascii="Consolas" w:hAnsi="Consolas" w:cs="Consolas"/>
          <w:color w:val="6A9955"/>
          <w:sz w:val="18"/>
          <w:szCs w:val="18"/>
        </w:rPr>
        <w:t> --&gt;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</w:t>
      </w:r>
      <w:r w:rsidRPr="00B56F7D">
        <w:rPr>
          <w:rFonts w:ascii="Consolas" w:hAnsi="Consolas" w:cs="Consolas"/>
          <w:color w:val="569CD6"/>
          <w:sz w:val="18"/>
          <w:szCs w:val="18"/>
        </w:rPr>
        <w:t>el-header</w:t>
      </w:r>
      <w:r w:rsidRPr="00B56F7D">
        <w:rPr>
          <w:rFonts w:ascii="Consolas" w:hAnsi="Consolas" w:cs="Consolas"/>
          <w:color w:val="D4D4D4"/>
          <w:sz w:val="18"/>
          <w:szCs w:val="18"/>
        </w:rPr>
        <w:t> </w:t>
      </w:r>
      <w:r w:rsidRPr="00B56F7D">
        <w:rPr>
          <w:rFonts w:ascii="Consolas" w:hAnsi="Consolas" w:cs="Consolas"/>
          <w:color w:val="9CDCFE"/>
          <w:sz w:val="18"/>
          <w:szCs w:val="18"/>
        </w:rPr>
        <w:t>class</w:t>
      </w:r>
      <w:r w:rsidRPr="00B56F7D">
        <w:rPr>
          <w:rFonts w:ascii="Consolas" w:hAnsi="Consolas" w:cs="Consolas"/>
          <w:color w:val="D4D4D4"/>
          <w:sz w:val="18"/>
          <w:szCs w:val="18"/>
        </w:rPr>
        <w:t>=</w:t>
      </w:r>
      <w:r w:rsidRPr="00B56F7D">
        <w:rPr>
          <w:rFonts w:ascii="Consolas" w:hAnsi="Consolas" w:cs="Consolas"/>
          <w:color w:val="CE9178"/>
          <w:sz w:val="18"/>
          <w:szCs w:val="18"/>
        </w:rPr>
        <w:t>"header ub main-justify cross-center"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</w:t>
      </w:r>
      <w:r w:rsidRPr="00B56F7D">
        <w:rPr>
          <w:rFonts w:ascii="Consolas" w:hAnsi="Consolas" w:cs="Consolas"/>
          <w:color w:val="569CD6"/>
          <w:sz w:val="18"/>
          <w:szCs w:val="18"/>
        </w:rPr>
        <w:t>div</w:t>
      </w:r>
      <w:r w:rsidRPr="00B56F7D">
        <w:rPr>
          <w:rFonts w:ascii="Consolas" w:hAnsi="Consolas" w:cs="Consolas"/>
          <w:color w:val="D4D4D4"/>
          <w:sz w:val="18"/>
          <w:szCs w:val="18"/>
        </w:rPr>
        <w:t> </w:t>
      </w:r>
      <w:r w:rsidRPr="00B56F7D">
        <w:rPr>
          <w:rFonts w:ascii="Consolas" w:hAnsi="Consolas" w:cs="Consolas"/>
          <w:color w:val="9CDCFE"/>
          <w:sz w:val="18"/>
          <w:szCs w:val="18"/>
        </w:rPr>
        <w:t>class</w:t>
      </w:r>
      <w:r w:rsidRPr="00B56F7D">
        <w:rPr>
          <w:rFonts w:ascii="Consolas" w:hAnsi="Consolas" w:cs="Consolas"/>
          <w:color w:val="D4D4D4"/>
          <w:sz w:val="18"/>
          <w:szCs w:val="18"/>
        </w:rPr>
        <w:t>=</w:t>
      </w:r>
      <w:r w:rsidRPr="00B56F7D">
        <w:rPr>
          <w:rFonts w:ascii="Consolas" w:hAnsi="Consolas" w:cs="Consolas"/>
          <w:color w:val="CE9178"/>
          <w:sz w:val="18"/>
          <w:szCs w:val="18"/>
        </w:rPr>
        <w:t>"header-left-text"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  <w:r w:rsidRPr="00B56F7D">
        <w:rPr>
          <w:rFonts w:ascii="Consolas" w:hAnsi="Consolas" w:cs="Consolas"/>
          <w:color w:val="D4D4D4"/>
          <w:sz w:val="18"/>
          <w:szCs w:val="18"/>
        </w:rPr>
        <w:t>电子商务平台后管理系统</w:t>
      </w:r>
      <w:r w:rsidRPr="00B56F7D">
        <w:rPr>
          <w:rFonts w:ascii="Consolas" w:hAnsi="Consolas" w:cs="Consolas"/>
          <w:color w:val="808080"/>
          <w:sz w:val="18"/>
          <w:szCs w:val="18"/>
        </w:rPr>
        <w:t>&lt;/</w:t>
      </w:r>
      <w:r w:rsidRPr="00B56F7D">
        <w:rPr>
          <w:rFonts w:ascii="Consolas" w:hAnsi="Consolas" w:cs="Consolas"/>
          <w:color w:val="569CD6"/>
          <w:sz w:val="18"/>
          <w:szCs w:val="18"/>
        </w:rPr>
        <w:t>div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B56F7D" w:rsidRPr="00B56F7D" w:rsidRDefault="00B56F7D" w:rsidP="000764D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</w:t>
      </w:r>
      <w:r w:rsidRPr="00B56F7D">
        <w:rPr>
          <w:rFonts w:ascii="Consolas" w:hAnsi="Consolas" w:cs="Consolas"/>
          <w:color w:val="569CD6"/>
          <w:sz w:val="18"/>
          <w:szCs w:val="18"/>
        </w:rPr>
        <w:t>div</w:t>
      </w:r>
      <w:r w:rsidRPr="00B56F7D">
        <w:rPr>
          <w:rFonts w:ascii="Consolas" w:hAnsi="Consolas" w:cs="Consolas"/>
          <w:color w:val="D4D4D4"/>
          <w:sz w:val="18"/>
          <w:szCs w:val="18"/>
        </w:rPr>
        <w:t> </w:t>
      </w:r>
      <w:r w:rsidRPr="00B56F7D">
        <w:rPr>
          <w:rFonts w:ascii="Consolas" w:hAnsi="Consolas" w:cs="Consolas"/>
          <w:color w:val="9CDCFE"/>
          <w:sz w:val="18"/>
          <w:szCs w:val="18"/>
        </w:rPr>
        <w:t>class</w:t>
      </w:r>
      <w:r w:rsidRPr="00B56F7D">
        <w:rPr>
          <w:rFonts w:ascii="Consolas" w:hAnsi="Consolas" w:cs="Consolas"/>
          <w:color w:val="D4D4D4"/>
          <w:sz w:val="18"/>
          <w:szCs w:val="18"/>
        </w:rPr>
        <w:t>=</w:t>
      </w:r>
      <w:r w:rsidRPr="00B56F7D">
        <w:rPr>
          <w:rFonts w:ascii="Consolas" w:hAnsi="Consolas" w:cs="Consolas"/>
          <w:color w:val="CE9178"/>
          <w:sz w:val="18"/>
          <w:szCs w:val="18"/>
        </w:rPr>
        <w:t>"</w:t>
      </w:r>
      <w:r w:rsidR="000764D1">
        <w:rPr>
          <w:rFonts w:ascii="Consolas" w:hAnsi="Consolas" w:cs="Consolas"/>
          <w:color w:val="CE9178"/>
          <w:sz w:val="18"/>
          <w:szCs w:val="18"/>
        </w:rPr>
        <w:t>header-right</w:t>
      </w:r>
      <w:r w:rsidR="000764D1">
        <w:rPr>
          <w:rFonts w:ascii="Consolas" w:hAnsi="Consolas" w:cs="Consolas" w:hint="eastAsia"/>
          <w:color w:val="D4D4D4"/>
          <w:sz w:val="18"/>
          <w:szCs w:val="18"/>
        </w:rPr>
        <w:t xml:space="preserve"> </w:t>
      </w:r>
      <w:r w:rsidRPr="00B56F7D">
        <w:rPr>
          <w:rFonts w:ascii="Consolas" w:hAnsi="Consolas" w:cs="Consolas"/>
          <w:color w:val="CE9178"/>
          <w:sz w:val="18"/>
          <w:szCs w:val="18"/>
        </w:rPr>
        <w:t>ub main-center cross-center"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</w:t>
      </w:r>
      <w:r w:rsidRPr="00B56F7D">
        <w:rPr>
          <w:rFonts w:ascii="Consolas" w:hAnsi="Consolas" w:cs="Consolas"/>
          <w:color w:val="569CD6"/>
          <w:sz w:val="18"/>
          <w:szCs w:val="18"/>
        </w:rPr>
        <w:t>div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</w:t>
      </w:r>
      <w:r w:rsidRPr="00B56F7D">
        <w:rPr>
          <w:rFonts w:ascii="Consolas" w:hAnsi="Consolas" w:cs="Consolas"/>
          <w:color w:val="569CD6"/>
          <w:sz w:val="18"/>
          <w:szCs w:val="18"/>
        </w:rPr>
        <w:t>el-dropdown</w:t>
      </w:r>
      <w:r w:rsidRPr="00B56F7D">
        <w:rPr>
          <w:rFonts w:ascii="Consolas" w:hAnsi="Consolas" w:cs="Consolas"/>
          <w:color w:val="D4D4D4"/>
          <w:sz w:val="18"/>
          <w:szCs w:val="18"/>
        </w:rPr>
        <w:t> </w:t>
      </w:r>
      <w:r w:rsidRPr="00B56F7D">
        <w:rPr>
          <w:rFonts w:ascii="Consolas" w:hAnsi="Consolas" w:cs="Consolas"/>
          <w:color w:val="9CDCFE"/>
          <w:sz w:val="18"/>
          <w:szCs w:val="18"/>
        </w:rPr>
        <w:t>placement</w:t>
      </w:r>
      <w:r w:rsidRPr="00B56F7D">
        <w:rPr>
          <w:rFonts w:ascii="Consolas" w:hAnsi="Consolas" w:cs="Consolas"/>
          <w:color w:val="D4D4D4"/>
          <w:sz w:val="18"/>
          <w:szCs w:val="18"/>
        </w:rPr>
        <w:t>=</w:t>
      </w:r>
      <w:r w:rsidRPr="00B56F7D">
        <w:rPr>
          <w:rFonts w:ascii="Consolas" w:hAnsi="Consolas" w:cs="Consolas"/>
          <w:color w:val="CE9178"/>
          <w:sz w:val="18"/>
          <w:szCs w:val="18"/>
        </w:rPr>
        <w:t>"bottom-start"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</w:t>
      </w:r>
      <w:r w:rsidRPr="00B56F7D">
        <w:rPr>
          <w:rFonts w:ascii="Consolas" w:hAnsi="Consolas" w:cs="Consolas"/>
          <w:color w:val="569CD6"/>
          <w:sz w:val="18"/>
          <w:szCs w:val="18"/>
        </w:rPr>
        <w:t>img</w:t>
      </w:r>
      <w:r w:rsidRPr="00B56F7D">
        <w:rPr>
          <w:rFonts w:ascii="Consolas" w:hAnsi="Consolas" w:cs="Consolas"/>
          <w:color w:val="D4D4D4"/>
          <w:sz w:val="18"/>
          <w:szCs w:val="18"/>
        </w:rPr>
        <w:t> </w:t>
      </w:r>
      <w:r w:rsidRPr="00B56F7D">
        <w:rPr>
          <w:rFonts w:ascii="Consolas" w:hAnsi="Consolas" w:cs="Consolas"/>
          <w:color w:val="9CDCFE"/>
          <w:sz w:val="18"/>
          <w:szCs w:val="18"/>
        </w:rPr>
        <w:t>class</w:t>
      </w:r>
      <w:r w:rsidRPr="00B56F7D">
        <w:rPr>
          <w:rFonts w:ascii="Consolas" w:hAnsi="Consolas" w:cs="Consolas"/>
          <w:color w:val="D4D4D4"/>
          <w:sz w:val="18"/>
          <w:szCs w:val="18"/>
        </w:rPr>
        <w:t>=</w:t>
      </w:r>
      <w:r w:rsidRPr="00B56F7D">
        <w:rPr>
          <w:rFonts w:ascii="Consolas" w:hAnsi="Consolas" w:cs="Consolas"/>
          <w:color w:val="CE9178"/>
          <w:sz w:val="18"/>
          <w:szCs w:val="18"/>
        </w:rPr>
        <w:t>"user-img"</w:t>
      </w:r>
      <w:r w:rsidRPr="00B56F7D">
        <w:rPr>
          <w:rFonts w:ascii="Consolas" w:hAnsi="Consolas" w:cs="Consolas"/>
          <w:color w:val="D4D4D4"/>
          <w:sz w:val="18"/>
          <w:szCs w:val="18"/>
        </w:rPr>
        <w:t> </w:t>
      </w:r>
      <w:r w:rsidRPr="00B56F7D">
        <w:rPr>
          <w:rFonts w:ascii="Consolas" w:hAnsi="Consolas" w:cs="Consolas"/>
          <w:color w:val="9CDCFE"/>
          <w:sz w:val="18"/>
          <w:szCs w:val="18"/>
        </w:rPr>
        <w:t>src</w:t>
      </w:r>
      <w:r w:rsidRPr="00B56F7D">
        <w:rPr>
          <w:rFonts w:ascii="Consolas" w:hAnsi="Consolas" w:cs="Consolas"/>
          <w:color w:val="D4D4D4"/>
          <w:sz w:val="18"/>
          <w:szCs w:val="18"/>
        </w:rPr>
        <w:t>=</w:t>
      </w:r>
      <w:r w:rsidRPr="00B56F7D">
        <w:rPr>
          <w:rFonts w:ascii="Consolas" w:hAnsi="Consolas" w:cs="Consolas"/>
          <w:color w:val="CE9178"/>
          <w:sz w:val="18"/>
          <w:szCs w:val="18"/>
        </w:rPr>
        <w:t>"../assets/images/avatar.jpg"</w:t>
      </w:r>
      <w:r w:rsidRPr="00B56F7D">
        <w:rPr>
          <w:rFonts w:ascii="Consolas" w:hAnsi="Consolas" w:cs="Consolas"/>
          <w:color w:val="D4D4D4"/>
          <w:sz w:val="18"/>
          <w:szCs w:val="18"/>
        </w:rPr>
        <w:t> </w:t>
      </w:r>
      <w:r w:rsidRPr="00B56F7D">
        <w:rPr>
          <w:rFonts w:ascii="Consolas" w:hAnsi="Consolas" w:cs="Consolas"/>
          <w:color w:val="9CDCFE"/>
          <w:sz w:val="18"/>
          <w:szCs w:val="18"/>
        </w:rPr>
        <w:t>alt</w:t>
      </w:r>
      <w:r w:rsidRPr="00B56F7D">
        <w:rPr>
          <w:rFonts w:ascii="Consolas" w:hAnsi="Consolas" w:cs="Consolas"/>
          <w:color w:val="D4D4D4"/>
          <w:sz w:val="18"/>
          <w:szCs w:val="18"/>
        </w:rPr>
        <w:t>=</w:t>
      </w:r>
      <w:r w:rsidRPr="00B56F7D">
        <w:rPr>
          <w:rFonts w:ascii="Consolas" w:hAnsi="Consolas" w:cs="Consolas"/>
          <w:color w:val="CE9178"/>
          <w:sz w:val="18"/>
          <w:szCs w:val="18"/>
        </w:rPr>
        <w:t>"</w:t>
      </w:r>
      <w:r w:rsidRPr="00B56F7D">
        <w:rPr>
          <w:rFonts w:ascii="Consolas" w:hAnsi="Consolas" w:cs="Consolas"/>
          <w:color w:val="CE9178"/>
          <w:sz w:val="18"/>
          <w:szCs w:val="18"/>
        </w:rPr>
        <w:t>用户头像</w:t>
      </w:r>
      <w:r w:rsidRPr="00B56F7D">
        <w:rPr>
          <w:rFonts w:ascii="Consolas" w:hAnsi="Consolas" w:cs="Consolas"/>
          <w:color w:val="CE9178"/>
          <w:sz w:val="18"/>
          <w:szCs w:val="18"/>
        </w:rPr>
        <w:t>"</w:t>
      </w:r>
      <w:r w:rsidRPr="00B56F7D">
        <w:rPr>
          <w:rFonts w:ascii="Consolas" w:hAnsi="Consolas" w:cs="Consolas"/>
          <w:color w:val="808080"/>
          <w:sz w:val="18"/>
          <w:szCs w:val="18"/>
        </w:rPr>
        <w:t>/&gt;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</w:t>
      </w:r>
      <w:r w:rsidRPr="00B56F7D">
        <w:rPr>
          <w:rFonts w:ascii="Consolas" w:hAnsi="Consolas" w:cs="Consolas"/>
          <w:color w:val="569CD6"/>
          <w:sz w:val="18"/>
          <w:szCs w:val="18"/>
        </w:rPr>
        <w:t>el-dropdown-menu</w:t>
      </w:r>
      <w:r w:rsidRPr="00B56F7D">
        <w:rPr>
          <w:rFonts w:ascii="Consolas" w:hAnsi="Consolas" w:cs="Consolas"/>
          <w:color w:val="D4D4D4"/>
          <w:sz w:val="18"/>
          <w:szCs w:val="18"/>
        </w:rPr>
        <w:t> </w:t>
      </w:r>
      <w:r w:rsidRPr="00B56F7D">
        <w:rPr>
          <w:rFonts w:ascii="Consolas" w:hAnsi="Consolas" w:cs="Consolas"/>
          <w:color w:val="9CDCFE"/>
          <w:sz w:val="18"/>
          <w:szCs w:val="18"/>
        </w:rPr>
        <w:t>slot</w:t>
      </w:r>
      <w:r w:rsidRPr="00B56F7D">
        <w:rPr>
          <w:rFonts w:ascii="Consolas" w:hAnsi="Consolas" w:cs="Consolas"/>
          <w:color w:val="D4D4D4"/>
          <w:sz w:val="18"/>
          <w:szCs w:val="18"/>
        </w:rPr>
        <w:t>=</w:t>
      </w:r>
      <w:r w:rsidRPr="00B56F7D">
        <w:rPr>
          <w:rFonts w:ascii="Consolas" w:hAnsi="Consolas" w:cs="Consolas"/>
          <w:color w:val="CE9178"/>
          <w:sz w:val="18"/>
          <w:szCs w:val="18"/>
        </w:rPr>
        <w:t>"dropdown"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</w:t>
      </w:r>
      <w:r w:rsidRPr="00B56F7D">
        <w:rPr>
          <w:rFonts w:ascii="Consolas" w:hAnsi="Consolas" w:cs="Consolas"/>
          <w:color w:val="569CD6"/>
          <w:sz w:val="18"/>
          <w:szCs w:val="18"/>
        </w:rPr>
        <w:t>el-dropdown-item</w:t>
      </w:r>
      <w:r w:rsidRPr="00B56F7D">
        <w:rPr>
          <w:rFonts w:ascii="Consolas" w:hAnsi="Consolas" w:cs="Consolas"/>
          <w:color w:val="D4D4D4"/>
          <w:sz w:val="18"/>
          <w:szCs w:val="18"/>
        </w:rPr>
        <w:t> 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  <w:r w:rsidRPr="00B56F7D">
        <w:rPr>
          <w:rFonts w:ascii="Consolas" w:hAnsi="Consolas" w:cs="Consolas"/>
          <w:color w:val="D4D4D4"/>
          <w:sz w:val="18"/>
          <w:szCs w:val="18"/>
        </w:rPr>
        <w:t>个人中心</w:t>
      </w:r>
      <w:r w:rsidRPr="00B56F7D">
        <w:rPr>
          <w:rFonts w:ascii="Consolas" w:hAnsi="Consolas" w:cs="Consolas"/>
          <w:color w:val="808080"/>
          <w:sz w:val="18"/>
          <w:szCs w:val="18"/>
        </w:rPr>
        <w:t>&lt;/</w:t>
      </w:r>
      <w:r w:rsidRPr="00B56F7D">
        <w:rPr>
          <w:rFonts w:ascii="Consolas" w:hAnsi="Consolas" w:cs="Consolas"/>
          <w:color w:val="569CD6"/>
          <w:sz w:val="18"/>
          <w:szCs w:val="18"/>
        </w:rPr>
        <w:t>el-dropdown-item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</w:t>
      </w:r>
      <w:r w:rsidRPr="00B56F7D">
        <w:rPr>
          <w:rFonts w:ascii="Consolas" w:hAnsi="Consolas" w:cs="Consolas"/>
          <w:color w:val="569CD6"/>
          <w:sz w:val="18"/>
          <w:szCs w:val="18"/>
        </w:rPr>
        <w:t>el-dropdown-item</w:t>
      </w:r>
      <w:r w:rsidRPr="00B56F7D">
        <w:rPr>
          <w:rFonts w:ascii="Consolas" w:hAnsi="Consolas" w:cs="Consolas"/>
          <w:color w:val="D4D4D4"/>
          <w:sz w:val="18"/>
          <w:szCs w:val="18"/>
        </w:rPr>
        <w:t> 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  <w:r w:rsidRPr="00B56F7D">
        <w:rPr>
          <w:rFonts w:ascii="Consolas" w:hAnsi="Consolas" w:cs="Consolas"/>
          <w:color w:val="D4D4D4"/>
          <w:sz w:val="18"/>
          <w:szCs w:val="18"/>
        </w:rPr>
        <w:t>退出</w:t>
      </w:r>
      <w:r w:rsidRPr="00B56F7D">
        <w:rPr>
          <w:rFonts w:ascii="Consolas" w:hAnsi="Consolas" w:cs="Consolas"/>
          <w:color w:val="808080"/>
          <w:sz w:val="18"/>
          <w:szCs w:val="18"/>
        </w:rPr>
        <w:t>&lt;/</w:t>
      </w:r>
      <w:r w:rsidRPr="00B56F7D">
        <w:rPr>
          <w:rFonts w:ascii="Consolas" w:hAnsi="Consolas" w:cs="Consolas"/>
          <w:color w:val="569CD6"/>
          <w:sz w:val="18"/>
          <w:szCs w:val="18"/>
        </w:rPr>
        <w:t>el-dropdown-item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&lt;/</w:t>
      </w:r>
      <w:r w:rsidRPr="00B56F7D">
        <w:rPr>
          <w:rFonts w:ascii="Consolas" w:hAnsi="Consolas" w:cs="Consolas"/>
          <w:color w:val="569CD6"/>
          <w:sz w:val="18"/>
          <w:szCs w:val="18"/>
        </w:rPr>
        <w:t>el-dropdown-menu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&lt;/</w:t>
      </w:r>
      <w:r w:rsidRPr="00B56F7D">
        <w:rPr>
          <w:rFonts w:ascii="Consolas" w:hAnsi="Consolas" w:cs="Consolas"/>
          <w:color w:val="569CD6"/>
          <w:sz w:val="18"/>
          <w:szCs w:val="18"/>
        </w:rPr>
        <w:t>el-dropdown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&lt;/</w:t>
      </w:r>
      <w:r w:rsidRPr="00B56F7D">
        <w:rPr>
          <w:rFonts w:ascii="Consolas" w:hAnsi="Consolas" w:cs="Consolas"/>
          <w:color w:val="569CD6"/>
          <w:sz w:val="18"/>
          <w:szCs w:val="18"/>
        </w:rPr>
        <w:t>div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</w:t>
      </w:r>
      <w:r w:rsidRPr="00B56F7D">
        <w:rPr>
          <w:rFonts w:ascii="Consolas" w:hAnsi="Consolas" w:cs="Consolas"/>
          <w:color w:val="569CD6"/>
          <w:sz w:val="18"/>
          <w:szCs w:val="18"/>
        </w:rPr>
        <w:t>div</w:t>
      </w:r>
      <w:r w:rsidRPr="00B56F7D">
        <w:rPr>
          <w:rFonts w:ascii="Consolas" w:hAnsi="Consolas" w:cs="Consolas"/>
          <w:color w:val="D4D4D4"/>
          <w:sz w:val="18"/>
          <w:szCs w:val="18"/>
        </w:rPr>
        <w:t> </w:t>
      </w:r>
      <w:r w:rsidRPr="00B56F7D">
        <w:rPr>
          <w:rFonts w:ascii="Consolas" w:hAnsi="Consolas" w:cs="Consolas"/>
          <w:color w:val="9CDCFE"/>
          <w:sz w:val="18"/>
          <w:szCs w:val="18"/>
        </w:rPr>
        <w:t>class</w:t>
      </w:r>
      <w:r w:rsidRPr="00B56F7D">
        <w:rPr>
          <w:rFonts w:ascii="Consolas" w:hAnsi="Consolas" w:cs="Consolas"/>
          <w:color w:val="D4D4D4"/>
          <w:sz w:val="18"/>
          <w:szCs w:val="18"/>
        </w:rPr>
        <w:t>=</w:t>
      </w:r>
      <w:r w:rsidRPr="00B56F7D">
        <w:rPr>
          <w:rFonts w:ascii="Consolas" w:hAnsi="Consolas" w:cs="Consolas"/>
          <w:color w:val="CE9178"/>
          <w:sz w:val="18"/>
          <w:szCs w:val="18"/>
        </w:rPr>
        <w:t>"user-role"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</w:t>
      </w:r>
      <w:r w:rsidRPr="00B56F7D">
        <w:rPr>
          <w:rFonts w:ascii="Consolas" w:hAnsi="Consolas" w:cs="Consolas"/>
          <w:color w:val="569CD6"/>
          <w:sz w:val="18"/>
          <w:szCs w:val="18"/>
        </w:rPr>
        <w:t>div</w:t>
      </w:r>
      <w:r w:rsidRPr="00B56F7D">
        <w:rPr>
          <w:rFonts w:ascii="Consolas" w:hAnsi="Consolas" w:cs="Consolas"/>
          <w:color w:val="D4D4D4"/>
          <w:sz w:val="18"/>
          <w:szCs w:val="18"/>
        </w:rPr>
        <w:t> </w:t>
      </w:r>
      <w:r w:rsidRPr="00B56F7D">
        <w:rPr>
          <w:rFonts w:ascii="Consolas" w:hAnsi="Consolas" w:cs="Consolas"/>
          <w:color w:val="9CDCFE"/>
          <w:sz w:val="18"/>
          <w:szCs w:val="18"/>
        </w:rPr>
        <w:t>class</w:t>
      </w:r>
      <w:r w:rsidRPr="00B56F7D">
        <w:rPr>
          <w:rFonts w:ascii="Consolas" w:hAnsi="Consolas" w:cs="Consolas"/>
          <w:color w:val="D4D4D4"/>
          <w:sz w:val="18"/>
          <w:szCs w:val="18"/>
        </w:rPr>
        <w:t>=</w:t>
      </w:r>
      <w:r w:rsidRPr="00B56F7D">
        <w:rPr>
          <w:rFonts w:ascii="Consolas" w:hAnsi="Consolas" w:cs="Consolas"/>
          <w:color w:val="CE9178"/>
          <w:sz w:val="18"/>
          <w:szCs w:val="18"/>
        </w:rPr>
        <w:t>"header-wellcome"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  <w:r w:rsidRPr="00B56F7D">
        <w:rPr>
          <w:rFonts w:ascii="Consolas" w:hAnsi="Consolas" w:cs="Consolas"/>
          <w:color w:val="D4D4D4"/>
          <w:sz w:val="18"/>
          <w:szCs w:val="18"/>
        </w:rPr>
        <w:t>欢迎你，管理员</w:t>
      </w:r>
      <w:r w:rsidRPr="00B56F7D">
        <w:rPr>
          <w:rFonts w:ascii="Consolas" w:hAnsi="Consolas" w:cs="Consolas"/>
          <w:color w:val="808080"/>
          <w:sz w:val="18"/>
          <w:szCs w:val="18"/>
        </w:rPr>
        <w:t>&lt;/</w:t>
      </w:r>
      <w:r w:rsidRPr="00B56F7D">
        <w:rPr>
          <w:rFonts w:ascii="Consolas" w:hAnsi="Consolas" w:cs="Consolas"/>
          <w:color w:val="569CD6"/>
          <w:sz w:val="18"/>
          <w:szCs w:val="18"/>
        </w:rPr>
        <w:t>div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</w:t>
      </w:r>
      <w:r w:rsidRPr="00B56F7D">
        <w:rPr>
          <w:rFonts w:ascii="Consolas" w:hAnsi="Consolas" w:cs="Consolas"/>
          <w:color w:val="569CD6"/>
          <w:sz w:val="18"/>
          <w:szCs w:val="18"/>
        </w:rPr>
        <w:t>div</w:t>
      </w:r>
      <w:r w:rsidRPr="00B56F7D">
        <w:rPr>
          <w:rFonts w:ascii="Consolas" w:hAnsi="Consolas" w:cs="Consolas"/>
          <w:color w:val="D4D4D4"/>
          <w:sz w:val="18"/>
          <w:szCs w:val="18"/>
        </w:rPr>
        <w:t> </w:t>
      </w:r>
      <w:r w:rsidRPr="00B56F7D">
        <w:rPr>
          <w:rFonts w:ascii="Consolas" w:hAnsi="Consolas" w:cs="Consolas"/>
          <w:color w:val="9CDCFE"/>
          <w:sz w:val="18"/>
          <w:szCs w:val="18"/>
        </w:rPr>
        <w:t>class</w:t>
      </w:r>
      <w:r w:rsidRPr="00B56F7D">
        <w:rPr>
          <w:rFonts w:ascii="Consolas" w:hAnsi="Consolas" w:cs="Consolas"/>
          <w:color w:val="D4D4D4"/>
          <w:sz w:val="18"/>
          <w:szCs w:val="18"/>
        </w:rPr>
        <w:t>=</w:t>
      </w:r>
      <w:r w:rsidRPr="00B56F7D">
        <w:rPr>
          <w:rFonts w:ascii="Consolas" w:hAnsi="Consolas" w:cs="Consolas"/>
          <w:color w:val="CE9178"/>
          <w:sz w:val="18"/>
          <w:szCs w:val="18"/>
        </w:rPr>
        <w:t>"header-time"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  <w:r w:rsidRPr="00B56F7D">
        <w:rPr>
          <w:rFonts w:ascii="Consolas" w:hAnsi="Consolas" w:cs="Consolas"/>
          <w:color w:val="D4D4D4"/>
          <w:sz w:val="18"/>
          <w:szCs w:val="18"/>
        </w:rPr>
        <w:t>2020.7.10 12:10:20 </w:t>
      </w:r>
      <w:r w:rsidRPr="00B56F7D">
        <w:rPr>
          <w:rFonts w:ascii="Consolas" w:hAnsi="Consolas" w:cs="Consolas"/>
          <w:color w:val="D4D4D4"/>
          <w:sz w:val="18"/>
          <w:szCs w:val="18"/>
        </w:rPr>
        <w:t>星期五</w:t>
      </w:r>
      <w:r w:rsidRPr="00B56F7D">
        <w:rPr>
          <w:rFonts w:ascii="Consolas" w:hAnsi="Consolas" w:cs="Consolas"/>
          <w:color w:val="808080"/>
          <w:sz w:val="18"/>
          <w:szCs w:val="18"/>
        </w:rPr>
        <w:t>&lt;/</w:t>
      </w:r>
      <w:r w:rsidRPr="00B56F7D">
        <w:rPr>
          <w:rFonts w:ascii="Consolas" w:hAnsi="Consolas" w:cs="Consolas"/>
          <w:color w:val="569CD6"/>
          <w:sz w:val="18"/>
          <w:szCs w:val="18"/>
        </w:rPr>
        <w:t>div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&lt;/</w:t>
      </w:r>
      <w:r w:rsidRPr="00B56F7D">
        <w:rPr>
          <w:rFonts w:ascii="Consolas" w:hAnsi="Consolas" w:cs="Consolas"/>
          <w:color w:val="569CD6"/>
          <w:sz w:val="18"/>
          <w:szCs w:val="18"/>
        </w:rPr>
        <w:t>div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&lt;/</w:t>
      </w:r>
      <w:r w:rsidRPr="00B56F7D">
        <w:rPr>
          <w:rFonts w:ascii="Consolas" w:hAnsi="Consolas" w:cs="Consolas"/>
          <w:color w:val="569CD6"/>
          <w:sz w:val="18"/>
          <w:szCs w:val="18"/>
        </w:rPr>
        <w:t>div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B56F7D" w:rsidRPr="00B56F7D" w:rsidRDefault="00B56F7D" w:rsidP="002C3FA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&lt;/</w:t>
      </w:r>
      <w:r w:rsidRPr="00B56F7D">
        <w:rPr>
          <w:rFonts w:ascii="Consolas" w:hAnsi="Consolas" w:cs="Consolas"/>
          <w:color w:val="569CD6"/>
          <w:sz w:val="18"/>
          <w:szCs w:val="18"/>
        </w:rPr>
        <w:t>el-header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2A7F31" w:rsidRDefault="002C3FA2" w:rsidP="002A7F31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头部样式：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808080"/>
          <w:sz w:val="18"/>
          <w:szCs w:val="18"/>
        </w:rPr>
        <w:t>&lt;</w:t>
      </w:r>
      <w:r w:rsidRPr="0079198F">
        <w:rPr>
          <w:rFonts w:ascii="Consolas" w:hAnsi="Consolas" w:cs="Consolas"/>
          <w:color w:val="569CD6"/>
          <w:sz w:val="18"/>
          <w:szCs w:val="18"/>
        </w:rPr>
        <w:t>style</w:t>
      </w:r>
      <w:r w:rsidRPr="0079198F">
        <w:rPr>
          <w:rFonts w:ascii="Consolas" w:hAnsi="Consolas" w:cs="Consolas"/>
          <w:color w:val="D4D4D4"/>
          <w:sz w:val="18"/>
          <w:szCs w:val="18"/>
        </w:rPr>
        <w:t> </w:t>
      </w:r>
      <w:r w:rsidRPr="0079198F">
        <w:rPr>
          <w:rFonts w:ascii="Consolas" w:hAnsi="Consolas" w:cs="Consolas"/>
          <w:color w:val="9CDCFE"/>
          <w:sz w:val="18"/>
          <w:szCs w:val="18"/>
        </w:rPr>
        <w:t>lang</w:t>
      </w:r>
      <w:r w:rsidRPr="0079198F">
        <w:rPr>
          <w:rFonts w:ascii="Consolas" w:hAnsi="Consolas" w:cs="Consolas"/>
          <w:color w:val="D4D4D4"/>
          <w:sz w:val="18"/>
          <w:szCs w:val="18"/>
        </w:rPr>
        <w:t>=</w:t>
      </w:r>
      <w:r w:rsidRPr="0079198F">
        <w:rPr>
          <w:rFonts w:ascii="Consolas" w:hAnsi="Consolas" w:cs="Consolas"/>
          <w:color w:val="CE9178"/>
          <w:sz w:val="18"/>
          <w:szCs w:val="18"/>
        </w:rPr>
        <w:t>"scss"</w:t>
      </w:r>
      <w:r w:rsidRPr="0079198F">
        <w:rPr>
          <w:rFonts w:ascii="Consolas" w:hAnsi="Consolas" w:cs="Consolas"/>
          <w:color w:val="D4D4D4"/>
          <w:sz w:val="18"/>
          <w:szCs w:val="18"/>
        </w:rPr>
        <w:t> </w:t>
      </w:r>
      <w:r w:rsidRPr="0079198F">
        <w:rPr>
          <w:rFonts w:ascii="Consolas" w:hAnsi="Consolas" w:cs="Consolas"/>
          <w:color w:val="9CDCFE"/>
          <w:sz w:val="18"/>
          <w:szCs w:val="18"/>
        </w:rPr>
        <w:t>scope</w:t>
      </w:r>
      <w:r w:rsidRPr="0079198F">
        <w:rPr>
          <w:rFonts w:ascii="Consolas" w:hAnsi="Consolas" w:cs="Consolas"/>
          <w:color w:val="808080"/>
          <w:sz w:val="18"/>
          <w:szCs w:val="18"/>
        </w:rPr>
        <w:t>&gt;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</w:t>
      </w:r>
      <w:r w:rsidRPr="0079198F">
        <w:rPr>
          <w:rFonts w:ascii="Consolas" w:hAnsi="Consolas" w:cs="Consolas"/>
          <w:color w:val="D7BA7D"/>
          <w:sz w:val="18"/>
          <w:szCs w:val="18"/>
        </w:rPr>
        <w:t>.header</w:t>
      </w:r>
      <w:r w:rsidRPr="0079198F">
        <w:rPr>
          <w:rFonts w:ascii="Consolas" w:hAnsi="Consolas" w:cs="Consolas"/>
          <w:color w:val="D4D4D4"/>
          <w:sz w:val="18"/>
          <w:szCs w:val="18"/>
        </w:rPr>
        <w:t>{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  </w:t>
      </w:r>
      <w:r w:rsidRPr="0079198F">
        <w:rPr>
          <w:rFonts w:ascii="Consolas" w:hAnsi="Consolas" w:cs="Consolas"/>
          <w:color w:val="9CDCFE"/>
          <w:sz w:val="18"/>
          <w:szCs w:val="18"/>
        </w:rPr>
        <w:t>background-color</w:t>
      </w:r>
      <w:r w:rsidRPr="0079198F">
        <w:rPr>
          <w:rFonts w:ascii="Consolas" w:hAnsi="Consolas" w:cs="Consolas"/>
          <w:color w:val="D4D4D4"/>
          <w:sz w:val="18"/>
          <w:szCs w:val="18"/>
        </w:rPr>
        <w:t>: </w:t>
      </w:r>
      <w:r w:rsidRPr="0079198F">
        <w:rPr>
          <w:rFonts w:ascii="Consolas" w:hAnsi="Consolas" w:cs="Consolas"/>
          <w:color w:val="CE9178"/>
          <w:sz w:val="18"/>
          <w:szCs w:val="18"/>
        </w:rPr>
        <w:t>#167bd8</w:t>
      </w:r>
      <w:r w:rsidRPr="0079198F">
        <w:rPr>
          <w:rFonts w:ascii="Consolas" w:hAnsi="Consolas" w:cs="Consolas"/>
          <w:color w:val="D4D4D4"/>
          <w:sz w:val="18"/>
          <w:szCs w:val="18"/>
        </w:rPr>
        <w:t>;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  </w:t>
      </w:r>
      <w:r w:rsidRPr="0079198F">
        <w:rPr>
          <w:rFonts w:ascii="Consolas" w:hAnsi="Consolas" w:cs="Consolas"/>
          <w:color w:val="9CDCFE"/>
          <w:sz w:val="18"/>
          <w:szCs w:val="18"/>
        </w:rPr>
        <w:t>color</w:t>
      </w:r>
      <w:r w:rsidRPr="0079198F">
        <w:rPr>
          <w:rFonts w:ascii="Consolas" w:hAnsi="Consolas" w:cs="Consolas"/>
          <w:color w:val="D4D4D4"/>
          <w:sz w:val="18"/>
          <w:szCs w:val="18"/>
        </w:rPr>
        <w:t>: </w:t>
      </w:r>
      <w:r w:rsidRPr="0079198F">
        <w:rPr>
          <w:rFonts w:ascii="Consolas" w:hAnsi="Consolas" w:cs="Consolas"/>
          <w:color w:val="CE9178"/>
          <w:sz w:val="18"/>
          <w:szCs w:val="18"/>
        </w:rPr>
        <w:t>#fff</w:t>
      </w:r>
      <w:r w:rsidRPr="0079198F">
        <w:rPr>
          <w:rFonts w:ascii="Consolas" w:hAnsi="Consolas" w:cs="Consolas"/>
          <w:color w:val="D4D4D4"/>
          <w:sz w:val="18"/>
          <w:szCs w:val="18"/>
        </w:rPr>
        <w:t>;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  </w:t>
      </w:r>
      <w:r w:rsidRPr="0079198F">
        <w:rPr>
          <w:rFonts w:ascii="Consolas" w:hAnsi="Consolas" w:cs="Consolas"/>
          <w:color w:val="9CDCFE"/>
          <w:sz w:val="18"/>
          <w:szCs w:val="18"/>
        </w:rPr>
        <w:t>padding</w:t>
      </w:r>
      <w:r w:rsidRPr="0079198F">
        <w:rPr>
          <w:rFonts w:ascii="Consolas" w:hAnsi="Consolas" w:cs="Consolas"/>
          <w:color w:val="D4D4D4"/>
          <w:sz w:val="18"/>
          <w:szCs w:val="18"/>
        </w:rPr>
        <w:t>: </w:t>
      </w:r>
      <w:r w:rsidRPr="0079198F">
        <w:rPr>
          <w:rFonts w:ascii="Consolas" w:hAnsi="Consolas" w:cs="Consolas"/>
          <w:color w:val="B5CEA8"/>
          <w:sz w:val="18"/>
          <w:szCs w:val="18"/>
        </w:rPr>
        <w:t>0</w:t>
      </w:r>
      <w:r w:rsidRPr="0079198F">
        <w:rPr>
          <w:rFonts w:ascii="Consolas" w:hAnsi="Consolas" w:cs="Consolas"/>
          <w:color w:val="D4D4D4"/>
          <w:sz w:val="18"/>
          <w:szCs w:val="18"/>
        </w:rPr>
        <w:t> </w:t>
      </w:r>
      <w:r w:rsidRPr="0079198F">
        <w:rPr>
          <w:rFonts w:ascii="Consolas" w:hAnsi="Consolas" w:cs="Consolas"/>
          <w:color w:val="B5CEA8"/>
          <w:sz w:val="18"/>
          <w:szCs w:val="18"/>
        </w:rPr>
        <w:t>20px</w:t>
      </w:r>
      <w:r w:rsidRPr="0079198F">
        <w:rPr>
          <w:rFonts w:ascii="Consolas" w:hAnsi="Consolas" w:cs="Consolas"/>
          <w:color w:val="D4D4D4"/>
          <w:sz w:val="18"/>
          <w:szCs w:val="18"/>
        </w:rPr>
        <w:t>;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}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</w:t>
      </w:r>
      <w:r w:rsidRPr="0079198F">
        <w:rPr>
          <w:rFonts w:ascii="Consolas" w:hAnsi="Consolas" w:cs="Consolas"/>
          <w:color w:val="D7BA7D"/>
          <w:sz w:val="18"/>
          <w:szCs w:val="18"/>
        </w:rPr>
        <w:t>.header-left-text</w:t>
      </w:r>
      <w:r w:rsidRPr="0079198F">
        <w:rPr>
          <w:rFonts w:ascii="Consolas" w:hAnsi="Consolas" w:cs="Consolas"/>
          <w:color w:val="D4D4D4"/>
          <w:sz w:val="18"/>
          <w:szCs w:val="18"/>
        </w:rPr>
        <w:t>{</w:t>
      </w:r>
    </w:p>
    <w:p w:rsid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  </w:t>
      </w:r>
      <w:r w:rsidRPr="0079198F">
        <w:rPr>
          <w:rFonts w:ascii="Consolas" w:hAnsi="Consolas" w:cs="Consolas"/>
          <w:color w:val="9CDCFE"/>
          <w:sz w:val="18"/>
          <w:szCs w:val="18"/>
        </w:rPr>
        <w:t>font-size</w:t>
      </w:r>
      <w:r w:rsidRPr="0079198F">
        <w:rPr>
          <w:rFonts w:ascii="Consolas" w:hAnsi="Consolas" w:cs="Consolas"/>
          <w:color w:val="D4D4D4"/>
          <w:sz w:val="18"/>
          <w:szCs w:val="18"/>
        </w:rPr>
        <w:t>: </w:t>
      </w:r>
      <w:r w:rsidRPr="0079198F">
        <w:rPr>
          <w:rFonts w:ascii="Consolas" w:hAnsi="Consolas" w:cs="Consolas"/>
          <w:color w:val="B5CEA8"/>
          <w:sz w:val="18"/>
          <w:szCs w:val="18"/>
        </w:rPr>
        <w:t>22px</w:t>
      </w:r>
      <w:r w:rsidRPr="0079198F">
        <w:rPr>
          <w:rFonts w:ascii="Consolas" w:hAnsi="Consolas" w:cs="Consolas"/>
          <w:color w:val="D4D4D4"/>
          <w:sz w:val="18"/>
          <w:szCs w:val="18"/>
        </w:rPr>
        <w:t>;</w:t>
      </w:r>
    </w:p>
    <w:p w:rsidR="00D36B7A" w:rsidRPr="0079198F" w:rsidRDefault="00D36B7A" w:rsidP="00D36B7A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 w:hint="eastAsia"/>
          <w:color w:val="9CDCFE"/>
          <w:sz w:val="18"/>
          <w:szCs w:val="18"/>
        </w:rPr>
        <w:t xml:space="preserve">    </w:t>
      </w:r>
      <w:r>
        <w:rPr>
          <w:rFonts w:ascii="Consolas" w:hAnsi="Consolas" w:cs="Consolas"/>
          <w:color w:val="9CDCFE"/>
          <w:sz w:val="18"/>
          <w:szCs w:val="18"/>
        </w:rPr>
        <w:t>font-weight</w:t>
      </w:r>
      <w:r>
        <w:rPr>
          <w:rFonts w:ascii="Consolas" w:hAnsi="Consolas" w:cs="Consolas"/>
          <w:color w:val="D4D4D4"/>
          <w:sz w:val="18"/>
          <w:szCs w:val="18"/>
        </w:rPr>
        <w:t>: </w:t>
      </w:r>
      <w:r>
        <w:rPr>
          <w:rFonts w:ascii="Consolas" w:hAnsi="Consolas" w:cs="Consolas"/>
          <w:color w:val="CE9178"/>
          <w:sz w:val="18"/>
          <w:szCs w:val="18"/>
        </w:rPr>
        <w:t>bolder</w:t>
      </w:r>
      <w:r>
        <w:rPr>
          <w:rFonts w:ascii="Consolas" w:hAnsi="Consolas" w:cs="Consolas"/>
          <w:color w:val="D4D4D4"/>
          <w:sz w:val="18"/>
          <w:szCs w:val="18"/>
        </w:rPr>
        <w:t>;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}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</w:t>
      </w:r>
      <w:r w:rsidRPr="0079198F">
        <w:rPr>
          <w:rFonts w:ascii="Consolas" w:hAnsi="Consolas" w:cs="Consolas"/>
          <w:color w:val="D7BA7D"/>
          <w:sz w:val="18"/>
          <w:szCs w:val="18"/>
        </w:rPr>
        <w:t>.user-img</w:t>
      </w:r>
      <w:r w:rsidRPr="0079198F">
        <w:rPr>
          <w:rFonts w:ascii="Consolas" w:hAnsi="Consolas" w:cs="Consolas"/>
          <w:color w:val="D4D4D4"/>
          <w:sz w:val="18"/>
          <w:szCs w:val="18"/>
        </w:rPr>
        <w:t>{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  </w:t>
      </w:r>
      <w:r w:rsidRPr="0079198F">
        <w:rPr>
          <w:rFonts w:ascii="Consolas" w:hAnsi="Consolas" w:cs="Consolas"/>
          <w:color w:val="9CDCFE"/>
          <w:sz w:val="18"/>
          <w:szCs w:val="18"/>
        </w:rPr>
        <w:t>height</w:t>
      </w:r>
      <w:r w:rsidRPr="0079198F">
        <w:rPr>
          <w:rFonts w:ascii="Consolas" w:hAnsi="Consolas" w:cs="Consolas"/>
          <w:color w:val="D4D4D4"/>
          <w:sz w:val="18"/>
          <w:szCs w:val="18"/>
        </w:rPr>
        <w:t>: </w:t>
      </w:r>
      <w:r w:rsidRPr="0079198F">
        <w:rPr>
          <w:rFonts w:ascii="Consolas" w:hAnsi="Consolas" w:cs="Consolas"/>
          <w:color w:val="B5CEA8"/>
          <w:sz w:val="18"/>
          <w:szCs w:val="18"/>
        </w:rPr>
        <w:t>45px</w:t>
      </w:r>
      <w:r w:rsidRPr="0079198F">
        <w:rPr>
          <w:rFonts w:ascii="Consolas" w:hAnsi="Consolas" w:cs="Consolas"/>
          <w:color w:val="D4D4D4"/>
          <w:sz w:val="18"/>
          <w:szCs w:val="18"/>
        </w:rPr>
        <w:t>;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  </w:t>
      </w:r>
      <w:r w:rsidRPr="0079198F">
        <w:rPr>
          <w:rFonts w:ascii="Consolas" w:hAnsi="Consolas" w:cs="Consolas"/>
          <w:color w:val="9CDCFE"/>
          <w:sz w:val="18"/>
          <w:szCs w:val="18"/>
        </w:rPr>
        <w:t>width</w:t>
      </w:r>
      <w:r w:rsidRPr="0079198F">
        <w:rPr>
          <w:rFonts w:ascii="Consolas" w:hAnsi="Consolas" w:cs="Consolas"/>
          <w:color w:val="D4D4D4"/>
          <w:sz w:val="18"/>
          <w:szCs w:val="18"/>
        </w:rPr>
        <w:t>: </w:t>
      </w:r>
      <w:r w:rsidRPr="0079198F">
        <w:rPr>
          <w:rFonts w:ascii="Consolas" w:hAnsi="Consolas" w:cs="Consolas"/>
          <w:color w:val="B5CEA8"/>
          <w:sz w:val="18"/>
          <w:szCs w:val="18"/>
        </w:rPr>
        <w:t>45px</w:t>
      </w:r>
      <w:r w:rsidRPr="0079198F">
        <w:rPr>
          <w:rFonts w:ascii="Consolas" w:hAnsi="Consolas" w:cs="Consolas"/>
          <w:color w:val="D4D4D4"/>
          <w:sz w:val="18"/>
          <w:szCs w:val="18"/>
        </w:rPr>
        <w:t>;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  </w:t>
      </w:r>
      <w:r w:rsidRPr="0079198F">
        <w:rPr>
          <w:rFonts w:ascii="Consolas" w:hAnsi="Consolas" w:cs="Consolas"/>
          <w:color w:val="9CDCFE"/>
          <w:sz w:val="18"/>
          <w:szCs w:val="18"/>
        </w:rPr>
        <w:t>border-radius</w:t>
      </w:r>
      <w:r w:rsidRPr="0079198F">
        <w:rPr>
          <w:rFonts w:ascii="Consolas" w:hAnsi="Consolas" w:cs="Consolas"/>
          <w:color w:val="D4D4D4"/>
          <w:sz w:val="18"/>
          <w:szCs w:val="18"/>
        </w:rPr>
        <w:t>: </w:t>
      </w:r>
      <w:r w:rsidRPr="0079198F">
        <w:rPr>
          <w:rFonts w:ascii="Consolas" w:hAnsi="Consolas" w:cs="Consolas"/>
          <w:color w:val="B5CEA8"/>
          <w:sz w:val="18"/>
          <w:szCs w:val="18"/>
        </w:rPr>
        <w:t>50%</w:t>
      </w:r>
      <w:r w:rsidRPr="0079198F">
        <w:rPr>
          <w:rFonts w:ascii="Consolas" w:hAnsi="Consolas" w:cs="Consolas"/>
          <w:color w:val="D4D4D4"/>
          <w:sz w:val="18"/>
          <w:szCs w:val="18"/>
        </w:rPr>
        <w:t>;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  </w:t>
      </w:r>
      <w:r w:rsidRPr="0079198F">
        <w:rPr>
          <w:rFonts w:ascii="Consolas" w:hAnsi="Consolas" w:cs="Consolas"/>
          <w:color w:val="9CDCFE"/>
          <w:sz w:val="18"/>
          <w:szCs w:val="18"/>
        </w:rPr>
        <w:t>cursor</w:t>
      </w:r>
      <w:r w:rsidRPr="0079198F">
        <w:rPr>
          <w:rFonts w:ascii="Consolas" w:hAnsi="Consolas" w:cs="Consolas"/>
          <w:color w:val="D4D4D4"/>
          <w:sz w:val="18"/>
          <w:szCs w:val="18"/>
        </w:rPr>
        <w:t>: </w:t>
      </w:r>
      <w:r w:rsidRPr="0079198F">
        <w:rPr>
          <w:rFonts w:ascii="Consolas" w:hAnsi="Consolas" w:cs="Consolas"/>
          <w:color w:val="CE9178"/>
          <w:sz w:val="18"/>
          <w:szCs w:val="18"/>
        </w:rPr>
        <w:t>pointer</w:t>
      </w:r>
      <w:r w:rsidRPr="0079198F">
        <w:rPr>
          <w:rFonts w:ascii="Consolas" w:hAnsi="Consolas" w:cs="Consolas"/>
          <w:color w:val="D4D4D4"/>
          <w:sz w:val="18"/>
          <w:szCs w:val="18"/>
        </w:rPr>
        <w:t>;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lastRenderedPageBreak/>
        <w:t>  }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</w:t>
      </w:r>
      <w:r w:rsidRPr="0079198F">
        <w:rPr>
          <w:rFonts w:ascii="Consolas" w:hAnsi="Consolas" w:cs="Consolas"/>
          <w:color w:val="D7BA7D"/>
          <w:sz w:val="18"/>
          <w:szCs w:val="18"/>
        </w:rPr>
        <w:t>.header-wellcome</w:t>
      </w:r>
      <w:r w:rsidRPr="0079198F">
        <w:rPr>
          <w:rFonts w:ascii="Consolas" w:hAnsi="Consolas" w:cs="Consolas"/>
          <w:color w:val="D4D4D4"/>
          <w:sz w:val="18"/>
          <w:szCs w:val="18"/>
        </w:rPr>
        <w:t>{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 </w:t>
      </w:r>
      <w:r w:rsidRPr="0079198F">
        <w:rPr>
          <w:rFonts w:ascii="Consolas" w:hAnsi="Consolas" w:cs="Consolas"/>
          <w:color w:val="9CDCFE"/>
          <w:sz w:val="18"/>
          <w:szCs w:val="18"/>
        </w:rPr>
        <w:t>font-size</w:t>
      </w:r>
      <w:r w:rsidRPr="0079198F">
        <w:rPr>
          <w:rFonts w:ascii="Consolas" w:hAnsi="Consolas" w:cs="Consolas"/>
          <w:color w:val="D4D4D4"/>
          <w:sz w:val="18"/>
          <w:szCs w:val="18"/>
        </w:rPr>
        <w:t>: </w:t>
      </w:r>
      <w:r w:rsidRPr="0079198F">
        <w:rPr>
          <w:rFonts w:ascii="Consolas" w:hAnsi="Consolas" w:cs="Consolas"/>
          <w:color w:val="B5CEA8"/>
          <w:sz w:val="18"/>
          <w:szCs w:val="18"/>
        </w:rPr>
        <w:t>15px</w:t>
      </w:r>
      <w:r w:rsidRPr="0079198F">
        <w:rPr>
          <w:rFonts w:ascii="Consolas" w:hAnsi="Consolas" w:cs="Consolas"/>
          <w:color w:val="D4D4D4"/>
          <w:sz w:val="18"/>
          <w:szCs w:val="18"/>
        </w:rPr>
        <w:t>;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 </w:t>
      </w:r>
      <w:r w:rsidRPr="0079198F">
        <w:rPr>
          <w:rFonts w:ascii="Consolas" w:hAnsi="Consolas" w:cs="Consolas"/>
          <w:color w:val="9CDCFE"/>
          <w:sz w:val="18"/>
          <w:szCs w:val="18"/>
        </w:rPr>
        <w:t>font-weight</w:t>
      </w:r>
      <w:r w:rsidRPr="0079198F">
        <w:rPr>
          <w:rFonts w:ascii="Consolas" w:hAnsi="Consolas" w:cs="Consolas"/>
          <w:color w:val="D4D4D4"/>
          <w:sz w:val="18"/>
          <w:szCs w:val="18"/>
        </w:rPr>
        <w:t>: </w:t>
      </w:r>
      <w:r w:rsidRPr="0079198F">
        <w:rPr>
          <w:rFonts w:ascii="Consolas" w:hAnsi="Consolas" w:cs="Consolas"/>
          <w:color w:val="CE9178"/>
          <w:sz w:val="18"/>
          <w:szCs w:val="18"/>
        </w:rPr>
        <w:t>bolder</w:t>
      </w:r>
      <w:r w:rsidRPr="0079198F">
        <w:rPr>
          <w:rFonts w:ascii="Consolas" w:hAnsi="Consolas" w:cs="Consolas"/>
          <w:color w:val="D4D4D4"/>
          <w:sz w:val="18"/>
          <w:szCs w:val="18"/>
        </w:rPr>
        <w:t>;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}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</w:t>
      </w:r>
      <w:r w:rsidRPr="0079198F">
        <w:rPr>
          <w:rFonts w:ascii="Consolas" w:hAnsi="Consolas" w:cs="Consolas"/>
          <w:color w:val="D7BA7D"/>
          <w:sz w:val="18"/>
          <w:szCs w:val="18"/>
        </w:rPr>
        <w:t>.header-time</w:t>
      </w:r>
      <w:r w:rsidRPr="0079198F">
        <w:rPr>
          <w:rFonts w:ascii="Consolas" w:hAnsi="Consolas" w:cs="Consolas"/>
          <w:color w:val="D4D4D4"/>
          <w:sz w:val="18"/>
          <w:szCs w:val="18"/>
        </w:rPr>
        <w:t>{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  </w:t>
      </w:r>
      <w:r w:rsidRPr="0079198F">
        <w:rPr>
          <w:rFonts w:ascii="Consolas" w:hAnsi="Consolas" w:cs="Consolas"/>
          <w:color w:val="9CDCFE"/>
          <w:sz w:val="18"/>
          <w:szCs w:val="18"/>
        </w:rPr>
        <w:t>margin-top</w:t>
      </w:r>
      <w:r w:rsidRPr="0079198F">
        <w:rPr>
          <w:rFonts w:ascii="Consolas" w:hAnsi="Consolas" w:cs="Consolas"/>
          <w:color w:val="D4D4D4"/>
          <w:sz w:val="18"/>
          <w:szCs w:val="18"/>
        </w:rPr>
        <w:t>: </w:t>
      </w:r>
      <w:r w:rsidRPr="0079198F">
        <w:rPr>
          <w:rFonts w:ascii="Consolas" w:hAnsi="Consolas" w:cs="Consolas"/>
          <w:color w:val="B5CEA8"/>
          <w:sz w:val="18"/>
          <w:szCs w:val="18"/>
        </w:rPr>
        <w:t>2px</w:t>
      </w:r>
      <w:r w:rsidRPr="0079198F">
        <w:rPr>
          <w:rFonts w:ascii="Consolas" w:hAnsi="Consolas" w:cs="Consolas"/>
          <w:color w:val="D4D4D4"/>
          <w:sz w:val="18"/>
          <w:szCs w:val="18"/>
        </w:rPr>
        <w:t>;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  </w:t>
      </w:r>
      <w:r w:rsidRPr="0079198F">
        <w:rPr>
          <w:rFonts w:ascii="Consolas" w:hAnsi="Consolas" w:cs="Consolas"/>
          <w:color w:val="9CDCFE"/>
          <w:sz w:val="18"/>
          <w:szCs w:val="18"/>
        </w:rPr>
        <w:t>font-size</w:t>
      </w:r>
      <w:r w:rsidRPr="0079198F">
        <w:rPr>
          <w:rFonts w:ascii="Consolas" w:hAnsi="Consolas" w:cs="Consolas"/>
          <w:color w:val="D4D4D4"/>
          <w:sz w:val="18"/>
          <w:szCs w:val="18"/>
        </w:rPr>
        <w:t>: </w:t>
      </w:r>
      <w:r w:rsidRPr="0079198F">
        <w:rPr>
          <w:rFonts w:ascii="Consolas" w:hAnsi="Consolas" w:cs="Consolas"/>
          <w:color w:val="B5CEA8"/>
          <w:sz w:val="18"/>
          <w:szCs w:val="18"/>
        </w:rPr>
        <w:t>14px</w:t>
      </w:r>
      <w:r w:rsidRPr="0079198F">
        <w:rPr>
          <w:rFonts w:ascii="Consolas" w:hAnsi="Consolas" w:cs="Consolas"/>
          <w:color w:val="D4D4D4"/>
          <w:sz w:val="18"/>
          <w:szCs w:val="18"/>
        </w:rPr>
        <w:t>;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}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</w:t>
      </w:r>
      <w:r w:rsidRPr="0079198F">
        <w:rPr>
          <w:rFonts w:ascii="Consolas" w:hAnsi="Consolas" w:cs="Consolas"/>
          <w:color w:val="D7BA7D"/>
          <w:sz w:val="18"/>
          <w:szCs w:val="18"/>
        </w:rPr>
        <w:t>.user-role</w:t>
      </w:r>
      <w:r w:rsidRPr="0079198F">
        <w:rPr>
          <w:rFonts w:ascii="Consolas" w:hAnsi="Consolas" w:cs="Consolas"/>
          <w:color w:val="D4D4D4"/>
          <w:sz w:val="18"/>
          <w:szCs w:val="18"/>
        </w:rPr>
        <w:t>{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  </w:t>
      </w:r>
      <w:r w:rsidRPr="0079198F">
        <w:rPr>
          <w:rFonts w:ascii="Consolas" w:hAnsi="Consolas" w:cs="Consolas"/>
          <w:color w:val="9CDCFE"/>
          <w:sz w:val="18"/>
          <w:szCs w:val="18"/>
        </w:rPr>
        <w:t>margin-left</w:t>
      </w:r>
      <w:r w:rsidRPr="0079198F">
        <w:rPr>
          <w:rFonts w:ascii="Consolas" w:hAnsi="Consolas" w:cs="Consolas"/>
          <w:color w:val="D4D4D4"/>
          <w:sz w:val="18"/>
          <w:szCs w:val="18"/>
        </w:rPr>
        <w:t>: </w:t>
      </w:r>
      <w:r w:rsidRPr="0079198F">
        <w:rPr>
          <w:rFonts w:ascii="Consolas" w:hAnsi="Consolas" w:cs="Consolas"/>
          <w:color w:val="B5CEA8"/>
          <w:sz w:val="18"/>
          <w:szCs w:val="18"/>
        </w:rPr>
        <w:t>10px</w:t>
      </w:r>
      <w:r w:rsidRPr="0079198F">
        <w:rPr>
          <w:rFonts w:ascii="Consolas" w:hAnsi="Consolas" w:cs="Consolas"/>
          <w:color w:val="D4D4D4"/>
          <w:sz w:val="18"/>
          <w:szCs w:val="18"/>
        </w:rPr>
        <w:t>;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}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</w:t>
      </w:r>
      <w:r w:rsidRPr="0079198F">
        <w:rPr>
          <w:rFonts w:ascii="Consolas" w:hAnsi="Consolas" w:cs="Consolas"/>
          <w:color w:val="D7BA7D"/>
          <w:sz w:val="18"/>
          <w:szCs w:val="18"/>
        </w:rPr>
        <w:t>.header-right</w:t>
      </w:r>
      <w:r w:rsidRPr="0079198F">
        <w:rPr>
          <w:rFonts w:ascii="Consolas" w:hAnsi="Consolas" w:cs="Consolas"/>
          <w:color w:val="D4D4D4"/>
          <w:sz w:val="18"/>
          <w:szCs w:val="18"/>
        </w:rPr>
        <w:t>{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  </w:t>
      </w:r>
      <w:r w:rsidRPr="0079198F">
        <w:rPr>
          <w:rFonts w:ascii="Consolas" w:hAnsi="Consolas" w:cs="Consolas"/>
          <w:color w:val="9CDCFE"/>
          <w:sz w:val="18"/>
          <w:szCs w:val="18"/>
        </w:rPr>
        <w:t>margin-right</w:t>
      </w:r>
      <w:r w:rsidRPr="0079198F">
        <w:rPr>
          <w:rFonts w:ascii="Consolas" w:hAnsi="Consolas" w:cs="Consolas"/>
          <w:color w:val="D4D4D4"/>
          <w:sz w:val="18"/>
          <w:szCs w:val="18"/>
        </w:rPr>
        <w:t>: </w:t>
      </w:r>
      <w:r w:rsidRPr="0079198F">
        <w:rPr>
          <w:rFonts w:ascii="Consolas" w:hAnsi="Consolas" w:cs="Consolas"/>
          <w:color w:val="B5CEA8"/>
          <w:sz w:val="18"/>
          <w:szCs w:val="18"/>
        </w:rPr>
        <w:t>30px</w:t>
      </w:r>
      <w:r w:rsidRPr="0079198F">
        <w:rPr>
          <w:rFonts w:ascii="Consolas" w:hAnsi="Consolas" w:cs="Consolas"/>
          <w:color w:val="D4D4D4"/>
          <w:sz w:val="18"/>
          <w:szCs w:val="18"/>
        </w:rPr>
        <w:t>;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}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808080"/>
          <w:sz w:val="18"/>
          <w:szCs w:val="18"/>
        </w:rPr>
        <w:t>&lt;/</w:t>
      </w:r>
      <w:r w:rsidRPr="0079198F">
        <w:rPr>
          <w:rFonts w:ascii="Consolas" w:hAnsi="Consolas" w:cs="Consolas"/>
          <w:color w:val="569CD6"/>
          <w:sz w:val="18"/>
          <w:szCs w:val="18"/>
        </w:rPr>
        <w:t>style</w:t>
      </w:r>
      <w:r w:rsidRPr="0079198F">
        <w:rPr>
          <w:rFonts w:ascii="Consolas" w:hAnsi="Consolas" w:cs="Consolas"/>
          <w:color w:val="808080"/>
          <w:sz w:val="18"/>
          <w:szCs w:val="18"/>
        </w:rPr>
        <w:t>&gt;</w:t>
      </w:r>
    </w:p>
    <w:p w:rsidR="003C0DDD" w:rsidRDefault="003C0DDD" w:rsidP="003C0DDD">
      <w:pPr>
        <w:spacing w:line="360" w:lineRule="auto"/>
        <w:jc w:val="center"/>
        <w:rPr>
          <w:rFonts w:asciiTheme="majorEastAsia" w:eastAsiaTheme="majorEastAsia" w:hAnsiTheme="majorEastAsia"/>
          <w:b/>
          <w:sz w:val="28"/>
          <w:szCs w:val="28"/>
        </w:rPr>
      </w:pPr>
    </w:p>
    <w:p w:rsidR="003C0DDD" w:rsidRPr="003C0DDD" w:rsidRDefault="003C0DDD" w:rsidP="003C0DDD">
      <w:pPr>
        <w:spacing w:line="360" w:lineRule="auto"/>
        <w:jc w:val="center"/>
        <w:rPr>
          <w:rFonts w:asciiTheme="majorEastAsia" w:eastAsiaTheme="majorEastAsia" w:hAnsiTheme="majorEastAsia"/>
          <w:b/>
          <w:sz w:val="28"/>
          <w:szCs w:val="28"/>
        </w:rPr>
      </w:pPr>
      <w:r w:rsidRPr="003C0DDD">
        <w:rPr>
          <w:rFonts w:asciiTheme="majorEastAsia" w:eastAsiaTheme="majorEastAsia" w:hAnsiTheme="majorEastAsia" w:hint="eastAsia"/>
          <w:b/>
          <w:sz w:val="28"/>
          <w:szCs w:val="28"/>
        </w:rPr>
        <w:t>第09讲 左侧菜单实现</w:t>
      </w:r>
    </w:p>
    <w:p w:rsidR="00384D10" w:rsidRDefault="00764B4C" w:rsidP="00384D10">
      <w:pPr>
        <w:spacing w:line="360" w:lineRule="auto"/>
        <w:rPr>
          <w:rFonts w:asciiTheme="minorEastAsia" w:eastAsiaTheme="minorEastAsia" w:hAnsiTheme="minorEastAsia"/>
          <w:b/>
          <w:szCs w:val="21"/>
        </w:rPr>
      </w:pPr>
      <w:r w:rsidRPr="00934E1D">
        <w:rPr>
          <w:rFonts w:asciiTheme="minorEastAsia" w:eastAsiaTheme="minorEastAsia" w:hAnsiTheme="minorEastAsia" w:hint="eastAsia"/>
          <w:b/>
          <w:szCs w:val="21"/>
        </w:rPr>
        <w:t>1、左侧菜单栏布局</w:t>
      </w:r>
    </w:p>
    <w:p w:rsidR="00934E1D" w:rsidRPr="00934E1D" w:rsidRDefault="00934E1D" w:rsidP="00384D10">
      <w:pPr>
        <w:spacing w:line="360" w:lineRule="auto"/>
        <w:rPr>
          <w:rFonts w:asciiTheme="minorEastAsia" w:eastAsiaTheme="minorEastAsia" w:hAnsiTheme="minorEastAsia"/>
          <w:b/>
          <w:szCs w:val="21"/>
        </w:rPr>
      </w:pPr>
      <w:r w:rsidRPr="00934E1D">
        <w:rPr>
          <w:rFonts w:asciiTheme="minorEastAsia" w:eastAsiaTheme="minorEastAsia" w:hAnsiTheme="minorEastAsia" w:hint="eastAsia"/>
          <w:b/>
          <w:noProof/>
          <w:szCs w:val="21"/>
        </w:rPr>
        <w:drawing>
          <wp:inline distT="0" distB="0" distL="0" distR="0">
            <wp:extent cx="1918528" cy="2170706"/>
            <wp:effectExtent l="19050" t="0" r="5522" b="0"/>
            <wp:docPr id="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17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D10" w:rsidRPr="00934E1D" w:rsidRDefault="00764B4C" w:rsidP="00384D10">
      <w:pPr>
        <w:adjustRightInd w:val="0"/>
        <w:snapToGrid w:val="0"/>
        <w:spacing w:line="360" w:lineRule="auto"/>
        <w:rPr>
          <w:rFonts w:asciiTheme="minorEastAsia" w:eastAsiaTheme="minorEastAsia" w:hAnsiTheme="minorEastAsia"/>
          <w:b/>
          <w:color w:val="333333"/>
          <w:w w:val="105"/>
          <w:szCs w:val="21"/>
        </w:rPr>
      </w:pPr>
      <w:r w:rsidRPr="00934E1D">
        <w:rPr>
          <w:rFonts w:asciiTheme="minorEastAsia" w:eastAsiaTheme="minorEastAsia" w:hAnsiTheme="minorEastAsia" w:hint="eastAsia"/>
          <w:szCs w:val="21"/>
        </w:rPr>
        <w:t>2、</w:t>
      </w:r>
      <w:r w:rsidR="00384D10" w:rsidRPr="00934E1D">
        <w:rPr>
          <w:rFonts w:asciiTheme="minorEastAsia" w:eastAsiaTheme="minorEastAsia" w:hAnsiTheme="minorEastAsia" w:hint="eastAsia"/>
          <w:b/>
          <w:color w:val="333333"/>
          <w:spacing w:val="-2"/>
          <w:w w:val="105"/>
          <w:szCs w:val="21"/>
        </w:rPr>
        <w:t xml:space="preserve">用到的组件 </w:t>
      </w:r>
      <w:r w:rsidR="00384D10" w:rsidRPr="00934E1D">
        <w:rPr>
          <w:rFonts w:asciiTheme="minorEastAsia" w:eastAsiaTheme="minorEastAsia" w:hAnsiTheme="minorEastAsia"/>
          <w:b/>
          <w:color w:val="333333"/>
          <w:w w:val="105"/>
          <w:szCs w:val="21"/>
        </w:rPr>
        <w:t>el-menu</w:t>
      </w:r>
      <w:r w:rsidR="00384D10" w:rsidRPr="00934E1D">
        <w:rPr>
          <w:rFonts w:asciiTheme="minorEastAsia" w:eastAsiaTheme="minorEastAsia" w:hAnsiTheme="minorEastAsia" w:hint="eastAsia"/>
          <w:b/>
          <w:color w:val="333333"/>
          <w:w w:val="105"/>
          <w:szCs w:val="21"/>
        </w:rPr>
        <w:t>组件</w:t>
      </w:r>
    </w:p>
    <w:p w:rsidR="00384D10" w:rsidRPr="00934E1D" w:rsidRDefault="00384D10" w:rsidP="00384D10">
      <w:pPr>
        <w:adjustRightInd w:val="0"/>
        <w:snapToGrid w:val="0"/>
        <w:spacing w:line="360" w:lineRule="auto"/>
        <w:rPr>
          <w:rFonts w:asciiTheme="minorEastAsia" w:eastAsiaTheme="minorEastAsia" w:hAnsiTheme="minorEastAsia"/>
          <w:b/>
          <w:color w:val="333333"/>
          <w:w w:val="105"/>
          <w:szCs w:val="21"/>
        </w:rPr>
      </w:pPr>
      <w:r w:rsidRPr="00934E1D">
        <w:rPr>
          <w:rFonts w:asciiTheme="minorEastAsia" w:eastAsiaTheme="minorEastAsia" w:hAnsiTheme="minorEastAsia" w:hint="eastAsia"/>
          <w:color w:val="333333"/>
          <w:w w:val="105"/>
          <w:szCs w:val="21"/>
        </w:rPr>
        <w:t>主要属性：</w:t>
      </w:r>
    </w:p>
    <w:p w:rsidR="00384D10" w:rsidRPr="00384D10" w:rsidRDefault="00384D10" w:rsidP="00384D10">
      <w:pPr>
        <w:adjustRightInd w:val="0"/>
        <w:snapToGrid w:val="0"/>
        <w:spacing w:line="360" w:lineRule="auto"/>
        <w:rPr>
          <w:rFonts w:asciiTheme="minorEastAsia" w:hAnsiTheme="minorEastAsia"/>
          <w:b/>
          <w:color w:val="333333"/>
          <w:w w:val="105"/>
          <w:szCs w:val="21"/>
        </w:rPr>
      </w:pPr>
      <w:r w:rsidRPr="00384D10">
        <w:rPr>
          <w:rFonts w:asciiTheme="minorEastAsia" w:hAnsiTheme="minorEastAsia"/>
          <w:color w:val="333333"/>
          <w:w w:val="105"/>
          <w:szCs w:val="21"/>
        </w:rPr>
        <w:t xml:space="preserve">default-active </w:t>
      </w:r>
      <w:r w:rsidRPr="00384D10">
        <w:rPr>
          <w:rFonts w:asciiTheme="minorEastAsia" w:hAnsiTheme="minorEastAsia" w:hint="eastAsia"/>
          <w:color w:val="333333"/>
          <w:w w:val="105"/>
          <w:szCs w:val="21"/>
        </w:rPr>
        <w:t xml:space="preserve">当前激活菜单的 </w:t>
      </w:r>
      <w:r w:rsidRPr="00384D10">
        <w:rPr>
          <w:rFonts w:asciiTheme="minorEastAsia" w:hAnsiTheme="minorEastAsia"/>
          <w:color w:val="333333"/>
          <w:w w:val="105"/>
          <w:szCs w:val="21"/>
        </w:rPr>
        <w:t>index</w:t>
      </w:r>
    </w:p>
    <w:p w:rsidR="00384D10" w:rsidRPr="00384D10" w:rsidRDefault="00384D10" w:rsidP="00384D10">
      <w:pPr>
        <w:adjustRightInd w:val="0"/>
        <w:snapToGrid w:val="0"/>
        <w:spacing w:line="360" w:lineRule="auto"/>
        <w:rPr>
          <w:rFonts w:asciiTheme="minorEastAsia" w:hAnsiTheme="minorEastAsia"/>
          <w:b/>
          <w:color w:val="333333"/>
          <w:w w:val="105"/>
          <w:szCs w:val="21"/>
        </w:rPr>
      </w:pPr>
      <w:r w:rsidRPr="00384D10">
        <w:rPr>
          <w:rFonts w:asciiTheme="minorEastAsia" w:hAnsiTheme="minorEastAsia"/>
          <w:color w:val="333333"/>
          <w:w w:val="105"/>
          <w:szCs w:val="21"/>
        </w:rPr>
        <w:t xml:space="preserve">unique-opened </w:t>
      </w:r>
      <w:r w:rsidRPr="00384D10">
        <w:rPr>
          <w:rFonts w:asciiTheme="minorEastAsia" w:hAnsiTheme="minorEastAsia" w:hint="eastAsia"/>
          <w:color w:val="333333"/>
          <w:w w:val="105"/>
          <w:szCs w:val="21"/>
        </w:rPr>
        <w:t>是否只保持一个子菜单的展开</w:t>
      </w:r>
    </w:p>
    <w:p w:rsidR="00384D10" w:rsidRPr="00384D10" w:rsidRDefault="00384D10" w:rsidP="00384D10">
      <w:pPr>
        <w:adjustRightInd w:val="0"/>
        <w:snapToGrid w:val="0"/>
        <w:spacing w:line="360" w:lineRule="auto"/>
        <w:rPr>
          <w:rFonts w:asciiTheme="minorEastAsia" w:hAnsiTheme="minorEastAsia"/>
          <w:b/>
          <w:color w:val="333333"/>
          <w:w w:val="105"/>
          <w:szCs w:val="21"/>
        </w:rPr>
      </w:pPr>
      <w:r w:rsidRPr="00384D10">
        <w:rPr>
          <w:rFonts w:asciiTheme="minorEastAsia" w:hAnsiTheme="minorEastAsia"/>
          <w:color w:val="333333"/>
          <w:w w:val="105"/>
          <w:szCs w:val="21"/>
        </w:rPr>
        <w:t>router</w:t>
      </w:r>
      <w:r w:rsidRPr="00384D10">
        <w:rPr>
          <w:rFonts w:asciiTheme="minorEastAsia" w:hAnsiTheme="minorEastAsia"/>
          <w:color w:val="333333"/>
          <w:w w:val="105"/>
          <w:szCs w:val="21"/>
        </w:rPr>
        <w:tab/>
      </w:r>
      <w:r w:rsidRPr="00384D10">
        <w:rPr>
          <w:rFonts w:asciiTheme="minorEastAsia" w:hAnsiTheme="minorEastAsia" w:hint="eastAsia"/>
          <w:color w:val="333333"/>
          <w:spacing w:val="-6"/>
          <w:w w:val="105"/>
          <w:szCs w:val="21"/>
        </w:rPr>
        <w:t xml:space="preserve">是否使用 </w:t>
      </w:r>
      <w:r w:rsidRPr="00384D10">
        <w:rPr>
          <w:rFonts w:asciiTheme="minorEastAsia" w:hAnsiTheme="minorEastAsia"/>
          <w:color w:val="333333"/>
          <w:w w:val="105"/>
          <w:szCs w:val="21"/>
        </w:rPr>
        <w:t>vue-router</w:t>
      </w:r>
      <w:r w:rsidRPr="00384D10">
        <w:rPr>
          <w:rFonts w:asciiTheme="minorEastAsia" w:hAnsiTheme="minorEastAsia" w:hint="eastAsia"/>
          <w:color w:val="333333"/>
          <w:spacing w:val="-2"/>
          <w:w w:val="105"/>
          <w:szCs w:val="21"/>
        </w:rPr>
        <w:t xml:space="preserve">的模式，启用该模式会在激活导航时以 </w:t>
      </w:r>
      <w:r w:rsidRPr="00384D10">
        <w:rPr>
          <w:rFonts w:asciiTheme="minorEastAsia" w:hAnsiTheme="minorEastAsia"/>
          <w:color w:val="333333"/>
          <w:w w:val="105"/>
          <w:szCs w:val="21"/>
        </w:rPr>
        <w:t>index</w:t>
      </w:r>
      <w:r w:rsidRPr="00384D10">
        <w:rPr>
          <w:rFonts w:asciiTheme="minorEastAsia" w:hAnsiTheme="minorEastAsia" w:hint="eastAsia"/>
          <w:color w:val="333333"/>
          <w:spacing w:val="-10"/>
          <w:w w:val="105"/>
          <w:szCs w:val="21"/>
        </w:rPr>
        <w:t xml:space="preserve">作为 </w:t>
      </w:r>
      <w:r w:rsidRPr="00384D10">
        <w:rPr>
          <w:rFonts w:asciiTheme="minorEastAsia" w:hAnsiTheme="minorEastAsia"/>
          <w:color w:val="333333"/>
          <w:w w:val="105"/>
          <w:szCs w:val="21"/>
        </w:rPr>
        <w:t>path</w:t>
      </w:r>
      <w:r w:rsidRPr="00384D10">
        <w:rPr>
          <w:rFonts w:asciiTheme="minorEastAsia" w:hAnsiTheme="minorEastAsia" w:hint="eastAsia"/>
          <w:color w:val="333333"/>
          <w:w w:val="105"/>
          <w:szCs w:val="21"/>
        </w:rPr>
        <w:t>进行路由跳转</w:t>
      </w:r>
    </w:p>
    <w:p w:rsidR="00384D10" w:rsidRPr="00384D10" w:rsidRDefault="00384D10" w:rsidP="00384D10">
      <w:pPr>
        <w:adjustRightInd w:val="0"/>
        <w:snapToGrid w:val="0"/>
        <w:spacing w:line="360" w:lineRule="auto"/>
        <w:rPr>
          <w:rFonts w:asciiTheme="minorEastAsia" w:hAnsiTheme="minorEastAsia"/>
          <w:b/>
          <w:color w:val="333333"/>
          <w:w w:val="105"/>
          <w:szCs w:val="21"/>
        </w:rPr>
      </w:pPr>
      <w:r w:rsidRPr="00384D10">
        <w:rPr>
          <w:rFonts w:asciiTheme="minorEastAsia" w:hAnsiTheme="minorEastAsia"/>
          <w:color w:val="333333"/>
          <w:w w:val="105"/>
          <w:szCs w:val="21"/>
        </w:rPr>
        <w:t xml:space="preserve">collapse </w:t>
      </w:r>
      <w:r w:rsidRPr="00384D10">
        <w:rPr>
          <w:rFonts w:asciiTheme="minorEastAsia" w:hAnsiTheme="minorEastAsia" w:hint="eastAsia"/>
          <w:color w:val="333333"/>
          <w:w w:val="105"/>
          <w:szCs w:val="21"/>
        </w:rPr>
        <w:t xml:space="preserve">是否水平折叠收起菜单（仅在 </w:t>
      </w:r>
      <w:r w:rsidRPr="00384D10">
        <w:rPr>
          <w:rFonts w:asciiTheme="minorEastAsia" w:hAnsiTheme="minorEastAsia"/>
          <w:color w:val="333333"/>
          <w:w w:val="105"/>
          <w:szCs w:val="21"/>
        </w:rPr>
        <w:t xml:space="preserve">mode </w:t>
      </w:r>
      <w:r w:rsidRPr="00384D10">
        <w:rPr>
          <w:rFonts w:asciiTheme="minorEastAsia" w:hAnsiTheme="minorEastAsia" w:hint="eastAsia"/>
          <w:color w:val="333333"/>
          <w:w w:val="105"/>
          <w:szCs w:val="21"/>
        </w:rPr>
        <w:t xml:space="preserve">为 </w:t>
      </w:r>
      <w:r w:rsidRPr="00384D10">
        <w:rPr>
          <w:rFonts w:asciiTheme="minorEastAsia" w:hAnsiTheme="minorEastAsia"/>
          <w:color w:val="333333"/>
          <w:w w:val="105"/>
          <w:szCs w:val="21"/>
        </w:rPr>
        <w:t xml:space="preserve">vertical </w:t>
      </w:r>
      <w:r w:rsidRPr="00384D10">
        <w:rPr>
          <w:rFonts w:asciiTheme="minorEastAsia" w:hAnsiTheme="minorEastAsia" w:hint="eastAsia"/>
          <w:color w:val="333333"/>
          <w:w w:val="105"/>
          <w:szCs w:val="21"/>
        </w:rPr>
        <w:t>时可用）</w:t>
      </w:r>
    </w:p>
    <w:p w:rsidR="00764B4C" w:rsidRDefault="002D3924" w:rsidP="002A7F31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示例代码</w:t>
      </w:r>
      <w:r w:rsidR="002E3C1D">
        <w:rPr>
          <w:rFonts w:asciiTheme="minorEastAsia" w:hAnsiTheme="minorEastAsia" w:hint="eastAsia"/>
          <w:szCs w:val="21"/>
        </w:rPr>
        <w:t>：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808080"/>
          <w:sz w:val="18"/>
          <w:szCs w:val="18"/>
        </w:rPr>
        <w:lastRenderedPageBreak/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el-aside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width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"auto"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el-menu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default-active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"1-4-1"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class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"menu-bar"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@open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"handleOpen"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@close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"handleClose"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:collapse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"isCollapse"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el-submenu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index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"1"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template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slot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"title"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i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class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"el-icon-location"</w:t>
      </w:r>
      <w:r w:rsidRPr="00D84060">
        <w:rPr>
          <w:rFonts w:ascii="Consolas" w:hAnsi="Consolas" w:cs="Consolas"/>
          <w:color w:val="808080"/>
          <w:sz w:val="18"/>
          <w:szCs w:val="18"/>
        </w:rPr>
        <w:t>&gt;&lt;/</w:t>
      </w:r>
      <w:r w:rsidRPr="00D84060">
        <w:rPr>
          <w:rFonts w:ascii="Consolas" w:hAnsi="Consolas" w:cs="Consolas"/>
          <w:color w:val="569CD6"/>
          <w:sz w:val="18"/>
          <w:szCs w:val="18"/>
        </w:rPr>
        <w:t>i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span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slot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"title"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  <w:r w:rsidRPr="00D84060">
        <w:rPr>
          <w:rFonts w:ascii="Consolas" w:hAnsi="Consolas" w:cs="Consolas"/>
          <w:color w:val="D4D4D4"/>
          <w:sz w:val="18"/>
          <w:szCs w:val="18"/>
        </w:rPr>
        <w:t>导航一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span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template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el-menu-item-group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span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slot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"title"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  <w:r w:rsidRPr="00D84060">
        <w:rPr>
          <w:rFonts w:ascii="Consolas" w:hAnsi="Consolas" w:cs="Consolas"/>
          <w:color w:val="D4D4D4"/>
          <w:sz w:val="18"/>
          <w:szCs w:val="18"/>
        </w:rPr>
        <w:t>分组一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span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index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"1-1"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  <w:r w:rsidRPr="00D84060">
        <w:rPr>
          <w:rFonts w:ascii="Consolas" w:hAnsi="Consolas" w:cs="Consolas"/>
          <w:color w:val="D4D4D4"/>
          <w:sz w:val="18"/>
          <w:szCs w:val="18"/>
        </w:rPr>
        <w:t>选项</w:t>
      </w:r>
      <w:r w:rsidRPr="00D84060">
        <w:rPr>
          <w:rFonts w:ascii="Consolas" w:hAnsi="Consolas" w:cs="Consolas"/>
          <w:color w:val="D4D4D4"/>
          <w:sz w:val="18"/>
          <w:szCs w:val="18"/>
        </w:rPr>
        <w:t>1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index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"1-2"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  <w:r w:rsidRPr="00D84060">
        <w:rPr>
          <w:rFonts w:ascii="Consolas" w:hAnsi="Consolas" w:cs="Consolas"/>
          <w:color w:val="D4D4D4"/>
          <w:sz w:val="18"/>
          <w:szCs w:val="18"/>
        </w:rPr>
        <w:t>选项</w:t>
      </w:r>
      <w:r w:rsidRPr="00D84060">
        <w:rPr>
          <w:rFonts w:ascii="Consolas" w:hAnsi="Consolas" w:cs="Consolas"/>
          <w:color w:val="D4D4D4"/>
          <w:sz w:val="18"/>
          <w:szCs w:val="18"/>
        </w:rPr>
        <w:t>2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el-menu-item-group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el-menu-item-group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title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</w:t>
      </w:r>
      <w:r w:rsidRPr="00D84060">
        <w:rPr>
          <w:rFonts w:ascii="Consolas" w:hAnsi="Consolas" w:cs="Consolas"/>
          <w:color w:val="CE9178"/>
          <w:sz w:val="18"/>
          <w:szCs w:val="18"/>
        </w:rPr>
        <w:t>分组</w:t>
      </w:r>
      <w:r w:rsidRPr="00D84060">
        <w:rPr>
          <w:rFonts w:ascii="Consolas" w:hAnsi="Consolas" w:cs="Consolas"/>
          <w:color w:val="CE9178"/>
          <w:sz w:val="18"/>
          <w:szCs w:val="18"/>
        </w:rPr>
        <w:t>2"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index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"1-3"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  <w:r w:rsidRPr="00D84060">
        <w:rPr>
          <w:rFonts w:ascii="Consolas" w:hAnsi="Consolas" w:cs="Consolas"/>
          <w:color w:val="D4D4D4"/>
          <w:sz w:val="18"/>
          <w:szCs w:val="18"/>
        </w:rPr>
        <w:t>选项</w:t>
      </w:r>
      <w:r w:rsidRPr="00D84060">
        <w:rPr>
          <w:rFonts w:ascii="Consolas" w:hAnsi="Consolas" w:cs="Consolas"/>
          <w:color w:val="D4D4D4"/>
          <w:sz w:val="18"/>
          <w:szCs w:val="18"/>
        </w:rPr>
        <w:t>3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el-menu-item-group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el-submenu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index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"1-4"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span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slot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"title"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  <w:r w:rsidRPr="00D84060">
        <w:rPr>
          <w:rFonts w:ascii="Consolas" w:hAnsi="Consolas" w:cs="Consolas"/>
          <w:color w:val="D4D4D4"/>
          <w:sz w:val="18"/>
          <w:szCs w:val="18"/>
        </w:rPr>
        <w:t>选项</w:t>
      </w:r>
      <w:r w:rsidRPr="00D84060">
        <w:rPr>
          <w:rFonts w:ascii="Consolas" w:hAnsi="Consolas" w:cs="Consolas"/>
          <w:color w:val="D4D4D4"/>
          <w:sz w:val="18"/>
          <w:szCs w:val="18"/>
        </w:rPr>
        <w:t>4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span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index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"1-4-1"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  <w:r w:rsidRPr="00D84060">
        <w:rPr>
          <w:rFonts w:ascii="Consolas" w:hAnsi="Consolas" w:cs="Consolas"/>
          <w:color w:val="D4D4D4"/>
          <w:sz w:val="18"/>
          <w:szCs w:val="18"/>
        </w:rPr>
        <w:t>选项</w:t>
      </w:r>
      <w:r w:rsidRPr="00D84060">
        <w:rPr>
          <w:rFonts w:ascii="Consolas" w:hAnsi="Consolas" w:cs="Consolas"/>
          <w:color w:val="D4D4D4"/>
          <w:sz w:val="18"/>
          <w:szCs w:val="18"/>
        </w:rPr>
        <w:t>1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el-submenu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el-submenu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index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"2"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i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class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"el-icon-menu"</w:t>
      </w:r>
      <w:r w:rsidRPr="00D84060">
        <w:rPr>
          <w:rFonts w:ascii="Consolas" w:hAnsi="Consolas" w:cs="Consolas"/>
          <w:color w:val="808080"/>
          <w:sz w:val="18"/>
          <w:szCs w:val="18"/>
        </w:rPr>
        <w:t>&gt;&lt;/</w:t>
      </w:r>
      <w:r w:rsidRPr="00D84060">
        <w:rPr>
          <w:rFonts w:ascii="Consolas" w:hAnsi="Consolas" w:cs="Consolas"/>
          <w:color w:val="569CD6"/>
          <w:sz w:val="18"/>
          <w:szCs w:val="18"/>
        </w:rPr>
        <w:t>i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span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slot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"title"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  <w:r w:rsidRPr="00D84060">
        <w:rPr>
          <w:rFonts w:ascii="Consolas" w:hAnsi="Consolas" w:cs="Consolas"/>
          <w:color w:val="D4D4D4"/>
          <w:sz w:val="18"/>
          <w:szCs w:val="18"/>
        </w:rPr>
        <w:t>导航二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span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index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"3"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disabled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i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class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"el-icon-document"</w:t>
      </w:r>
      <w:r w:rsidRPr="00D84060">
        <w:rPr>
          <w:rFonts w:ascii="Consolas" w:hAnsi="Consolas" w:cs="Consolas"/>
          <w:color w:val="808080"/>
          <w:sz w:val="18"/>
          <w:szCs w:val="18"/>
        </w:rPr>
        <w:t>&gt;&lt;/</w:t>
      </w:r>
      <w:r w:rsidRPr="00D84060">
        <w:rPr>
          <w:rFonts w:ascii="Consolas" w:hAnsi="Consolas" w:cs="Consolas"/>
          <w:color w:val="569CD6"/>
          <w:sz w:val="18"/>
          <w:szCs w:val="18"/>
        </w:rPr>
        <w:t>i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span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slot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"title"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  <w:r w:rsidRPr="00D84060">
        <w:rPr>
          <w:rFonts w:ascii="Consolas" w:hAnsi="Consolas" w:cs="Consolas"/>
          <w:color w:val="D4D4D4"/>
          <w:sz w:val="18"/>
          <w:szCs w:val="18"/>
        </w:rPr>
        <w:t>导航三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span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index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"4"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i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class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"el-icon-setting"</w:t>
      </w:r>
      <w:r w:rsidRPr="00D84060">
        <w:rPr>
          <w:rFonts w:ascii="Consolas" w:hAnsi="Consolas" w:cs="Consolas"/>
          <w:color w:val="808080"/>
          <w:sz w:val="18"/>
          <w:szCs w:val="18"/>
        </w:rPr>
        <w:t>&gt;&lt;/</w:t>
      </w:r>
      <w:r w:rsidRPr="00D84060">
        <w:rPr>
          <w:rFonts w:ascii="Consolas" w:hAnsi="Consolas" w:cs="Consolas"/>
          <w:color w:val="569CD6"/>
          <w:sz w:val="18"/>
          <w:szCs w:val="18"/>
        </w:rPr>
        <w:t>i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span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slot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"title"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  <w:r w:rsidRPr="00D84060">
        <w:rPr>
          <w:rFonts w:ascii="Consolas" w:hAnsi="Consolas" w:cs="Consolas"/>
          <w:color w:val="D4D4D4"/>
          <w:sz w:val="18"/>
          <w:szCs w:val="18"/>
        </w:rPr>
        <w:t>导航四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span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el-menu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el-aside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2E3C1D" w:rsidRDefault="00D84060" w:rsidP="002A7F31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样式</w:t>
      </w:r>
    </w:p>
    <w:p w:rsidR="00F86C79" w:rsidRPr="00F86C79" w:rsidRDefault="00F86C79" w:rsidP="00F86C79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86C79">
        <w:rPr>
          <w:rFonts w:ascii="Consolas" w:hAnsi="Consolas" w:cs="Consolas"/>
          <w:color w:val="D4D4D4"/>
          <w:sz w:val="18"/>
          <w:szCs w:val="18"/>
        </w:rPr>
        <w:t> </w:t>
      </w:r>
      <w:r w:rsidRPr="00F86C79">
        <w:rPr>
          <w:rFonts w:ascii="Consolas" w:hAnsi="Consolas" w:cs="Consolas"/>
          <w:color w:val="D7BA7D"/>
          <w:sz w:val="18"/>
          <w:szCs w:val="18"/>
        </w:rPr>
        <w:t>.el-container</w:t>
      </w:r>
      <w:r w:rsidRPr="00F86C79">
        <w:rPr>
          <w:rFonts w:ascii="Consolas" w:hAnsi="Consolas" w:cs="Consolas"/>
          <w:color w:val="D4D4D4"/>
          <w:sz w:val="18"/>
          <w:szCs w:val="18"/>
        </w:rPr>
        <w:t> </w:t>
      </w:r>
      <w:r w:rsidRPr="00F86C79">
        <w:rPr>
          <w:rFonts w:ascii="Consolas" w:hAnsi="Consolas" w:cs="Consolas"/>
          <w:color w:val="F44747"/>
          <w:sz w:val="18"/>
          <w:szCs w:val="18"/>
        </w:rPr>
        <w:t>/deep/</w:t>
      </w:r>
      <w:r w:rsidRPr="00F86C79">
        <w:rPr>
          <w:rFonts w:ascii="Consolas" w:hAnsi="Consolas" w:cs="Consolas"/>
          <w:color w:val="D4D4D4"/>
          <w:sz w:val="18"/>
          <w:szCs w:val="18"/>
        </w:rPr>
        <w:t> </w:t>
      </w:r>
      <w:r w:rsidRPr="00F86C79">
        <w:rPr>
          <w:rFonts w:ascii="Consolas" w:hAnsi="Consolas" w:cs="Consolas"/>
          <w:color w:val="D7BA7D"/>
          <w:sz w:val="18"/>
          <w:szCs w:val="18"/>
        </w:rPr>
        <w:t>.el-menu</w:t>
      </w:r>
      <w:r w:rsidRPr="00F86C79">
        <w:rPr>
          <w:rFonts w:ascii="Consolas" w:hAnsi="Consolas" w:cs="Consolas"/>
          <w:color w:val="D4D4D4"/>
          <w:sz w:val="18"/>
          <w:szCs w:val="18"/>
        </w:rPr>
        <w:t>{</w:t>
      </w:r>
    </w:p>
    <w:p w:rsidR="00F86C79" w:rsidRPr="00F86C79" w:rsidRDefault="00F86C79" w:rsidP="00F86C79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86C79">
        <w:rPr>
          <w:rFonts w:ascii="Consolas" w:hAnsi="Consolas" w:cs="Consolas"/>
          <w:color w:val="D4D4D4"/>
          <w:sz w:val="18"/>
          <w:szCs w:val="18"/>
        </w:rPr>
        <w:t>   </w:t>
      </w:r>
      <w:r w:rsidRPr="00F86C79">
        <w:rPr>
          <w:rFonts w:ascii="Consolas" w:hAnsi="Consolas" w:cs="Consolas"/>
          <w:color w:val="9CDCFE"/>
          <w:sz w:val="18"/>
          <w:szCs w:val="18"/>
        </w:rPr>
        <w:t>border-right</w:t>
      </w:r>
      <w:r w:rsidRPr="00F86C79">
        <w:rPr>
          <w:rFonts w:ascii="Consolas" w:hAnsi="Consolas" w:cs="Consolas"/>
          <w:color w:val="D4D4D4"/>
          <w:sz w:val="18"/>
          <w:szCs w:val="18"/>
        </w:rPr>
        <w:t>: </w:t>
      </w:r>
      <w:r w:rsidRPr="00F86C79">
        <w:rPr>
          <w:rFonts w:ascii="Consolas" w:hAnsi="Consolas" w:cs="Consolas"/>
          <w:color w:val="CE9178"/>
          <w:sz w:val="18"/>
          <w:szCs w:val="18"/>
        </w:rPr>
        <w:t>none</w:t>
      </w:r>
      <w:r w:rsidRPr="00F86C79">
        <w:rPr>
          <w:rFonts w:ascii="Consolas" w:hAnsi="Consolas" w:cs="Consolas"/>
          <w:color w:val="D4D4D4"/>
          <w:sz w:val="18"/>
          <w:szCs w:val="18"/>
        </w:rPr>
        <w:t> </w:t>
      </w:r>
      <w:r w:rsidRPr="00F86C79">
        <w:rPr>
          <w:rFonts w:ascii="Consolas" w:hAnsi="Consolas" w:cs="Consolas"/>
          <w:color w:val="569CD6"/>
          <w:sz w:val="18"/>
          <w:szCs w:val="18"/>
        </w:rPr>
        <w:t>!important</w:t>
      </w:r>
      <w:r w:rsidRPr="00F86C79">
        <w:rPr>
          <w:rFonts w:ascii="Consolas" w:hAnsi="Consolas" w:cs="Consolas"/>
          <w:color w:val="D4D4D4"/>
          <w:sz w:val="18"/>
          <w:szCs w:val="18"/>
        </w:rPr>
        <w:t>;</w:t>
      </w:r>
    </w:p>
    <w:p w:rsidR="00F86C79" w:rsidRPr="00F86C79" w:rsidRDefault="00F86C79" w:rsidP="00F86C79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86C79">
        <w:rPr>
          <w:rFonts w:ascii="Consolas" w:hAnsi="Consolas" w:cs="Consolas"/>
          <w:color w:val="D4D4D4"/>
          <w:sz w:val="18"/>
          <w:szCs w:val="18"/>
        </w:rPr>
        <w:t> }</w:t>
      </w:r>
    </w:p>
    <w:p w:rsidR="00F86C79" w:rsidRPr="00F86C79" w:rsidRDefault="00F86C79" w:rsidP="00F86C79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86C79">
        <w:rPr>
          <w:rFonts w:ascii="Consolas" w:hAnsi="Consolas" w:cs="Consolas"/>
          <w:color w:val="D4D4D4"/>
          <w:sz w:val="18"/>
          <w:szCs w:val="18"/>
        </w:rPr>
        <w:t>  </w:t>
      </w:r>
      <w:r w:rsidRPr="00F86C79">
        <w:rPr>
          <w:rFonts w:ascii="Consolas" w:hAnsi="Consolas" w:cs="Consolas"/>
          <w:color w:val="D7BA7D"/>
          <w:sz w:val="18"/>
          <w:szCs w:val="18"/>
        </w:rPr>
        <w:t>.el-aside</w:t>
      </w:r>
      <w:r w:rsidRPr="00F86C79">
        <w:rPr>
          <w:rFonts w:ascii="Consolas" w:hAnsi="Consolas" w:cs="Consolas"/>
          <w:color w:val="D4D4D4"/>
          <w:sz w:val="18"/>
          <w:szCs w:val="18"/>
        </w:rPr>
        <w:t>{</w:t>
      </w:r>
    </w:p>
    <w:p w:rsidR="00F86C79" w:rsidRPr="00F86C79" w:rsidRDefault="00F86C79" w:rsidP="00F86C79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86C79">
        <w:rPr>
          <w:rFonts w:ascii="Consolas" w:hAnsi="Consolas" w:cs="Consolas"/>
          <w:color w:val="D4D4D4"/>
          <w:sz w:val="18"/>
          <w:szCs w:val="18"/>
        </w:rPr>
        <w:t>    </w:t>
      </w:r>
      <w:r w:rsidRPr="00F86C79">
        <w:rPr>
          <w:rFonts w:ascii="Consolas" w:hAnsi="Consolas" w:cs="Consolas"/>
          <w:color w:val="9CDCFE"/>
          <w:sz w:val="18"/>
          <w:szCs w:val="18"/>
        </w:rPr>
        <w:t>border-right</w:t>
      </w:r>
      <w:r w:rsidRPr="00F86C79">
        <w:rPr>
          <w:rFonts w:ascii="Consolas" w:hAnsi="Consolas" w:cs="Consolas"/>
          <w:color w:val="D4D4D4"/>
          <w:sz w:val="18"/>
          <w:szCs w:val="18"/>
        </w:rPr>
        <w:t>:</w:t>
      </w:r>
      <w:r w:rsidRPr="00F86C79">
        <w:rPr>
          <w:rFonts w:ascii="Consolas" w:hAnsi="Consolas" w:cs="Consolas"/>
          <w:color w:val="B5CEA8"/>
          <w:sz w:val="18"/>
          <w:szCs w:val="18"/>
        </w:rPr>
        <w:t>1px</w:t>
      </w:r>
      <w:r w:rsidRPr="00F86C79">
        <w:rPr>
          <w:rFonts w:ascii="Consolas" w:hAnsi="Consolas" w:cs="Consolas"/>
          <w:color w:val="D4D4D4"/>
          <w:sz w:val="18"/>
          <w:szCs w:val="18"/>
        </w:rPr>
        <w:t> </w:t>
      </w:r>
      <w:r w:rsidRPr="00F86C79">
        <w:rPr>
          <w:rFonts w:ascii="Consolas" w:hAnsi="Consolas" w:cs="Consolas"/>
          <w:color w:val="CE9178"/>
          <w:sz w:val="18"/>
          <w:szCs w:val="18"/>
        </w:rPr>
        <w:t>solid</w:t>
      </w:r>
      <w:r w:rsidRPr="00F86C79">
        <w:rPr>
          <w:rFonts w:ascii="Consolas" w:hAnsi="Consolas" w:cs="Consolas"/>
          <w:color w:val="D4D4D4"/>
          <w:sz w:val="18"/>
          <w:szCs w:val="18"/>
        </w:rPr>
        <w:t> </w:t>
      </w:r>
      <w:r w:rsidRPr="00F86C79">
        <w:rPr>
          <w:rFonts w:ascii="Consolas" w:hAnsi="Consolas" w:cs="Consolas"/>
          <w:color w:val="CE9178"/>
          <w:sz w:val="18"/>
          <w:szCs w:val="18"/>
        </w:rPr>
        <w:t>#e6e6e6</w:t>
      </w:r>
      <w:r w:rsidRPr="00F86C79">
        <w:rPr>
          <w:rFonts w:ascii="Consolas" w:hAnsi="Consolas" w:cs="Consolas"/>
          <w:color w:val="D4D4D4"/>
          <w:sz w:val="18"/>
          <w:szCs w:val="18"/>
        </w:rPr>
        <w:t>;</w:t>
      </w:r>
    </w:p>
    <w:p w:rsidR="002E3C1D" w:rsidRDefault="00F86C79" w:rsidP="00F86C79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86C79">
        <w:rPr>
          <w:rFonts w:ascii="Consolas" w:hAnsi="Consolas" w:cs="Consolas"/>
          <w:color w:val="D4D4D4"/>
          <w:sz w:val="18"/>
          <w:szCs w:val="18"/>
        </w:rPr>
        <w:t>  } </w:t>
      </w:r>
    </w:p>
    <w:p w:rsidR="00C71C0C" w:rsidRPr="00C71C0C" w:rsidRDefault="00C71C0C" w:rsidP="00C71C0C">
      <w:pPr>
        <w:shd w:val="clear" w:color="auto" w:fill="1E1E1E"/>
        <w:spacing w:line="285" w:lineRule="atLeast"/>
        <w:rPr>
          <w:rFonts w:ascii="Consolas" w:hAnsi="Consolas" w:cs="Consolas"/>
          <w:color w:val="D4D4D4"/>
          <w:szCs w:val="21"/>
        </w:rPr>
      </w:pPr>
      <w:r w:rsidRPr="00C71C0C">
        <w:rPr>
          <w:rFonts w:ascii="Consolas" w:hAnsi="Consolas" w:cs="Consolas"/>
          <w:color w:val="D7BA7D"/>
          <w:szCs w:val="21"/>
        </w:rPr>
        <w:t>.menu-bar:not</w:t>
      </w:r>
      <w:r w:rsidRPr="00C71C0C">
        <w:rPr>
          <w:rFonts w:ascii="Consolas" w:hAnsi="Consolas" w:cs="Consolas"/>
          <w:color w:val="D4D4D4"/>
          <w:szCs w:val="21"/>
        </w:rPr>
        <w:t>(</w:t>
      </w:r>
      <w:r w:rsidRPr="00C71C0C">
        <w:rPr>
          <w:rFonts w:ascii="Consolas" w:hAnsi="Consolas" w:cs="Consolas"/>
          <w:color w:val="D7BA7D"/>
          <w:szCs w:val="21"/>
        </w:rPr>
        <w:t>.el-menu--collapse</w:t>
      </w:r>
      <w:r w:rsidRPr="00C71C0C">
        <w:rPr>
          <w:rFonts w:ascii="Consolas" w:hAnsi="Consolas" w:cs="Consolas"/>
          <w:color w:val="D4D4D4"/>
          <w:szCs w:val="21"/>
        </w:rPr>
        <w:t>){</w:t>
      </w:r>
    </w:p>
    <w:p w:rsidR="00C71C0C" w:rsidRPr="00C71C0C" w:rsidRDefault="00C71C0C" w:rsidP="00C71C0C">
      <w:pPr>
        <w:shd w:val="clear" w:color="auto" w:fill="1E1E1E"/>
        <w:spacing w:line="285" w:lineRule="atLeast"/>
        <w:rPr>
          <w:rFonts w:ascii="Consolas" w:hAnsi="Consolas" w:cs="Consolas"/>
          <w:color w:val="D4D4D4"/>
          <w:szCs w:val="21"/>
        </w:rPr>
      </w:pPr>
      <w:r w:rsidRPr="00C71C0C">
        <w:rPr>
          <w:rFonts w:ascii="Consolas" w:hAnsi="Consolas" w:cs="Consolas"/>
          <w:color w:val="D4D4D4"/>
          <w:szCs w:val="21"/>
        </w:rPr>
        <w:t>  </w:t>
      </w:r>
      <w:r w:rsidRPr="00C71C0C">
        <w:rPr>
          <w:rFonts w:ascii="Consolas" w:hAnsi="Consolas" w:cs="Consolas"/>
          <w:color w:val="9CDCFE"/>
          <w:szCs w:val="21"/>
        </w:rPr>
        <w:t>width</w:t>
      </w:r>
      <w:r w:rsidRPr="00C71C0C">
        <w:rPr>
          <w:rFonts w:ascii="Consolas" w:hAnsi="Consolas" w:cs="Consolas"/>
          <w:color w:val="D4D4D4"/>
          <w:szCs w:val="21"/>
        </w:rPr>
        <w:t>: </w:t>
      </w:r>
      <w:r w:rsidRPr="00C71C0C">
        <w:rPr>
          <w:rFonts w:ascii="Consolas" w:hAnsi="Consolas" w:cs="Consolas"/>
          <w:color w:val="B5CEA8"/>
          <w:szCs w:val="21"/>
        </w:rPr>
        <w:t>200px</w:t>
      </w:r>
      <w:r w:rsidRPr="00C71C0C">
        <w:rPr>
          <w:rFonts w:ascii="Consolas" w:hAnsi="Consolas" w:cs="Consolas"/>
          <w:color w:val="D4D4D4"/>
          <w:szCs w:val="21"/>
        </w:rPr>
        <w:t>;</w:t>
      </w:r>
    </w:p>
    <w:p w:rsidR="00C71C0C" w:rsidRPr="00C71C0C" w:rsidRDefault="00C71C0C" w:rsidP="00C71C0C">
      <w:pPr>
        <w:shd w:val="clear" w:color="auto" w:fill="1E1E1E"/>
        <w:spacing w:line="285" w:lineRule="atLeast"/>
        <w:rPr>
          <w:rFonts w:ascii="Consolas" w:hAnsi="Consolas" w:cs="Consolas"/>
          <w:color w:val="D4D4D4"/>
          <w:szCs w:val="21"/>
        </w:rPr>
      </w:pPr>
      <w:r w:rsidRPr="00C71C0C">
        <w:rPr>
          <w:rFonts w:ascii="Consolas" w:hAnsi="Consolas" w:cs="Consolas"/>
          <w:color w:val="D4D4D4"/>
          <w:szCs w:val="21"/>
        </w:rPr>
        <w:lastRenderedPageBreak/>
        <w:t>  </w:t>
      </w:r>
      <w:r w:rsidRPr="00C71C0C">
        <w:rPr>
          <w:rFonts w:ascii="Consolas" w:hAnsi="Consolas" w:cs="Consolas"/>
          <w:color w:val="9CDCFE"/>
          <w:szCs w:val="21"/>
        </w:rPr>
        <w:t>min-height</w:t>
      </w:r>
      <w:r w:rsidRPr="00C71C0C">
        <w:rPr>
          <w:rFonts w:ascii="Consolas" w:hAnsi="Consolas" w:cs="Consolas"/>
          <w:color w:val="D4D4D4"/>
          <w:szCs w:val="21"/>
        </w:rPr>
        <w:t>: </w:t>
      </w:r>
      <w:r w:rsidRPr="00C71C0C">
        <w:rPr>
          <w:rFonts w:ascii="Consolas" w:hAnsi="Consolas" w:cs="Consolas"/>
          <w:color w:val="B5CEA8"/>
          <w:szCs w:val="21"/>
        </w:rPr>
        <w:t>400px</w:t>
      </w:r>
      <w:r w:rsidRPr="00C71C0C">
        <w:rPr>
          <w:rFonts w:ascii="Consolas" w:hAnsi="Consolas" w:cs="Consolas"/>
          <w:color w:val="D4D4D4"/>
          <w:szCs w:val="21"/>
        </w:rPr>
        <w:t>;</w:t>
      </w:r>
    </w:p>
    <w:p w:rsidR="00C71C0C" w:rsidRPr="00C71C0C" w:rsidRDefault="00C71C0C" w:rsidP="00C71C0C">
      <w:pPr>
        <w:shd w:val="clear" w:color="auto" w:fill="1E1E1E"/>
        <w:spacing w:line="285" w:lineRule="atLeast"/>
        <w:rPr>
          <w:rFonts w:ascii="Consolas" w:hAnsi="Consolas" w:cs="Consolas"/>
          <w:color w:val="D4D4D4"/>
          <w:szCs w:val="21"/>
        </w:rPr>
      </w:pPr>
      <w:r w:rsidRPr="00C71C0C">
        <w:rPr>
          <w:rFonts w:ascii="Consolas" w:hAnsi="Consolas" w:cs="Consolas"/>
          <w:color w:val="D4D4D4"/>
          <w:szCs w:val="21"/>
        </w:rPr>
        <w:t>}</w:t>
      </w:r>
    </w:p>
    <w:p w:rsidR="00C71C0C" w:rsidRPr="00F86C79" w:rsidRDefault="00C71C0C" w:rsidP="00F86C79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</w:p>
    <w:p w:rsidR="002D3924" w:rsidRPr="002E3C1D" w:rsidRDefault="002D3924" w:rsidP="002A7F31">
      <w:pPr>
        <w:spacing w:line="360" w:lineRule="auto"/>
        <w:rPr>
          <w:rFonts w:asciiTheme="minorEastAsia" w:hAnsiTheme="minorEastAsia"/>
          <w:b/>
          <w:szCs w:val="21"/>
        </w:rPr>
      </w:pPr>
      <w:r w:rsidRPr="002E3C1D">
        <w:rPr>
          <w:rFonts w:asciiTheme="minorEastAsia" w:hAnsiTheme="minorEastAsia" w:hint="eastAsia"/>
          <w:b/>
          <w:szCs w:val="21"/>
        </w:rPr>
        <w:t>3、</w:t>
      </w:r>
      <w:r w:rsidR="00BB3B5F" w:rsidRPr="002E3C1D">
        <w:rPr>
          <w:rFonts w:asciiTheme="minorEastAsia" w:hAnsiTheme="minorEastAsia" w:hint="eastAsia"/>
          <w:b/>
          <w:szCs w:val="21"/>
        </w:rPr>
        <w:t>菜单组件</w:t>
      </w:r>
      <w:r w:rsidRPr="002E3C1D">
        <w:rPr>
          <w:rFonts w:asciiTheme="minorEastAsia" w:hAnsiTheme="minorEastAsia" w:hint="eastAsia"/>
          <w:b/>
          <w:szCs w:val="21"/>
        </w:rPr>
        <w:t>重构</w:t>
      </w:r>
    </w:p>
    <w:p w:rsidR="00841DB8" w:rsidRDefault="007C28F8" w:rsidP="00C936A1">
      <w:r w:rsidRPr="00C936A1">
        <w:rPr>
          <w:rFonts w:hint="eastAsia"/>
        </w:rPr>
        <w:t>3.1在components目录下新一MenuBar</w:t>
      </w:r>
      <w:r w:rsidR="00841DB8" w:rsidRPr="00C936A1">
        <w:rPr>
          <w:rFonts w:hint="eastAsia"/>
        </w:rPr>
        <w:t>.vue</w:t>
      </w:r>
      <w:r w:rsidRPr="00C936A1">
        <w:rPr>
          <w:rFonts w:hint="eastAsia"/>
        </w:rPr>
        <w:t>组件</w:t>
      </w:r>
      <w:r w:rsidR="00841DB8" w:rsidRPr="00C936A1">
        <w:rPr>
          <w:rFonts w:hint="eastAsia"/>
        </w:rPr>
        <w:t>，将Home.vue中的</w:t>
      </w:r>
      <w:r w:rsidR="00841DB8" w:rsidRPr="00C936A1">
        <w:t>el-menu</w:t>
      </w:r>
      <w:r w:rsidR="00841DB8" w:rsidRPr="00C936A1">
        <w:rPr>
          <w:rFonts w:hint="eastAsia"/>
        </w:rPr>
        <w:t>拷贝到MenuBar.vue中。</w:t>
      </w:r>
      <w:r w:rsidR="00C936A1" w:rsidRPr="00C936A1">
        <w:rPr>
          <w:rFonts w:hint="eastAsia"/>
        </w:rPr>
        <w:t>在MenuBar.vue的</w:t>
      </w:r>
      <w:r w:rsidR="00C936A1" w:rsidRPr="00C936A1">
        <w:t> export default </w:t>
      </w:r>
      <w:r w:rsidR="00C936A1" w:rsidRPr="00C936A1">
        <w:rPr>
          <w:rFonts w:hint="eastAsia"/>
        </w:rPr>
        <w:t>中</w:t>
      </w:r>
      <w:r w:rsidR="00C936A1">
        <w:rPr>
          <w:rFonts w:hint="eastAsia"/>
        </w:rPr>
        <w:t>定义组件名MenuBar。</w:t>
      </w:r>
    </w:p>
    <w:p w:rsidR="00841DB8" w:rsidRDefault="00DA0BFC" w:rsidP="00841DB8">
      <w:r>
        <w:rPr>
          <w:rFonts w:hint="eastAsia"/>
        </w:rPr>
        <w:t>代码如下：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template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el-menu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default-active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"1-4-1"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class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"menu-bar"</w:t>
      </w:r>
      <w:r w:rsidRPr="00C936A1">
        <w:rPr>
          <w:rFonts w:ascii="Consolas" w:hAnsi="Consolas" w:cs="Consolas"/>
          <w:color w:val="D4D4D4"/>
          <w:sz w:val="18"/>
          <w:szCs w:val="18"/>
        </w:rPr>
        <w:t> @</w:t>
      </w:r>
      <w:r w:rsidRPr="00C936A1">
        <w:rPr>
          <w:rFonts w:ascii="Consolas" w:hAnsi="Consolas" w:cs="Consolas"/>
          <w:color w:val="9CDCFE"/>
          <w:sz w:val="18"/>
          <w:szCs w:val="18"/>
        </w:rPr>
        <w:t>open</w:t>
      </w:r>
      <w:r w:rsidRPr="00C936A1">
        <w:rPr>
          <w:rFonts w:ascii="Consolas" w:hAnsi="Consolas" w:cs="Consolas"/>
          <w:color w:val="D4D4D4"/>
          <w:sz w:val="18"/>
          <w:szCs w:val="18"/>
        </w:rPr>
        <w:t>="</w:t>
      </w:r>
      <w:r w:rsidRPr="00C936A1">
        <w:rPr>
          <w:rFonts w:ascii="Consolas" w:hAnsi="Consolas" w:cs="Consolas"/>
          <w:color w:val="9CDCFE"/>
          <w:sz w:val="18"/>
          <w:szCs w:val="18"/>
        </w:rPr>
        <w:t>handleOpen</w:t>
      </w:r>
      <w:r w:rsidRPr="00C936A1">
        <w:rPr>
          <w:rFonts w:ascii="Consolas" w:hAnsi="Consolas" w:cs="Consolas"/>
          <w:color w:val="D4D4D4"/>
          <w:sz w:val="18"/>
          <w:szCs w:val="18"/>
        </w:rPr>
        <w:t>" @</w:t>
      </w:r>
      <w:r w:rsidRPr="00C936A1">
        <w:rPr>
          <w:rFonts w:ascii="Consolas" w:hAnsi="Consolas" w:cs="Consolas"/>
          <w:color w:val="9CDCFE"/>
          <w:sz w:val="18"/>
          <w:szCs w:val="18"/>
        </w:rPr>
        <w:t>close</w:t>
      </w:r>
      <w:r w:rsidRPr="00C936A1">
        <w:rPr>
          <w:rFonts w:ascii="Consolas" w:hAnsi="Consolas" w:cs="Consolas"/>
          <w:color w:val="D4D4D4"/>
          <w:sz w:val="18"/>
          <w:szCs w:val="18"/>
        </w:rPr>
        <w:t>="</w:t>
      </w:r>
      <w:r w:rsidRPr="00C936A1">
        <w:rPr>
          <w:rFonts w:ascii="Consolas" w:hAnsi="Consolas" w:cs="Consolas"/>
          <w:color w:val="9CDCFE"/>
          <w:sz w:val="18"/>
          <w:szCs w:val="18"/>
        </w:rPr>
        <w:t>handleClose</w:t>
      </w:r>
      <w:r w:rsidRPr="00C936A1">
        <w:rPr>
          <w:rFonts w:ascii="Consolas" w:hAnsi="Consolas" w:cs="Consolas"/>
          <w:color w:val="D4D4D4"/>
          <w:sz w:val="18"/>
          <w:szCs w:val="18"/>
        </w:rPr>
        <w:t>" :</w:t>
      </w:r>
      <w:r w:rsidRPr="00C936A1">
        <w:rPr>
          <w:rFonts w:ascii="Consolas" w:hAnsi="Consolas" w:cs="Consolas"/>
          <w:color w:val="9CDCFE"/>
          <w:sz w:val="18"/>
          <w:szCs w:val="18"/>
        </w:rPr>
        <w:t>collapse</w:t>
      </w:r>
      <w:r w:rsidRPr="00C936A1">
        <w:rPr>
          <w:rFonts w:ascii="Consolas" w:hAnsi="Consolas" w:cs="Consolas"/>
          <w:color w:val="D4D4D4"/>
          <w:sz w:val="18"/>
          <w:szCs w:val="18"/>
        </w:rPr>
        <w:t>="</w:t>
      </w:r>
      <w:r w:rsidRPr="00C936A1">
        <w:rPr>
          <w:rFonts w:ascii="Consolas" w:hAnsi="Consolas" w:cs="Consolas"/>
          <w:color w:val="9CDCFE"/>
          <w:sz w:val="18"/>
          <w:szCs w:val="18"/>
        </w:rPr>
        <w:t>isCollapse</w:t>
      </w:r>
      <w:r w:rsidRPr="00C936A1">
        <w:rPr>
          <w:rFonts w:ascii="Consolas" w:hAnsi="Consolas" w:cs="Consolas"/>
          <w:color w:val="D4D4D4"/>
          <w:sz w:val="18"/>
          <w:szCs w:val="18"/>
        </w:rPr>
        <w:t>"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el-submenu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index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"1"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template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slot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"title"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i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class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"el-icon-location"</w:t>
      </w:r>
      <w:r w:rsidRPr="00C936A1">
        <w:rPr>
          <w:rFonts w:ascii="Consolas" w:hAnsi="Consolas" w:cs="Consolas"/>
          <w:color w:val="808080"/>
          <w:sz w:val="18"/>
          <w:szCs w:val="18"/>
        </w:rPr>
        <w:t>&gt;&lt;/</w:t>
      </w:r>
      <w:r w:rsidRPr="00C936A1">
        <w:rPr>
          <w:rFonts w:ascii="Consolas" w:hAnsi="Consolas" w:cs="Consolas"/>
          <w:color w:val="569CD6"/>
          <w:sz w:val="18"/>
          <w:szCs w:val="18"/>
        </w:rPr>
        <w:t>i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span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slot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"title"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  <w:r w:rsidRPr="00C936A1">
        <w:rPr>
          <w:rFonts w:ascii="Consolas" w:hAnsi="Consolas" w:cs="Consolas"/>
          <w:color w:val="D4D4D4"/>
          <w:sz w:val="18"/>
          <w:szCs w:val="18"/>
        </w:rPr>
        <w:t>导航一</w:t>
      </w: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span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template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el-submenu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index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"1-4"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span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slot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"title"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  <w:r w:rsidRPr="00C936A1">
        <w:rPr>
          <w:rFonts w:ascii="Consolas" w:hAnsi="Consolas" w:cs="Consolas"/>
          <w:color w:val="D4D4D4"/>
          <w:sz w:val="18"/>
          <w:szCs w:val="18"/>
        </w:rPr>
        <w:t>选项</w:t>
      </w:r>
      <w:r w:rsidRPr="00C936A1">
        <w:rPr>
          <w:rFonts w:ascii="Consolas" w:hAnsi="Consolas" w:cs="Consolas"/>
          <w:color w:val="D4D4D4"/>
          <w:sz w:val="18"/>
          <w:szCs w:val="18"/>
        </w:rPr>
        <w:t>4</w:t>
      </w: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span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el-menu-item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index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"1-4-1"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  <w:r w:rsidRPr="00C936A1">
        <w:rPr>
          <w:rFonts w:ascii="Consolas" w:hAnsi="Consolas" w:cs="Consolas"/>
          <w:color w:val="D4D4D4"/>
          <w:sz w:val="18"/>
          <w:szCs w:val="18"/>
        </w:rPr>
        <w:t>选项</w:t>
      </w:r>
      <w:r w:rsidRPr="00C936A1">
        <w:rPr>
          <w:rFonts w:ascii="Consolas" w:hAnsi="Consolas" w:cs="Consolas"/>
          <w:color w:val="D4D4D4"/>
          <w:sz w:val="18"/>
          <w:szCs w:val="18"/>
        </w:rPr>
        <w:t>1</w:t>
      </w: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el-menu-item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el-submenu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el-submenu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el-menu-item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index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"2"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i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class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"el-icon-menu"</w:t>
      </w:r>
      <w:r w:rsidRPr="00C936A1">
        <w:rPr>
          <w:rFonts w:ascii="Consolas" w:hAnsi="Consolas" w:cs="Consolas"/>
          <w:color w:val="808080"/>
          <w:sz w:val="18"/>
          <w:szCs w:val="18"/>
        </w:rPr>
        <w:t>&gt;&lt;/</w:t>
      </w:r>
      <w:r w:rsidRPr="00C936A1">
        <w:rPr>
          <w:rFonts w:ascii="Consolas" w:hAnsi="Consolas" w:cs="Consolas"/>
          <w:color w:val="569CD6"/>
          <w:sz w:val="18"/>
          <w:szCs w:val="18"/>
        </w:rPr>
        <w:t>i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span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slot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"title"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  <w:r w:rsidRPr="00C936A1">
        <w:rPr>
          <w:rFonts w:ascii="Consolas" w:hAnsi="Consolas" w:cs="Consolas"/>
          <w:color w:val="D4D4D4"/>
          <w:sz w:val="18"/>
          <w:szCs w:val="18"/>
        </w:rPr>
        <w:t>导航二</w:t>
      </w: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span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el-menu-item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el-menu-item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index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"3"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i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class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"el-icon-document"</w:t>
      </w:r>
      <w:r w:rsidRPr="00C936A1">
        <w:rPr>
          <w:rFonts w:ascii="Consolas" w:hAnsi="Consolas" w:cs="Consolas"/>
          <w:color w:val="808080"/>
          <w:sz w:val="18"/>
          <w:szCs w:val="18"/>
        </w:rPr>
        <w:t>&gt;&lt;/</w:t>
      </w:r>
      <w:r w:rsidRPr="00C936A1">
        <w:rPr>
          <w:rFonts w:ascii="Consolas" w:hAnsi="Consolas" w:cs="Consolas"/>
          <w:color w:val="569CD6"/>
          <w:sz w:val="18"/>
          <w:szCs w:val="18"/>
        </w:rPr>
        <w:t>i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span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slot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"title"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  <w:r w:rsidRPr="00C936A1">
        <w:rPr>
          <w:rFonts w:ascii="Consolas" w:hAnsi="Consolas" w:cs="Consolas"/>
          <w:color w:val="D4D4D4"/>
          <w:sz w:val="18"/>
          <w:szCs w:val="18"/>
        </w:rPr>
        <w:t>导航三</w:t>
      </w: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span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el-menu-item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el-menu-item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index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"4"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i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class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"el-icon-setting"</w:t>
      </w:r>
      <w:r w:rsidRPr="00C936A1">
        <w:rPr>
          <w:rFonts w:ascii="Consolas" w:hAnsi="Consolas" w:cs="Consolas"/>
          <w:color w:val="808080"/>
          <w:sz w:val="18"/>
          <w:szCs w:val="18"/>
        </w:rPr>
        <w:t>&gt;&lt;/</w:t>
      </w:r>
      <w:r w:rsidRPr="00C936A1">
        <w:rPr>
          <w:rFonts w:ascii="Consolas" w:hAnsi="Consolas" w:cs="Consolas"/>
          <w:color w:val="569CD6"/>
          <w:sz w:val="18"/>
          <w:szCs w:val="18"/>
        </w:rPr>
        <w:t>i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span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slot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"title"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  <w:r w:rsidRPr="00C936A1">
        <w:rPr>
          <w:rFonts w:ascii="Consolas" w:hAnsi="Consolas" w:cs="Consolas"/>
          <w:color w:val="D4D4D4"/>
          <w:sz w:val="18"/>
          <w:szCs w:val="18"/>
        </w:rPr>
        <w:t>导航四</w:t>
      </w: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span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el-menu-item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el-menu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template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script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</w:t>
      </w:r>
      <w:r w:rsidRPr="00C936A1">
        <w:rPr>
          <w:rFonts w:ascii="Consolas" w:hAnsi="Consolas" w:cs="Consolas"/>
          <w:color w:val="C586C0"/>
          <w:sz w:val="18"/>
          <w:szCs w:val="18"/>
        </w:rPr>
        <w:t>export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C586C0"/>
          <w:sz w:val="18"/>
          <w:szCs w:val="18"/>
        </w:rPr>
        <w:t>default</w:t>
      </w:r>
      <w:r w:rsidRPr="00C936A1">
        <w:rPr>
          <w:rFonts w:ascii="Consolas" w:hAnsi="Consolas" w:cs="Consolas"/>
          <w:color w:val="D4D4D4"/>
          <w:sz w:val="18"/>
          <w:szCs w:val="18"/>
        </w:rPr>
        <w:t> {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C936A1">
        <w:rPr>
          <w:rFonts w:ascii="Consolas" w:hAnsi="Consolas" w:cs="Consolas"/>
          <w:color w:val="9CDCFE"/>
          <w:sz w:val="18"/>
          <w:szCs w:val="18"/>
        </w:rPr>
        <w:t>name:</w:t>
      </w:r>
      <w:r w:rsidRPr="00C936A1">
        <w:rPr>
          <w:rFonts w:ascii="Consolas" w:hAnsi="Consolas" w:cs="Consolas"/>
          <w:color w:val="CE9178"/>
          <w:sz w:val="18"/>
          <w:szCs w:val="18"/>
        </w:rPr>
        <w:t>'MenuBar'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}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script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style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lang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"scss"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scoped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DA0BFC" w:rsidRPr="00D73F81" w:rsidRDefault="00C936A1" w:rsidP="00D73F8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style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2D3924" w:rsidRDefault="00C936A1" w:rsidP="00841DB8">
      <w:r>
        <w:rPr>
          <w:rFonts w:hint="eastAsia"/>
        </w:rPr>
        <w:t>在Home.vue中引入MenuBar组件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script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13993" w:rsidRDefault="00C936A1" w:rsidP="00C936A1">
      <w:pPr>
        <w:shd w:val="clear" w:color="auto" w:fill="1E1E1E"/>
        <w:spacing w:line="285" w:lineRule="atLeast"/>
        <w:rPr>
          <w:rFonts w:ascii="Consolas" w:hAnsi="Consolas" w:cs="Consolas"/>
          <w:color w:val="CE9178"/>
          <w:sz w:val="21"/>
          <w:szCs w:val="21"/>
        </w:rPr>
      </w:pPr>
      <w:r w:rsidRPr="00C13993">
        <w:rPr>
          <w:rFonts w:ascii="Consolas" w:hAnsi="Consolas" w:cs="Consolas"/>
          <w:color w:val="C586C0"/>
          <w:sz w:val="21"/>
          <w:szCs w:val="21"/>
        </w:rPr>
        <w:lastRenderedPageBreak/>
        <w:t>import</w:t>
      </w:r>
      <w:r w:rsidRPr="00C13993">
        <w:rPr>
          <w:rFonts w:ascii="Consolas" w:hAnsi="Consolas" w:cs="Consolas"/>
          <w:color w:val="D4D4D4"/>
          <w:sz w:val="21"/>
          <w:szCs w:val="21"/>
        </w:rPr>
        <w:t> </w:t>
      </w:r>
      <w:r w:rsidRPr="00C13993">
        <w:rPr>
          <w:rFonts w:ascii="Consolas" w:hAnsi="Consolas" w:cs="Consolas"/>
          <w:color w:val="9CDCFE"/>
          <w:sz w:val="21"/>
          <w:szCs w:val="21"/>
        </w:rPr>
        <w:t>MenuBar</w:t>
      </w:r>
      <w:r w:rsidRPr="00C13993">
        <w:rPr>
          <w:rFonts w:ascii="Consolas" w:hAnsi="Consolas" w:cs="Consolas"/>
          <w:color w:val="D4D4D4"/>
          <w:sz w:val="21"/>
          <w:szCs w:val="21"/>
        </w:rPr>
        <w:t> </w:t>
      </w:r>
      <w:r w:rsidRPr="00C13993">
        <w:rPr>
          <w:rFonts w:ascii="Consolas" w:hAnsi="Consolas" w:cs="Consolas"/>
          <w:color w:val="C586C0"/>
          <w:sz w:val="21"/>
          <w:szCs w:val="21"/>
        </w:rPr>
        <w:t>from</w:t>
      </w:r>
      <w:r w:rsidRPr="00C13993">
        <w:rPr>
          <w:rFonts w:ascii="Consolas" w:hAnsi="Consolas" w:cs="Consolas"/>
          <w:color w:val="D4D4D4"/>
          <w:sz w:val="21"/>
          <w:szCs w:val="21"/>
        </w:rPr>
        <w:t> </w:t>
      </w:r>
      <w:r w:rsidRPr="00C13993">
        <w:rPr>
          <w:rFonts w:ascii="Consolas" w:hAnsi="Consolas" w:cs="Consolas"/>
          <w:color w:val="CE9178"/>
          <w:sz w:val="21"/>
          <w:szCs w:val="21"/>
        </w:rPr>
        <w:t>'../components/MenuBar.vue'</w:t>
      </w:r>
    </w:p>
    <w:p w:rsidR="00C13993" w:rsidRDefault="00C13993" w:rsidP="00C13993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9CDCFE"/>
          <w:sz w:val="18"/>
          <w:szCs w:val="18"/>
        </w:rPr>
        <w:t>components:</w:t>
      </w:r>
      <w:r>
        <w:rPr>
          <w:rFonts w:ascii="Consolas" w:hAnsi="Consolas" w:cs="Consolas"/>
          <w:color w:val="D4D4D4"/>
          <w:sz w:val="18"/>
          <w:szCs w:val="18"/>
        </w:rPr>
        <w:t> {</w:t>
      </w:r>
    </w:p>
    <w:p w:rsidR="00C13993" w:rsidRDefault="00C13993" w:rsidP="00C13993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9CDCFE"/>
          <w:sz w:val="18"/>
          <w:szCs w:val="18"/>
        </w:rPr>
        <w:t>MenuBar</w:t>
      </w:r>
    </w:p>
    <w:p w:rsidR="00C13993" w:rsidRPr="00C13993" w:rsidRDefault="00C13993" w:rsidP="00C13993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}</w:t>
      </w:r>
    </w:p>
    <w:p w:rsidR="00C936A1" w:rsidRPr="00D73F81" w:rsidRDefault="00C936A1" w:rsidP="00D73F8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script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841DB8">
      <w:r>
        <w:rPr>
          <w:rFonts w:hint="eastAsia"/>
        </w:rPr>
        <w:t>在菜单的位置引入MenuBar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6A9955"/>
          <w:sz w:val="18"/>
          <w:szCs w:val="18"/>
        </w:rPr>
        <w:t>&lt;!-- </w:t>
      </w:r>
      <w:r w:rsidRPr="00C936A1">
        <w:rPr>
          <w:rFonts w:ascii="Consolas" w:hAnsi="Consolas" w:cs="Consolas"/>
          <w:color w:val="6A9955"/>
          <w:sz w:val="18"/>
          <w:szCs w:val="18"/>
        </w:rPr>
        <w:t>菜单栏</w:t>
      </w:r>
      <w:r w:rsidRPr="00C936A1">
        <w:rPr>
          <w:rFonts w:ascii="Consolas" w:hAnsi="Consolas" w:cs="Consolas"/>
          <w:color w:val="6A9955"/>
          <w:sz w:val="18"/>
          <w:szCs w:val="18"/>
        </w:rPr>
        <w:t> --&gt;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el-aside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width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"auto"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menu-bar</w:t>
      </w:r>
      <w:r w:rsidRPr="00C936A1">
        <w:rPr>
          <w:rFonts w:ascii="Consolas" w:hAnsi="Consolas" w:cs="Consolas"/>
          <w:color w:val="808080"/>
          <w:sz w:val="18"/>
          <w:szCs w:val="18"/>
        </w:rPr>
        <w:t>&gt;&lt;/</w:t>
      </w:r>
      <w:r w:rsidRPr="00C936A1">
        <w:rPr>
          <w:rFonts w:ascii="Consolas" w:hAnsi="Consolas" w:cs="Consolas"/>
          <w:color w:val="569CD6"/>
          <w:sz w:val="18"/>
          <w:szCs w:val="18"/>
        </w:rPr>
        <w:t>menu-bar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el-aside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D6580" w:rsidRDefault="00CD6580" w:rsidP="002A7F31">
      <w:pPr>
        <w:spacing w:line="360" w:lineRule="auto"/>
        <w:rPr>
          <w:rFonts w:asciiTheme="minorEastAsia" w:hAnsiTheme="minorEastAsia"/>
          <w:noProof/>
          <w:szCs w:val="21"/>
        </w:rPr>
      </w:pPr>
      <w:r>
        <w:rPr>
          <w:rFonts w:asciiTheme="minorEastAsia" w:hAnsiTheme="minorEastAsia" w:hint="eastAsia"/>
          <w:noProof/>
          <w:szCs w:val="21"/>
        </w:rPr>
        <w:t>效果：</w:t>
      </w:r>
    </w:p>
    <w:p w:rsidR="00CD6580" w:rsidRDefault="00CD6580" w:rsidP="002A7F31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1918528" cy="2170706"/>
            <wp:effectExtent l="19050" t="0" r="5522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17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8F8" w:rsidRDefault="00D40392" w:rsidP="002A7F31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3.2</w:t>
      </w:r>
      <w:r w:rsidR="00B701B1">
        <w:rPr>
          <w:rFonts w:asciiTheme="minorEastAsia" w:hAnsiTheme="minorEastAsia" w:hint="eastAsia"/>
          <w:szCs w:val="21"/>
        </w:rPr>
        <w:t>新建MeuItem组件，对菜单进一步的封装</w:t>
      </w:r>
    </w:p>
    <w:p w:rsidR="002A7F31" w:rsidRPr="008324BE" w:rsidRDefault="00C54A4A" w:rsidP="00DD1537">
      <w:pPr>
        <w:rPr>
          <w:sz w:val="21"/>
          <w:szCs w:val="21"/>
        </w:rPr>
      </w:pPr>
      <w:r w:rsidRPr="008324BE">
        <w:rPr>
          <w:rFonts w:hint="eastAsia"/>
          <w:sz w:val="21"/>
          <w:szCs w:val="21"/>
        </w:rPr>
        <w:t>在components目录下新</w:t>
      </w:r>
      <w:r w:rsidRPr="008324BE">
        <w:rPr>
          <w:sz w:val="21"/>
          <w:szCs w:val="21"/>
        </w:rPr>
        <w:t>MenuItem.vue</w:t>
      </w:r>
      <w:r w:rsidRPr="008324BE">
        <w:rPr>
          <w:rFonts w:hint="eastAsia"/>
          <w:sz w:val="21"/>
          <w:szCs w:val="21"/>
        </w:rPr>
        <w:t>，代码如下：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template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div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el-submenu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index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"1"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template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slot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"title"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i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class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"el-icon-location"</w:t>
      </w:r>
      <w:r w:rsidRPr="009C082F">
        <w:rPr>
          <w:rFonts w:ascii="Consolas" w:hAnsi="Consolas" w:cs="Consolas"/>
          <w:color w:val="808080"/>
          <w:sz w:val="18"/>
          <w:szCs w:val="18"/>
        </w:rPr>
        <w:t>&gt;&lt;/</w:t>
      </w:r>
      <w:r w:rsidRPr="009C082F">
        <w:rPr>
          <w:rFonts w:ascii="Consolas" w:hAnsi="Consolas" w:cs="Consolas"/>
          <w:color w:val="569CD6"/>
          <w:sz w:val="18"/>
          <w:szCs w:val="18"/>
        </w:rPr>
        <w:t>i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span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slot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"title"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  <w:r w:rsidRPr="009C082F">
        <w:rPr>
          <w:rFonts w:ascii="Consolas" w:hAnsi="Consolas" w:cs="Consolas"/>
          <w:color w:val="D4D4D4"/>
          <w:sz w:val="18"/>
          <w:szCs w:val="18"/>
        </w:rPr>
        <w:t>导航一</w:t>
      </w:r>
      <w:r w:rsidRPr="009C082F">
        <w:rPr>
          <w:rFonts w:ascii="Consolas" w:hAnsi="Consolas" w:cs="Consolas"/>
          <w:color w:val="808080"/>
          <w:sz w:val="18"/>
          <w:szCs w:val="18"/>
        </w:rPr>
        <w:t>&lt;/</w:t>
      </w:r>
      <w:r w:rsidRPr="009C082F">
        <w:rPr>
          <w:rFonts w:ascii="Consolas" w:hAnsi="Consolas" w:cs="Consolas"/>
          <w:color w:val="569CD6"/>
          <w:sz w:val="18"/>
          <w:szCs w:val="18"/>
        </w:rPr>
        <w:t>span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&lt;/</w:t>
      </w:r>
      <w:r w:rsidRPr="009C082F">
        <w:rPr>
          <w:rFonts w:ascii="Consolas" w:hAnsi="Consolas" w:cs="Consolas"/>
          <w:color w:val="569CD6"/>
          <w:sz w:val="18"/>
          <w:szCs w:val="18"/>
        </w:rPr>
        <w:t>template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el-submenu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index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"1-4"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span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slot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"title"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  <w:r w:rsidRPr="009C082F">
        <w:rPr>
          <w:rFonts w:ascii="Consolas" w:hAnsi="Consolas" w:cs="Consolas"/>
          <w:color w:val="D4D4D4"/>
          <w:sz w:val="18"/>
          <w:szCs w:val="18"/>
        </w:rPr>
        <w:t>选项</w:t>
      </w:r>
      <w:r w:rsidRPr="009C082F">
        <w:rPr>
          <w:rFonts w:ascii="Consolas" w:hAnsi="Consolas" w:cs="Consolas"/>
          <w:color w:val="D4D4D4"/>
          <w:sz w:val="18"/>
          <w:szCs w:val="18"/>
        </w:rPr>
        <w:t>4</w:t>
      </w:r>
      <w:r w:rsidRPr="009C082F">
        <w:rPr>
          <w:rFonts w:ascii="Consolas" w:hAnsi="Consolas" w:cs="Consolas"/>
          <w:color w:val="808080"/>
          <w:sz w:val="18"/>
          <w:szCs w:val="18"/>
        </w:rPr>
        <w:t>&lt;/</w:t>
      </w:r>
      <w:r w:rsidRPr="009C082F">
        <w:rPr>
          <w:rFonts w:ascii="Consolas" w:hAnsi="Consolas" w:cs="Consolas"/>
          <w:color w:val="569CD6"/>
          <w:sz w:val="18"/>
          <w:szCs w:val="18"/>
        </w:rPr>
        <w:t>span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el-menu-item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index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"1-4-1"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  <w:r w:rsidRPr="009C082F">
        <w:rPr>
          <w:rFonts w:ascii="Consolas" w:hAnsi="Consolas" w:cs="Consolas"/>
          <w:color w:val="D4D4D4"/>
          <w:sz w:val="18"/>
          <w:szCs w:val="18"/>
        </w:rPr>
        <w:t>选项</w:t>
      </w:r>
      <w:r w:rsidRPr="009C082F">
        <w:rPr>
          <w:rFonts w:ascii="Consolas" w:hAnsi="Consolas" w:cs="Consolas"/>
          <w:color w:val="D4D4D4"/>
          <w:sz w:val="18"/>
          <w:szCs w:val="18"/>
        </w:rPr>
        <w:t>1</w:t>
      </w:r>
      <w:r w:rsidRPr="009C082F">
        <w:rPr>
          <w:rFonts w:ascii="Consolas" w:hAnsi="Consolas" w:cs="Consolas"/>
          <w:color w:val="808080"/>
          <w:sz w:val="18"/>
          <w:szCs w:val="18"/>
        </w:rPr>
        <w:t>&lt;/</w:t>
      </w:r>
      <w:r w:rsidRPr="009C082F">
        <w:rPr>
          <w:rFonts w:ascii="Consolas" w:hAnsi="Consolas" w:cs="Consolas"/>
          <w:color w:val="569CD6"/>
          <w:sz w:val="18"/>
          <w:szCs w:val="18"/>
        </w:rPr>
        <w:t>el-menu-item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&lt;/</w:t>
      </w:r>
      <w:r w:rsidRPr="009C082F">
        <w:rPr>
          <w:rFonts w:ascii="Consolas" w:hAnsi="Consolas" w:cs="Consolas"/>
          <w:color w:val="569CD6"/>
          <w:sz w:val="18"/>
          <w:szCs w:val="18"/>
        </w:rPr>
        <w:t>el-submenu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&lt;/</w:t>
      </w:r>
      <w:r w:rsidRPr="009C082F">
        <w:rPr>
          <w:rFonts w:ascii="Consolas" w:hAnsi="Consolas" w:cs="Consolas"/>
          <w:color w:val="569CD6"/>
          <w:sz w:val="18"/>
          <w:szCs w:val="18"/>
        </w:rPr>
        <w:t>el-submenu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el-menu-item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index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"2"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i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class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"el-icon-menu"</w:t>
      </w:r>
      <w:r w:rsidRPr="009C082F">
        <w:rPr>
          <w:rFonts w:ascii="Consolas" w:hAnsi="Consolas" w:cs="Consolas"/>
          <w:color w:val="808080"/>
          <w:sz w:val="18"/>
          <w:szCs w:val="18"/>
        </w:rPr>
        <w:t>&gt;&lt;/</w:t>
      </w:r>
      <w:r w:rsidRPr="009C082F">
        <w:rPr>
          <w:rFonts w:ascii="Consolas" w:hAnsi="Consolas" w:cs="Consolas"/>
          <w:color w:val="569CD6"/>
          <w:sz w:val="18"/>
          <w:szCs w:val="18"/>
        </w:rPr>
        <w:t>i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span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slot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"title"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  <w:r w:rsidRPr="009C082F">
        <w:rPr>
          <w:rFonts w:ascii="Consolas" w:hAnsi="Consolas" w:cs="Consolas"/>
          <w:color w:val="D4D4D4"/>
          <w:sz w:val="18"/>
          <w:szCs w:val="18"/>
        </w:rPr>
        <w:t>导航二</w:t>
      </w:r>
      <w:r w:rsidRPr="009C082F">
        <w:rPr>
          <w:rFonts w:ascii="Consolas" w:hAnsi="Consolas" w:cs="Consolas"/>
          <w:color w:val="808080"/>
          <w:sz w:val="18"/>
          <w:szCs w:val="18"/>
        </w:rPr>
        <w:t>&lt;/</w:t>
      </w:r>
      <w:r w:rsidRPr="009C082F">
        <w:rPr>
          <w:rFonts w:ascii="Consolas" w:hAnsi="Consolas" w:cs="Consolas"/>
          <w:color w:val="569CD6"/>
          <w:sz w:val="18"/>
          <w:szCs w:val="18"/>
        </w:rPr>
        <w:t>span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&lt;/</w:t>
      </w:r>
      <w:r w:rsidRPr="009C082F">
        <w:rPr>
          <w:rFonts w:ascii="Consolas" w:hAnsi="Consolas" w:cs="Consolas"/>
          <w:color w:val="569CD6"/>
          <w:sz w:val="18"/>
          <w:szCs w:val="18"/>
        </w:rPr>
        <w:t>el-menu-item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el-menu-item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index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"3"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i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class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"el-icon-document"</w:t>
      </w:r>
      <w:r w:rsidRPr="009C082F">
        <w:rPr>
          <w:rFonts w:ascii="Consolas" w:hAnsi="Consolas" w:cs="Consolas"/>
          <w:color w:val="808080"/>
          <w:sz w:val="18"/>
          <w:szCs w:val="18"/>
        </w:rPr>
        <w:t>&gt;&lt;/</w:t>
      </w:r>
      <w:r w:rsidRPr="009C082F">
        <w:rPr>
          <w:rFonts w:ascii="Consolas" w:hAnsi="Consolas" w:cs="Consolas"/>
          <w:color w:val="569CD6"/>
          <w:sz w:val="18"/>
          <w:szCs w:val="18"/>
        </w:rPr>
        <w:t>i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span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slot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"title"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  <w:r w:rsidRPr="009C082F">
        <w:rPr>
          <w:rFonts w:ascii="Consolas" w:hAnsi="Consolas" w:cs="Consolas"/>
          <w:color w:val="D4D4D4"/>
          <w:sz w:val="18"/>
          <w:szCs w:val="18"/>
        </w:rPr>
        <w:t>导航三</w:t>
      </w:r>
      <w:r w:rsidRPr="009C082F">
        <w:rPr>
          <w:rFonts w:ascii="Consolas" w:hAnsi="Consolas" w:cs="Consolas"/>
          <w:color w:val="808080"/>
          <w:sz w:val="18"/>
          <w:szCs w:val="18"/>
        </w:rPr>
        <w:t>&lt;/</w:t>
      </w:r>
      <w:r w:rsidRPr="009C082F">
        <w:rPr>
          <w:rFonts w:ascii="Consolas" w:hAnsi="Consolas" w:cs="Consolas"/>
          <w:color w:val="569CD6"/>
          <w:sz w:val="18"/>
          <w:szCs w:val="18"/>
        </w:rPr>
        <w:t>span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lastRenderedPageBreak/>
        <w:t>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&lt;/</w:t>
      </w:r>
      <w:r w:rsidRPr="009C082F">
        <w:rPr>
          <w:rFonts w:ascii="Consolas" w:hAnsi="Consolas" w:cs="Consolas"/>
          <w:color w:val="569CD6"/>
          <w:sz w:val="18"/>
          <w:szCs w:val="18"/>
        </w:rPr>
        <w:t>el-menu-item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el-menu-item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index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"4"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i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class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"el-icon-setting"</w:t>
      </w:r>
      <w:r w:rsidRPr="009C082F">
        <w:rPr>
          <w:rFonts w:ascii="Consolas" w:hAnsi="Consolas" w:cs="Consolas"/>
          <w:color w:val="808080"/>
          <w:sz w:val="18"/>
          <w:szCs w:val="18"/>
        </w:rPr>
        <w:t>&gt;&lt;/</w:t>
      </w:r>
      <w:r w:rsidRPr="009C082F">
        <w:rPr>
          <w:rFonts w:ascii="Consolas" w:hAnsi="Consolas" w:cs="Consolas"/>
          <w:color w:val="569CD6"/>
          <w:sz w:val="18"/>
          <w:szCs w:val="18"/>
        </w:rPr>
        <w:t>i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span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slot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"title"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  <w:r w:rsidRPr="009C082F">
        <w:rPr>
          <w:rFonts w:ascii="Consolas" w:hAnsi="Consolas" w:cs="Consolas"/>
          <w:color w:val="D4D4D4"/>
          <w:sz w:val="18"/>
          <w:szCs w:val="18"/>
        </w:rPr>
        <w:t>导航四</w:t>
      </w:r>
      <w:r w:rsidRPr="009C082F">
        <w:rPr>
          <w:rFonts w:ascii="Consolas" w:hAnsi="Consolas" w:cs="Consolas"/>
          <w:color w:val="808080"/>
          <w:sz w:val="18"/>
          <w:szCs w:val="18"/>
        </w:rPr>
        <w:t>&lt;/</w:t>
      </w:r>
      <w:r w:rsidRPr="009C082F">
        <w:rPr>
          <w:rFonts w:ascii="Consolas" w:hAnsi="Consolas" w:cs="Consolas"/>
          <w:color w:val="569CD6"/>
          <w:sz w:val="18"/>
          <w:szCs w:val="18"/>
        </w:rPr>
        <w:t>span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&lt;/</w:t>
      </w:r>
      <w:r w:rsidRPr="009C082F">
        <w:rPr>
          <w:rFonts w:ascii="Consolas" w:hAnsi="Consolas" w:cs="Consolas"/>
          <w:color w:val="569CD6"/>
          <w:sz w:val="18"/>
          <w:szCs w:val="18"/>
        </w:rPr>
        <w:t>el-menu-item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</w:t>
      </w:r>
      <w:r w:rsidRPr="009C082F">
        <w:rPr>
          <w:rFonts w:ascii="Consolas" w:hAnsi="Consolas" w:cs="Consolas"/>
          <w:color w:val="808080"/>
          <w:sz w:val="18"/>
          <w:szCs w:val="18"/>
        </w:rPr>
        <w:t>&lt;/</w:t>
      </w:r>
      <w:r w:rsidRPr="009C082F">
        <w:rPr>
          <w:rFonts w:ascii="Consolas" w:hAnsi="Consolas" w:cs="Consolas"/>
          <w:color w:val="569CD6"/>
          <w:sz w:val="18"/>
          <w:szCs w:val="18"/>
        </w:rPr>
        <w:t>div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808080"/>
          <w:sz w:val="18"/>
          <w:szCs w:val="18"/>
        </w:rPr>
        <w:t>&lt;/</w:t>
      </w:r>
      <w:r w:rsidRPr="009C082F">
        <w:rPr>
          <w:rFonts w:ascii="Consolas" w:hAnsi="Consolas" w:cs="Consolas"/>
          <w:color w:val="569CD6"/>
          <w:sz w:val="18"/>
          <w:szCs w:val="18"/>
        </w:rPr>
        <w:t>template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script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C586C0"/>
          <w:sz w:val="18"/>
          <w:szCs w:val="18"/>
        </w:rPr>
        <w:t>export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C586C0"/>
          <w:sz w:val="18"/>
          <w:szCs w:val="18"/>
        </w:rPr>
        <w:t>default</w:t>
      </w:r>
      <w:r w:rsidRPr="009C082F">
        <w:rPr>
          <w:rFonts w:ascii="Consolas" w:hAnsi="Consolas" w:cs="Consolas"/>
          <w:color w:val="D4D4D4"/>
          <w:sz w:val="18"/>
          <w:szCs w:val="18"/>
        </w:rPr>
        <w:t> {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</w:t>
      </w:r>
      <w:r w:rsidRPr="009C082F">
        <w:rPr>
          <w:rFonts w:ascii="Consolas" w:hAnsi="Consolas" w:cs="Consolas"/>
          <w:color w:val="9CDCFE"/>
          <w:sz w:val="18"/>
          <w:szCs w:val="18"/>
        </w:rPr>
        <w:t>name: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CE9178"/>
          <w:sz w:val="18"/>
          <w:szCs w:val="18"/>
        </w:rPr>
        <w:t>'MenuItem'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};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808080"/>
          <w:sz w:val="18"/>
          <w:szCs w:val="18"/>
        </w:rPr>
        <w:t>&lt;/</w:t>
      </w:r>
      <w:r w:rsidRPr="009C082F">
        <w:rPr>
          <w:rFonts w:ascii="Consolas" w:hAnsi="Consolas" w:cs="Consolas"/>
          <w:color w:val="569CD6"/>
          <w:sz w:val="18"/>
          <w:szCs w:val="18"/>
        </w:rPr>
        <w:t>script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style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lang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"scss"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scoped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808080"/>
          <w:sz w:val="18"/>
          <w:szCs w:val="18"/>
        </w:rPr>
        <w:t>&lt;/</w:t>
      </w:r>
      <w:r w:rsidRPr="009C082F">
        <w:rPr>
          <w:rFonts w:ascii="Consolas" w:hAnsi="Consolas" w:cs="Consolas"/>
          <w:color w:val="569CD6"/>
          <w:sz w:val="18"/>
          <w:szCs w:val="18"/>
        </w:rPr>
        <w:t>style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FD35A3" w:rsidRPr="008324BE" w:rsidRDefault="009C082F" w:rsidP="00A24311">
      <w:pPr>
        <w:adjustRightInd w:val="0"/>
        <w:snapToGrid w:val="0"/>
        <w:spacing w:line="360" w:lineRule="auto"/>
        <w:rPr>
          <w:sz w:val="21"/>
          <w:szCs w:val="21"/>
        </w:rPr>
      </w:pPr>
      <w:r w:rsidRPr="008324BE">
        <w:rPr>
          <w:rFonts w:asciiTheme="minorEastAsia" w:hAnsiTheme="minorEastAsia" w:hint="eastAsia"/>
          <w:color w:val="333333"/>
          <w:w w:val="105"/>
          <w:sz w:val="21"/>
          <w:szCs w:val="21"/>
        </w:rPr>
        <w:t>在</w:t>
      </w:r>
      <w:r w:rsidR="00D132BE" w:rsidRPr="008324BE">
        <w:rPr>
          <w:rFonts w:asciiTheme="minorEastAsia" w:hAnsiTheme="minorEastAsia"/>
          <w:color w:val="333333"/>
          <w:w w:val="105"/>
          <w:sz w:val="21"/>
          <w:szCs w:val="21"/>
        </w:rPr>
        <w:t>MenuBar.vue</w:t>
      </w:r>
      <w:r w:rsidR="00D132BE" w:rsidRPr="008324BE">
        <w:rPr>
          <w:rFonts w:asciiTheme="minorEastAsia" w:hAnsiTheme="minorEastAsia" w:hint="eastAsia"/>
          <w:color w:val="333333"/>
          <w:w w:val="105"/>
          <w:sz w:val="21"/>
          <w:szCs w:val="21"/>
        </w:rPr>
        <w:t>中引入</w:t>
      </w:r>
      <w:r w:rsidR="00D132BE" w:rsidRPr="008324BE">
        <w:rPr>
          <w:sz w:val="21"/>
          <w:szCs w:val="21"/>
        </w:rPr>
        <w:t>MenuItem</w:t>
      </w:r>
    </w:p>
    <w:p w:rsidR="00D132BE" w:rsidRPr="00D132BE" w:rsidRDefault="00D132BE" w:rsidP="00D132B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132BE">
        <w:rPr>
          <w:rFonts w:ascii="Consolas" w:hAnsi="Consolas" w:cs="Consolas"/>
          <w:color w:val="808080"/>
          <w:sz w:val="18"/>
          <w:szCs w:val="18"/>
        </w:rPr>
        <w:t>&lt;</w:t>
      </w:r>
      <w:r w:rsidRPr="00D132BE">
        <w:rPr>
          <w:rFonts w:ascii="Consolas" w:hAnsi="Consolas" w:cs="Consolas"/>
          <w:color w:val="569CD6"/>
          <w:sz w:val="18"/>
          <w:szCs w:val="18"/>
        </w:rPr>
        <w:t>template</w:t>
      </w:r>
      <w:r w:rsidRPr="00D132BE">
        <w:rPr>
          <w:rFonts w:ascii="Consolas" w:hAnsi="Consolas" w:cs="Consolas"/>
          <w:color w:val="808080"/>
          <w:sz w:val="18"/>
          <w:szCs w:val="18"/>
        </w:rPr>
        <w:t>&gt;</w:t>
      </w:r>
    </w:p>
    <w:p w:rsidR="00D132BE" w:rsidRPr="00D132BE" w:rsidRDefault="00D132BE" w:rsidP="00D132B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132BE">
        <w:rPr>
          <w:rFonts w:ascii="Consolas" w:hAnsi="Consolas" w:cs="Consolas"/>
          <w:color w:val="D4D4D4"/>
          <w:sz w:val="18"/>
          <w:szCs w:val="18"/>
        </w:rPr>
        <w:t>   </w:t>
      </w:r>
      <w:r w:rsidRPr="00D132BE">
        <w:rPr>
          <w:rFonts w:ascii="Consolas" w:hAnsi="Consolas" w:cs="Consolas"/>
          <w:color w:val="808080"/>
          <w:sz w:val="18"/>
          <w:szCs w:val="18"/>
        </w:rPr>
        <w:t>&lt;</w:t>
      </w:r>
      <w:r w:rsidRPr="00D132BE">
        <w:rPr>
          <w:rFonts w:ascii="Consolas" w:hAnsi="Consolas" w:cs="Consolas"/>
          <w:color w:val="569CD6"/>
          <w:sz w:val="18"/>
          <w:szCs w:val="18"/>
        </w:rPr>
        <w:t>el-menu</w:t>
      </w:r>
      <w:r w:rsidRPr="00D132BE">
        <w:rPr>
          <w:rFonts w:ascii="Consolas" w:hAnsi="Consolas" w:cs="Consolas"/>
          <w:color w:val="D4D4D4"/>
          <w:sz w:val="18"/>
          <w:szCs w:val="18"/>
        </w:rPr>
        <w:t> </w:t>
      </w:r>
      <w:r w:rsidRPr="00D132BE">
        <w:rPr>
          <w:rFonts w:ascii="Consolas" w:hAnsi="Consolas" w:cs="Consolas"/>
          <w:color w:val="9CDCFE"/>
          <w:sz w:val="18"/>
          <w:szCs w:val="18"/>
        </w:rPr>
        <w:t>default-active</w:t>
      </w:r>
      <w:r w:rsidRPr="00D132BE">
        <w:rPr>
          <w:rFonts w:ascii="Consolas" w:hAnsi="Consolas" w:cs="Consolas"/>
          <w:color w:val="D4D4D4"/>
          <w:sz w:val="18"/>
          <w:szCs w:val="18"/>
        </w:rPr>
        <w:t>=</w:t>
      </w:r>
      <w:r w:rsidRPr="00D132BE">
        <w:rPr>
          <w:rFonts w:ascii="Consolas" w:hAnsi="Consolas" w:cs="Consolas"/>
          <w:color w:val="CE9178"/>
          <w:sz w:val="18"/>
          <w:szCs w:val="18"/>
        </w:rPr>
        <w:t>"1-4-1"</w:t>
      </w:r>
      <w:r w:rsidRPr="00D132BE">
        <w:rPr>
          <w:rFonts w:ascii="Consolas" w:hAnsi="Consolas" w:cs="Consolas"/>
          <w:color w:val="D4D4D4"/>
          <w:sz w:val="18"/>
          <w:szCs w:val="18"/>
        </w:rPr>
        <w:t> </w:t>
      </w:r>
      <w:r w:rsidRPr="00D132BE">
        <w:rPr>
          <w:rFonts w:ascii="Consolas" w:hAnsi="Consolas" w:cs="Consolas"/>
          <w:color w:val="9CDCFE"/>
          <w:sz w:val="18"/>
          <w:szCs w:val="18"/>
        </w:rPr>
        <w:t>class</w:t>
      </w:r>
      <w:r w:rsidRPr="00D132BE">
        <w:rPr>
          <w:rFonts w:ascii="Consolas" w:hAnsi="Consolas" w:cs="Consolas"/>
          <w:color w:val="D4D4D4"/>
          <w:sz w:val="18"/>
          <w:szCs w:val="18"/>
        </w:rPr>
        <w:t>=</w:t>
      </w:r>
      <w:r w:rsidRPr="00D132BE">
        <w:rPr>
          <w:rFonts w:ascii="Consolas" w:hAnsi="Consolas" w:cs="Consolas"/>
          <w:color w:val="CE9178"/>
          <w:sz w:val="18"/>
          <w:szCs w:val="18"/>
        </w:rPr>
        <w:t>"menu-bar"</w:t>
      </w:r>
      <w:r w:rsidRPr="00D132BE">
        <w:rPr>
          <w:rFonts w:ascii="Consolas" w:hAnsi="Consolas" w:cs="Consolas"/>
          <w:color w:val="D4D4D4"/>
          <w:sz w:val="18"/>
          <w:szCs w:val="18"/>
        </w:rPr>
        <w:t> @</w:t>
      </w:r>
      <w:r w:rsidRPr="00D132BE">
        <w:rPr>
          <w:rFonts w:ascii="Consolas" w:hAnsi="Consolas" w:cs="Consolas"/>
          <w:color w:val="9CDCFE"/>
          <w:sz w:val="18"/>
          <w:szCs w:val="18"/>
        </w:rPr>
        <w:t>open</w:t>
      </w:r>
      <w:r w:rsidRPr="00D132BE">
        <w:rPr>
          <w:rFonts w:ascii="Consolas" w:hAnsi="Consolas" w:cs="Consolas"/>
          <w:color w:val="D4D4D4"/>
          <w:sz w:val="18"/>
          <w:szCs w:val="18"/>
        </w:rPr>
        <w:t>="</w:t>
      </w:r>
      <w:r w:rsidRPr="00D132BE">
        <w:rPr>
          <w:rFonts w:ascii="Consolas" w:hAnsi="Consolas" w:cs="Consolas"/>
          <w:color w:val="9CDCFE"/>
          <w:sz w:val="18"/>
          <w:szCs w:val="18"/>
        </w:rPr>
        <w:t>handleOpen</w:t>
      </w:r>
      <w:r w:rsidRPr="00D132BE">
        <w:rPr>
          <w:rFonts w:ascii="Consolas" w:hAnsi="Consolas" w:cs="Consolas"/>
          <w:color w:val="D4D4D4"/>
          <w:sz w:val="18"/>
          <w:szCs w:val="18"/>
        </w:rPr>
        <w:t>" @</w:t>
      </w:r>
      <w:r w:rsidRPr="00D132BE">
        <w:rPr>
          <w:rFonts w:ascii="Consolas" w:hAnsi="Consolas" w:cs="Consolas"/>
          <w:color w:val="9CDCFE"/>
          <w:sz w:val="18"/>
          <w:szCs w:val="18"/>
        </w:rPr>
        <w:t>close</w:t>
      </w:r>
      <w:r w:rsidRPr="00D132BE">
        <w:rPr>
          <w:rFonts w:ascii="Consolas" w:hAnsi="Consolas" w:cs="Consolas"/>
          <w:color w:val="D4D4D4"/>
          <w:sz w:val="18"/>
          <w:szCs w:val="18"/>
        </w:rPr>
        <w:t>="</w:t>
      </w:r>
      <w:r w:rsidRPr="00D132BE">
        <w:rPr>
          <w:rFonts w:ascii="Consolas" w:hAnsi="Consolas" w:cs="Consolas"/>
          <w:color w:val="9CDCFE"/>
          <w:sz w:val="18"/>
          <w:szCs w:val="18"/>
        </w:rPr>
        <w:t>handleClose</w:t>
      </w:r>
      <w:r w:rsidRPr="00D132BE">
        <w:rPr>
          <w:rFonts w:ascii="Consolas" w:hAnsi="Consolas" w:cs="Consolas"/>
          <w:color w:val="D4D4D4"/>
          <w:sz w:val="18"/>
          <w:szCs w:val="18"/>
        </w:rPr>
        <w:t>" :</w:t>
      </w:r>
      <w:r w:rsidRPr="00D132BE">
        <w:rPr>
          <w:rFonts w:ascii="Consolas" w:hAnsi="Consolas" w:cs="Consolas"/>
          <w:color w:val="9CDCFE"/>
          <w:sz w:val="18"/>
          <w:szCs w:val="18"/>
        </w:rPr>
        <w:t>collapse</w:t>
      </w:r>
      <w:r w:rsidRPr="00D132BE">
        <w:rPr>
          <w:rFonts w:ascii="Consolas" w:hAnsi="Consolas" w:cs="Consolas"/>
          <w:color w:val="D4D4D4"/>
          <w:sz w:val="18"/>
          <w:szCs w:val="18"/>
        </w:rPr>
        <w:t>="</w:t>
      </w:r>
      <w:r w:rsidRPr="00D132BE">
        <w:rPr>
          <w:rFonts w:ascii="Consolas" w:hAnsi="Consolas" w:cs="Consolas"/>
          <w:color w:val="9CDCFE"/>
          <w:sz w:val="18"/>
          <w:szCs w:val="18"/>
        </w:rPr>
        <w:t>isCollapse</w:t>
      </w:r>
      <w:r w:rsidRPr="00D132BE">
        <w:rPr>
          <w:rFonts w:ascii="Consolas" w:hAnsi="Consolas" w:cs="Consolas"/>
          <w:color w:val="D4D4D4"/>
          <w:sz w:val="18"/>
          <w:szCs w:val="18"/>
        </w:rPr>
        <w:t>"</w:t>
      </w:r>
      <w:r w:rsidRPr="00D132BE">
        <w:rPr>
          <w:rFonts w:ascii="Consolas" w:hAnsi="Consolas" w:cs="Consolas"/>
          <w:color w:val="808080"/>
          <w:sz w:val="18"/>
          <w:szCs w:val="18"/>
        </w:rPr>
        <w:t>&gt;</w:t>
      </w:r>
    </w:p>
    <w:p w:rsidR="00D132BE" w:rsidRPr="00D132BE" w:rsidRDefault="00D132BE" w:rsidP="00D132B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132BE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D132BE">
        <w:rPr>
          <w:rFonts w:ascii="Consolas" w:hAnsi="Consolas" w:cs="Consolas"/>
          <w:color w:val="808080"/>
          <w:sz w:val="18"/>
          <w:szCs w:val="18"/>
        </w:rPr>
        <w:t>&lt;</w:t>
      </w:r>
      <w:r w:rsidRPr="00D132BE">
        <w:rPr>
          <w:rFonts w:ascii="Consolas" w:hAnsi="Consolas" w:cs="Consolas"/>
          <w:color w:val="569CD6"/>
          <w:sz w:val="18"/>
          <w:szCs w:val="18"/>
        </w:rPr>
        <w:t>menu-item</w:t>
      </w:r>
      <w:r w:rsidRPr="00D132BE">
        <w:rPr>
          <w:rFonts w:ascii="Consolas" w:hAnsi="Consolas" w:cs="Consolas"/>
          <w:color w:val="D4D4D4"/>
          <w:sz w:val="18"/>
          <w:szCs w:val="18"/>
        </w:rPr>
        <w:t> </w:t>
      </w:r>
      <w:r w:rsidRPr="00D132BE">
        <w:rPr>
          <w:rFonts w:ascii="Consolas" w:hAnsi="Consolas" w:cs="Consolas"/>
          <w:color w:val="808080"/>
          <w:sz w:val="18"/>
          <w:szCs w:val="18"/>
        </w:rPr>
        <w:t>&gt;&lt;/</w:t>
      </w:r>
      <w:r w:rsidRPr="00D132BE">
        <w:rPr>
          <w:rFonts w:ascii="Consolas" w:hAnsi="Consolas" w:cs="Consolas"/>
          <w:color w:val="569CD6"/>
          <w:sz w:val="18"/>
          <w:szCs w:val="18"/>
        </w:rPr>
        <w:t>menu-item</w:t>
      </w:r>
      <w:r w:rsidRPr="00D132BE">
        <w:rPr>
          <w:rFonts w:ascii="Consolas" w:hAnsi="Consolas" w:cs="Consolas"/>
          <w:color w:val="808080"/>
          <w:sz w:val="18"/>
          <w:szCs w:val="18"/>
        </w:rPr>
        <w:t>&gt;</w:t>
      </w:r>
    </w:p>
    <w:p w:rsidR="00D132BE" w:rsidRPr="00D132BE" w:rsidRDefault="00D132BE" w:rsidP="00D132B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132BE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132BE">
        <w:rPr>
          <w:rFonts w:ascii="Consolas" w:hAnsi="Consolas" w:cs="Consolas"/>
          <w:color w:val="808080"/>
          <w:sz w:val="18"/>
          <w:szCs w:val="18"/>
        </w:rPr>
        <w:t>&lt;/</w:t>
      </w:r>
      <w:r w:rsidRPr="00D132BE">
        <w:rPr>
          <w:rFonts w:ascii="Consolas" w:hAnsi="Consolas" w:cs="Consolas"/>
          <w:color w:val="569CD6"/>
          <w:sz w:val="18"/>
          <w:szCs w:val="18"/>
        </w:rPr>
        <w:t>el-menu</w:t>
      </w:r>
      <w:r w:rsidRPr="00D132BE">
        <w:rPr>
          <w:rFonts w:ascii="Consolas" w:hAnsi="Consolas" w:cs="Consolas"/>
          <w:color w:val="808080"/>
          <w:sz w:val="18"/>
          <w:szCs w:val="18"/>
        </w:rPr>
        <w:t>&gt;</w:t>
      </w:r>
    </w:p>
    <w:p w:rsidR="00D132BE" w:rsidRPr="00D132BE" w:rsidRDefault="00D132BE" w:rsidP="00D132B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132BE">
        <w:rPr>
          <w:rFonts w:ascii="Consolas" w:hAnsi="Consolas" w:cs="Consolas"/>
          <w:color w:val="808080"/>
          <w:sz w:val="18"/>
          <w:szCs w:val="18"/>
        </w:rPr>
        <w:t>&lt;/</w:t>
      </w:r>
      <w:r w:rsidRPr="00D132BE">
        <w:rPr>
          <w:rFonts w:ascii="Consolas" w:hAnsi="Consolas" w:cs="Consolas"/>
          <w:color w:val="569CD6"/>
          <w:sz w:val="18"/>
          <w:szCs w:val="18"/>
        </w:rPr>
        <w:t>template</w:t>
      </w:r>
      <w:r w:rsidRPr="00D132BE">
        <w:rPr>
          <w:rFonts w:ascii="Consolas" w:hAnsi="Consolas" w:cs="Consolas"/>
          <w:color w:val="808080"/>
          <w:sz w:val="18"/>
          <w:szCs w:val="18"/>
        </w:rPr>
        <w:t>&gt;</w:t>
      </w:r>
    </w:p>
    <w:p w:rsidR="00D132BE" w:rsidRPr="00D132BE" w:rsidRDefault="00D132BE" w:rsidP="00D132B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</w:p>
    <w:p w:rsidR="00D132BE" w:rsidRPr="00D132BE" w:rsidRDefault="00D132BE" w:rsidP="00D132B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132BE">
        <w:rPr>
          <w:rFonts w:ascii="Consolas" w:hAnsi="Consolas" w:cs="Consolas"/>
          <w:color w:val="808080"/>
          <w:sz w:val="18"/>
          <w:szCs w:val="18"/>
        </w:rPr>
        <w:t>&lt;</w:t>
      </w:r>
      <w:r w:rsidRPr="00D132BE">
        <w:rPr>
          <w:rFonts w:ascii="Consolas" w:hAnsi="Consolas" w:cs="Consolas"/>
          <w:color w:val="569CD6"/>
          <w:sz w:val="18"/>
          <w:szCs w:val="18"/>
        </w:rPr>
        <w:t>script</w:t>
      </w:r>
      <w:r w:rsidRPr="00D132BE">
        <w:rPr>
          <w:rFonts w:ascii="Consolas" w:hAnsi="Consolas" w:cs="Consolas"/>
          <w:color w:val="808080"/>
          <w:sz w:val="18"/>
          <w:szCs w:val="18"/>
        </w:rPr>
        <w:t>&gt;</w:t>
      </w:r>
    </w:p>
    <w:p w:rsidR="00D132BE" w:rsidRPr="00D132BE" w:rsidRDefault="00D132BE" w:rsidP="00D132B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132BE">
        <w:rPr>
          <w:rFonts w:ascii="Consolas" w:hAnsi="Consolas" w:cs="Consolas"/>
          <w:color w:val="C586C0"/>
          <w:sz w:val="18"/>
          <w:szCs w:val="18"/>
        </w:rPr>
        <w:t>import</w:t>
      </w:r>
      <w:r w:rsidRPr="00D132BE">
        <w:rPr>
          <w:rFonts w:ascii="Consolas" w:hAnsi="Consolas" w:cs="Consolas"/>
          <w:color w:val="D4D4D4"/>
          <w:sz w:val="18"/>
          <w:szCs w:val="18"/>
        </w:rPr>
        <w:t> </w:t>
      </w:r>
      <w:r w:rsidRPr="00D132BE">
        <w:rPr>
          <w:rFonts w:ascii="Consolas" w:hAnsi="Consolas" w:cs="Consolas"/>
          <w:color w:val="9CDCFE"/>
          <w:sz w:val="18"/>
          <w:szCs w:val="18"/>
        </w:rPr>
        <w:t>MenuItem</w:t>
      </w:r>
      <w:r w:rsidRPr="00D132BE">
        <w:rPr>
          <w:rFonts w:ascii="Consolas" w:hAnsi="Consolas" w:cs="Consolas"/>
          <w:color w:val="D4D4D4"/>
          <w:sz w:val="18"/>
          <w:szCs w:val="18"/>
        </w:rPr>
        <w:t> </w:t>
      </w:r>
      <w:r w:rsidRPr="00D132BE">
        <w:rPr>
          <w:rFonts w:ascii="Consolas" w:hAnsi="Consolas" w:cs="Consolas"/>
          <w:color w:val="C586C0"/>
          <w:sz w:val="18"/>
          <w:szCs w:val="18"/>
        </w:rPr>
        <w:t>from</w:t>
      </w:r>
      <w:r w:rsidRPr="00D132BE">
        <w:rPr>
          <w:rFonts w:ascii="Consolas" w:hAnsi="Consolas" w:cs="Consolas"/>
          <w:color w:val="D4D4D4"/>
          <w:sz w:val="18"/>
          <w:szCs w:val="18"/>
        </w:rPr>
        <w:t> </w:t>
      </w:r>
      <w:r w:rsidRPr="00D132BE">
        <w:rPr>
          <w:rFonts w:ascii="Consolas" w:hAnsi="Consolas" w:cs="Consolas"/>
          <w:color w:val="CE9178"/>
          <w:sz w:val="18"/>
          <w:szCs w:val="18"/>
        </w:rPr>
        <w:t>'./MenuItem'</w:t>
      </w:r>
    </w:p>
    <w:p w:rsidR="00D132BE" w:rsidRPr="00D132BE" w:rsidRDefault="00D132BE" w:rsidP="00D132B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132BE">
        <w:rPr>
          <w:rFonts w:ascii="Consolas" w:hAnsi="Consolas" w:cs="Consolas"/>
          <w:color w:val="D4D4D4"/>
          <w:sz w:val="18"/>
          <w:szCs w:val="18"/>
        </w:rPr>
        <w:t>    </w:t>
      </w:r>
      <w:r w:rsidRPr="00D132BE">
        <w:rPr>
          <w:rFonts w:ascii="Consolas" w:hAnsi="Consolas" w:cs="Consolas"/>
          <w:color w:val="C586C0"/>
          <w:sz w:val="18"/>
          <w:szCs w:val="18"/>
        </w:rPr>
        <w:t>export</w:t>
      </w:r>
      <w:r w:rsidRPr="00D132BE">
        <w:rPr>
          <w:rFonts w:ascii="Consolas" w:hAnsi="Consolas" w:cs="Consolas"/>
          <w:color w:val="D4D4D4"/>
          <w:sz w:val="18"/>
          <w:szCs w:val="18"/>
        </w:rPr>
        <w:t> </w:t>
      </w:r>
      <w:r w:rsidRPr="00D132BE">
        <w:rPr>
          <w:rFonts w:ascii="Consolas" w:hAnsi="Consolas" w:cs="Consolas"/>
          <w:color w:val="C586C0"/>
          <w:sz w:val="18"/>
          <w:szCs w:val="18"/>
        </w:rPr>
        <w:t>default</w:t>
      </w:r>
      <w:r w:rsidRPr="00D132BE">
        <w:rPr>
          <w:rFonts w:ascii="Consolas" w:hAnsi="Consolas" w:cs="Consolas"/>
          <w:color w:val="D4D4D4"/>
          <w:sz w:val="18"/>
          <w:szCs w:val="18"/>
        </w:rPr>
        <w:t> {</w:t>
      </w:r>
    </w:p>
    <w:p w:rsidR="00D132BE" w:rsidRPr="00D132BE" w:rsidRDefault="00D132BE" w:rsidP="00D132B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132BE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D132BE">
        <w:rPr>
          <w:rFonts w:ascii="Consolas" w:hAnsi="Consolas" w:cs="Consolas"/>
          <w:color w:val="9CDCFE"/>
          <w:sz w:val="18"/>
          <w:szCs w:val="18"/>
        </w:rPr>
        <w:t>name:</w:t>
      </w:r>
      <w:r w:rsidRPr="00D132BE">
        <w:rPr>
          <w:rFonts w:ascii="Consolas" w:hAnsi="Consolas" w:cs="Consolas"/>
          <w:color w:val="CE9178"/>
          <w:sz w:val="18"/>
          <w:szCs w:val="18"/>
        </w:rPr>
        <w:t>'MenuBar'</w:t>
      </w:r>
      <w:r w:rsidRPr="00D132BE">
        <w:rPr>
          <w:rFonts w:ascii="Consolas" w:hAnsi="Consolas" w:cs="Consolas"/>
          <w:color w:val="D4D4D4"/>
          <w:sz w:val="18"/>
          <w:szCs w:val="18"/>
        </w:rPr>
        <w:t>,</w:t>
      </w:r>
    </w:p>
    <w:p w:rsidR="00D132BE" w:rsidRPr="00D132BE" w:rsidRDefault="00D132BE" w:rsidP="00D132B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132BE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132BE">
        <w:rPr>
          <w:rFonts w:ascii="Consolas" w:hAnsi="Consolas" w:cs="Consolas"/>
          <w:color w:val="9CDCFE"/>
          <w:sz w:val="18"/>
          <w:szCs w:val="18"/>
        </w:rPr>
        <w:t>components:</w:t>
      </w:r>
      <w:r w:rsidRPr="00D132BE">
        <w:rPr>
          <w:rFonts w:ascii="Consolas" w:hAnsi="Consolas" w:cs="Consolas"/>
          <w:color w:val="D4D4D4"/>
          <w:sz w:val="18"/>
          <w:szCs w:val="18"/>
        </w:rPr>
        <w:t>{</w:t>
      </w:r>
    </w:p>
    <w:p w:rsidR="00D132BE" w:rsidRPr="00D132BE" w:rsidRDefault="00D132BE" w:rsidP="00D132B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132BE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132BE">
        <w:rPr>
          <w:rFonts w:ascii="Consolas" w:hAnsi="Consolas" w:cs="Consolas"/>
          <w:color w:val="9CDCFE"/>
          <w:sz w:val="18"/>
          <w:szCs w:val="18"/>
        </w:rPr>
        <w:t>MenuItem</w:t>
      </w:r>
    </w:p>
    <w:p w:rsidR="00D132BE" w:rsidRPr="00D132BE" w:rsidRDefault="00D132BE" w:rsidP="00D132B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132BE">
        <w:rPr>
          <w:rFonts w:ascii="Consolas" w:hAnsi="Consolas" w:cs="Consolas"/>
          <w:color w:val="D4D4D4"/>
          <w:sz w:val="18"/>
          <w:szCs w:val="18"/>
        </w:rPr>
        <w:t>        }</w:t>
      </w:r>
    </w:p>
    <w:p w:rsidR="00D132BE" w:rsidRPr="00D132BE" w:rsidRDefault="00D132BE" w:rsidP="00D132B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132BE">
        <w:rPr>
          <w:rFonts w:ascii="Consolas" w:hAnsi="Consolas" w:cs="Consolas"/>
          <w:color w:val="D4D4D4"/>
          <w:sz w:val="18"/>
          <w:szCs w:val="18"/>
        </w:rPr>
        <w:t>    }</w:t>
      </w:r>
    </w:p>
    <w:p w:rsidR="00D132BE" w:rsidRPr="00D132BE" w:rsidRDefault="00D132BE" w:rsidP="00D132B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132BE">
        <w:rPr>
          <w:rFonts w:ascii="Consolas" w:hAnsi="Consolas" w:cs="Consolas"/>
          <w:color w:val="808080"/>
          <w:sz w:val="18"/>
          <w:szCs w:val="18"/>
        </w:rPr>
        <w:t>&lt;/</w:t>
      </w:r>
      <w:r w:rsidRPr="00D132BE">
        <w:rPr>
          <w:rFonts w:ascii="Consolas" w:hAnsi="Consolas" w:cs="Consolas"/>
          <w:color w:val="569CD6"/>
          <w:sz w:val="18"/>
          <w:szCs w:val="18"/>
        </w:rPr>
        <w:t>script</w:t>
      </w:r>
      <w:r w:rsidRPr="00D132BE">
        <w:rPr>
          <w:rFonts w:ascii="Consolas" w:hAnsi="Consolas" w:cs="Consolas"/>
          <w:color w:val="808080"/>
          <w:sz w:val="18"/>
          <w:szCs w:val="18"/>
        </w:rPr>
        <w:t>&gt;</w:t>
      </w:r>
    </w:p>
    <w:p w:rsidR="00D132BE" w:rsidRDefault="00D132BE" w:rsidP="00A24311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>
        <w:rPr>
          <w:rFonts w:asciiTheme="minorEastAsia" w:hAnsiTheme="minorEastAsia" w:hint="eastAsia"/>
          <w:color w:val="333333"/>
          <w:w w:val="105"/>
          <w:szCs w:val="21"/>
        </w:rPr>
        <w:t>效果：</w:t>
      </w:r>
    </w:p>
    <w:p w:rsidR="00D132BE" w:rsidRPr="00B47A3B" w:rsidRDefault="00D132BE" w:rsidP="00A24311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D132BE">
        <w:rPr>
          <w:rFonts w:asciiTheme="minorEastAsia" w:hAnsiTheme="minorEastAsia" w:hint="eastAsia"/>
          <w:noProof/>
          <w:color w:val="333333"/>
          <w:w w:val="105"/>
          <w:szCs w:val="21"/>
        </w:rPr>
        <w:drawing>
          <wp:inline distT="0" distB="0" distL="0" distR="0">
            <wp:extent cx="1918528" cy="2170706"/>
            <wp:effectExtent l="19050" t="0" r="5522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17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311" w:rsidRDefault="00D132BE" w:rsidP="00AC277F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>3.3动态生成菜单</w:t>
      </w:r>
    </w:p>
    <w:p w:rsidR="00D132BE" w:rsidRPr="008324BE" w:rsidRDefault="0027448C" w:rsidP="00AC277F">
      <w:pPr>
        <w:adjustRightInd w:val="0"/>
        <w:snapToGrid w:val="0"/>
        <w:spacing w:line="360" w:lineRule="auto"/>
        <w:rPr>
          <w:rFonts w:asciiTheme="minorEastAsia" w:hAnsiTheme="minorEastAsia"/>
          <w:sz w:val="21"/>
          <w:szCs w:val="21"/>
        </w:rPr>
      </w:pPr>
      <w:r w:rsidRPr="008324BE">
        <w:rPr>
          <w:rFonts w:asciiTheme="minorEastAsia" w:hAnsiTheme="minorEastAsia" w:hint="eastAsia"/>
          <w:sz w:val="21"/>
          <w:szCs w:val="21"/>
        </w:rPr>
        <w:t>菜单的</w:t>
      </w:r>
      <w:r w:rsidR="001158A1" w:rsidRPr="008324BE">
        <w:rPr>
          <w:rFonts w:asciiTheme="minorEastAsia" w:hAnsiTheme="minorEastAsia" w:hint="eastAsia"/>
          <w:sz w:val="21"/>
          <w:szCs w:val="21"/>
        </w:rPr>
        <w:t>菜单项动态的生成，</w:t>
      </w:r>
      <w:r w:rsidR="001907CD" w:rsidRPr="008324BE">
        <w:rPr>
          <w:rFonts w:asciiTheme="minorEastAsia" w:hAnsiTheme="minorEastAsia" w:hint="eastAsia"/>
          <w:sz w:val="21"/>
          <w:szCs w:val="21"/>
        </w:rPr>
        <w:t>在</w:t>
      </w:r>
      <w:r w:rsidR="001907CD" w:rsidRPr="008324BE">
        <w:rPr>
          <w:rFonts w:asciiTheme="minorEastAsia" w:hAnsiTheme="minorEastAsia"/>
          <w:sz w:val="21"/>
          <w:szCs w:val="21"/>
        </w:rPr>
        <w:t>MenuBar.vue</w:t>
      </w:r>
      <w:r w:rsidR="001907CD" w:rsidRPr="008324BE">
        <w:rPr>
          <w:rFonts w:asciiTheme="minorEastAsia" w:hAnsiTheme="minorEastAsia" w:hint="eastAsia"/>
          <w:sz w:val="21"/>
          <w:szCs w:val="21"/>
        </w:rPr>
        <w:t>中添加data(){}</w:t>
      </w:r>
    </w:p>
    <w:p w:rsidR="0000011B" w:rsidRPr="008324BE" w:rsidRDefault="0000011B" w:rsidP="00AC277F">
      <w:pPr>
        <w:adjustRightInd w:val="0"/>
        <w:snapToGrid w:val="0"/>
        <w:spacing w:line="360" w:lineRule="auto"/>
        <w:rPr>
          <w:rFonts w:asciiTheme="minorEastAsia" w:hAnsiTheme="minorEastAsia"/>
          <w:sz w:val="21"/>
          <w:szCs w:val="21"/>
        </w:rPr>
      </w:pPr>
      <w:r w:rsidRPr="008324BE">
        <w:rPr>
          <w:rFonts w:asciiTheme="minorEastAsia" w:hAnsiTheme="minorEastAsia" w:hint="eastAsia"/>
          <w:sz w:val="21"/>
          <w:szCs w:val="21"/>
        </w:rPr>
        <w:t>代码如下：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C586C0"/>
          <w:sz w:val="18"/>
          <w:szCs w:val="18"/>
        </w:rPr>
        <w:t>export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586C0"/>
          <w:sz w:val="18"/>
          <w:szCs w:val="18"/>
        </w:rPr>
        <w:t>default</w:t>
      </w:r>
      <w:r w:rsidRPr="0000011B">
        <w:rPr>
          <w:rFonts w:ascii="Consolas" w:hAnsi="Consolas" w:cs="Consolas"/>
          <w:color w:val="D4D4D4"/>
          <w:sz w:val="18"/>
          <w:szCs w:val="18"/>
        </w:rPr>
        <w:t> {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</w:t>
      </w:r>
      <w:r w:rsidRPr="0000011B">
        <w:rPr>
          <w:rFonts w:ascii="Consolas" w:hAnsi="Consolas" w:cs="Consolas"/>
          <w:color w:val="9CDCFE"/>
          <w:sz w:val="18"/>
          <w:szCs w:val="18"/>
        </w:rPr>
        <w:t>name: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"MenuBar"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</w:t>
      </w:r>
      <w:r w:rsidRPr="0000011B">
        <w:rPr>
          <w:rFonts w:ascii="Consolas" w:hAnsi="Consolas" w:cs="Consolas"/>
          <w:color w:val="9CDCFE"/>
          <w:sz w:val="18"/>
          <w:szCs w:val="18"/>
        </w:rPr>
        <w:t>components:</w:t>
      </w:r>
      <w:r w:rsidRPr="0000011B">
        <w:rPr>
          <w:rFonts w:ascii="Consolas" w:hAnsi="Consolas" w:cs="Consolas"/>
          <w:color w:val="D4D4D4"/>
          <w:sz w:val="18"/>
          <w:szCs w:val="18"/>
        </w:rPr>
        <w:t> {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</w:t>
      </w:r>
      <w:r w:rsidRPr="0000011B">
        <w:rPr>
          <w:rFonts w:ascii="Consolas" w:hAnsi="Consolas" w:cs="Consolas"/>
          <w:color w:val="9CDCFE"/>
          <w:sz w:val="18"/>
          <w:szCs w:val="18"/>
        </w:rPr>
        <w:t>MenuItem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},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</w:t>
      </w:r>
      <w:r w:rsidRPr="0000011B">
        <w:rPr>
          <w:rFonts w:ascii="Consolas" w:hAnsi="Consolas" w:cs="Consolas"/>
          <w:color w:val="DCDCAA"/>
          <w:sz w:val="18"/>
          <w:szCs w:val="18"/>
        </w:rPr>
        <w:t>data</w:t>
      </w:r>
      <w:r w:rsidRPr="0000011B">
        <w:rPr>
          <w:rFonts w:ascii="Consolas" w:hAnsi="Consolas" w:cs="Consolas"/>
          <w:color w:val="D4D4D4"/>
          <w:sz w:val="18"/>
          <w:szCs w:val="18"/>
        </w:rPr>
        <w:t>() {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</w:t>
      </w:r>
      <w:r w:rsidRPr="0000011B">
        <w:rPr>
          <w:rFonts w:ascii="Consolas" w:hAnsi="Consolas" w:cs="Consolas"/>
          <w:color w:val="C586C0"/>
          <w:sz w:val="18"/>
          <w:szCs w:val="18"/>
        </w:rPr>
        <w:t>return</w:t>
      </w:r>
      <w:r w:rsidRPr="0000011B">
        <w:rPr>
          <w:rFonts w:ascii="Consolas" w:hAnsi="Consolas" w:cs="Consolas"/>
          <w:color w:val="D4D4D4"/>
          <w:sz w:val="18"/>
          <w:szCs w:val="18"/>
        </w:rPr>
        <w:t> {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menuList:</w:t>
      </w:r>
      <w:r w:rsidRPr="0000011B">
        <w:rPr>
          <w:rFonts w:ascii="Consolas" w:hAnsi="Consolas" w:cs="Consolas"/>
          <w:color w:val="D4D4D4"/>
          <w:sz w:val="18"/>
          <w:szCs w:val="18"/>
        </w:rPr>
        <w:t> [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{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children:</w:t>
      </w:r>
      <w:r w:rsidRPr="0000011B">
        <w:rPr>
          <w:rFonts w:ascii="Consolas" w:hAnsi="Consolas" w:cs="Consolas"/>
          <w:color w:val="D4D4D4"/>
          <w:sz w:val="18"/>
          <w:szCs w:val="18"/>
        </w:rPr>
        <w:t> [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{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children:</w:t>
      </w:r>
      <w:r w:rsidRPr="0000011B">
        <w:rPr>
          <w:rFonts w:ascii="Consolas" w:hAnsi="Consolas" w:cs="Consolas"/>
          <w:color w:val="D4D4D4"/>
          <w:sz w:val="18"/>
          <w:szCs w:val="18"/>
        </w:rPr>
        <w:t> [],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code: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"sys:dept"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createTime: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1586703509000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icon: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"el-icon-copy-document"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33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isHome: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label: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CE9178"/>
          <w:sz w:val="18"/>
          <w:szCs w:val="18"/>
        </w:rPr>
        <w:t>机构管理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name: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"departmentList"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orderNum: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2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parentId: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17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path: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"/departmentList"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remark: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CE9178"/>
          <w:sz w:val="18"/>
          <w:szCs w:val="18"/>
        </w:rPr>
        <w:t>机构管理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type: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"1"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updateTime: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1586337139000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url: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"/system/Department/DepartmentList"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},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{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children:</w:t>
      </w:r>
      <w:r w:rsidRPr="0000011B">
        <w:rPr>
          <w:rFonts w:ascii="Consolas" w:hAnsi="Consolas" w:cs="Consolas"/>
          <w:color w:val="D4D4D4"/>
          <w:sz w:val="18"/>
          <w:szCs w:val="18"/>
        </w:rPr>
        <w:t> [],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code: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"sys:user"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createTime: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1691464271000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icon: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"el-icon-s-custom"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18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isHome: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label: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CE9178"/>
          <w:sz w:val="18"/>
          <w:szCs w:val="18"/>
        </w:rPr>
        <w:t>用户管理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name: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"userList"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orderNum: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3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parentId: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17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path: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"/userList"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type: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"1"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lastRenderedPageBreak/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updateTime: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1691565988000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url: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"/system/User/UserList"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},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{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children:</w:t>
      </w:r>
      <w:r w:rsidRPr="0000011B">
        <w:rPr>
          <w:rFonts w:ascii="Consolas" w:hAnsi="Consolas" w:cs="Consolas"/>
          <w:color w:val="D4D4D4"/>
          <w:sz w:val="18"/>
          <w:szCs w:val="18"/>
        </w:rPr>
        <w:t> [],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code: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"sys:role"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createTime: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1691464271000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icon: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"el-icon-rank"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23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isHome: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label: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CE9178"/>
          <w:sz w:val="18"/>
          <w:szCs w:val="18"/>
        </w:rPr>
        <w:t>角色管理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name: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"roleList"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orderNum: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4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parentId: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17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path: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"/roleList"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type: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"1"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updateTime: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1691565988000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url: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"/system/Role/RoleList"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},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{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children:</w:t>
      </w:r>
      <w:r w:rsidRPr="0000011B">
        <w:rPr>
          <w:rFonts w:ascii="Consolas" w:hAnsi="Consolas" w:cs="Consolas"/>
          <w:color w:val="D4D4D4"/>
          <w:sz w:val="18"/>
          <w:szCs w:val="18"/>
        </w:rPr>
        <w:t> [],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code: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"sys:menu"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createTime: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1691464271000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icon: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"el-icon-menu"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28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isHome: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label: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CE9178"/>
          <w:sz w:val="18"/>
          <w:szCs w:val="18"/>
        </w:rPr>
        <w:t>权限管理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name: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"menuList"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orderNum: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5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parentId: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17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path: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"/menuList"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type: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"1"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updateTime: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1691565988000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url: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"/system/Menu/MenuList"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}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],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code: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"sys:manage"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createTime: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1691464271000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icon: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"el-icon-document"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17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isHome: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label: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CE9178"/>
          <w:sz w:val="18"/>
          <w:szCs w:val="18"/>
        </w:rPr>
        <w:t>系统管理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orderNum: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parentId: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lastRenderedPageBreak/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path: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"/system"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type: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"0"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updateTime: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1691565988000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},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{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children:</w:t>
      </w:r>
      <w:r w:rsidRPr="0000011B">
        <w:rPr>
          <w:rFonts w:ascii="Consolas" w:hAnsi="Consolas" w:cs="Consolas"/>
          <w:color w:val="D4D4D4"/>
          <w:sz w:val="18"/>
          <w:szCs w:val="18"/>
        </w:rPr>
        <w:t> [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{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children:</w:t>
      </w:r>
      <w:r w:rsidRPr="0000011B">
        <w:rPr>
          <w:rFonts w:ascii="Consolas" w:hAnsi="Consolas" w:cs="Consolas"/>
          <w:color w:val="D4D4D4"/>
          <w:sz w:val="18"/>
          <w:szCs w:val="18"/>
        </w:rPr>
        <w:t> [],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code: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"sys:goodsCategory"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createTime: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1586703272000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icon: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"el-icon-s-data"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36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isHome: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label: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CE9178"/>
          <w:sz w:val="18"/>
          <w:szCs w:val="18"/>
        </w:rPr>
        <w:t>分类管理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name: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"goodCategory"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orderNum: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parentId: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34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path: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"/goodCategory"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type: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"1"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updateTime: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1586683590000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url: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"/goods/goodsCategory/goodsCategoryList"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},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{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children:</w:t>
      </w:r>
      <w:r w:rsidRPr="0000011B">
        <w:rPr>
          <w:rFonts w:ascii="Consolas" w:hAnsi="Consolas" w:cs="Consolas"/>
          <w:color w:val="D4D4D4"/>
          <w:sz w:val="18"/>
          <w:szCs w:val="18"/>
        </w:rPr>
        <w:t> [],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code: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"sys:goodsBrand"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createTime: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1586683924000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icon: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"el-icon-tickets"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37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isHome: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label: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CE9178"/>
          <w:sz w:val="18"/>
          <w:szCs w:val="18"/>
        </w:rPr>
        <w:t>品牌管理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name: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"goodsBrand"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orderNum: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2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parentId: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34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path: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"/goodsBrand"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type: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"1"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updateTime: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1586683924000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url: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"/goods/goodsBrand/goodsBrandList"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}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],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code: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"sys:goods"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createTime: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1586702987000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icon: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"el-icon-picture"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34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isHome: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lastRenderedPageBreak/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label: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CE9178"/>
          <w:sz w:val="18"/>
          <w:szCs w:val="18"/>
        </w:rPr>
        <w:t>商品管理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name: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orderNum: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2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parentId: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path: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"/goods"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type: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"0"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updateTime: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1586683323000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},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{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children:</w:t>
      </w:r>
      <w:r w:rsidRPr="0000011B">
        <w:rPr>
          <w:rFonts w:ascii="Consolas" w:hAnsi="Consolas" w:cs="Consolas"/>
          <w:color w:val="D4D4D4"/>
          <w:sz w:val="18"/>
          <w:szCs w:val="18"/>
        </w:rPr>
        <w:t> [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{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children:</w:t>
      </w:r>
      <w:r w:rsidRPr="0000011B">
        <w:rPr>
          <w:rFonts w:ascii="Consolas" w:hAnsi="Consolas" w:cs="Consolas"/>
          <w:color w:val="D4D4D4"/>
          <w:sz w:val="18"/>
          <w:szCs w:val="18"/>
        </w:rPr>
        <w:t> [],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code: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"sys:systemCode"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createTime: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1587012282000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icon: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"el-icon-files"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43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isHome: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label: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CE9178"/>
          <w:sz w:val="18"/>
          <w:szCs w:val="18"/>
        </w:rPr>
        <w:t>代码生成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name: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"systemCode"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orderNum: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parentId: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42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path: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"/systemCode"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type: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"1"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updateTime: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1586684646000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url: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"/system/config/code"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},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{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children:</w:t>
      </w:r>
      <w:r w:rsidRPr="0000011B">
        <w:rPr>
          <w:rFonts w:ascii="Consolas" w:hAnsi="Consolas" w:cs="Consolas"/>
          <w:color w:val="D4D4D4"/>
          <w:sz w:val="18"/>
          <w:szCs w:val="18"/>
        </w:rPr>
        <w:t> [],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code: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"sys:document"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createTime: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1586748705000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icon: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"el-icon-s-operation"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77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isHome: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label: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CE9178"/>
          <w:sz w:val="18"/>
          <w:szCs w:val="18"/>
        </w:rPr>
        <w:t>接口文档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name: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"document"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orderNum: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parentId: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42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path: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"/document"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type: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"1"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updateTime: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1586748705000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url: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"/system/config/systemDocument"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}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],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code: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"sys:systenConfig"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lastRenderedPageBreak/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createTime: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1586703003000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icon: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"el-icon-receiving"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42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isHome: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label: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CE9178"/>
          <w:sz w:val="18"/>
          <w:szCs w:val="18"/>
        </w:rPr>
        <w:t>系统工具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name: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orderNum: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3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parentId: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path: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"/systenConfig"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type: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"0"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updateTime: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1586684441000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}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]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};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}</w:t>
      </w:r>
    </w:p>
    <w:p w:rsidR="0000011B" w:rsidRPr="008324BE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21"/>
          <w:szCs w:val="21"/>
        </w:rPr>
      </w:pPr>
      <w:r w:rsidRPr="008324BE">
        <w:rPr>
          <w:rFonts w:ascii="Consolas" w:hAnsi="Consolas" w:cs="Consolas"/>
          <w:color w:val="D4D4D4"/>
          <w:sz w:val="21"/>
          <w:szCs w:val="21"/>
        </w:rPr>
        <w:t>};</w:t>
      </w:r>
    </w:p>
    <w:p w:rsidR="0000011B" w:rsidRPr="008324BE" w:rsidRDefault="00714A57" w:rsidP="00AC277F">
      <w:pPr>
        <w:adjustRightInd w:val="0"/>
        <w:snapToGrid w:val="0"/>
        <w:spacing w:line="360" w:lineRule="auto"/>
        <w:rPr>
          <w:rFonts w:asciiTheme="minorEastAsia" w:hAnsiTheme="minorEastAsia"/>
          <w:sz w:val="21"/>
          <w:szCs w:val="21"/>
        </w:rPr>
      </w:pPr>
      <w:r w:rsidRPr="008324BE">
        <w:rPr>
          <w:rFonts w:asciiTheme="minorEastAsia" w:hAnsiTheme="minorEastAsia" w:hint="eastAsia"/>
          <w:sz w:val="21"/>
          <w:szCs w:val="21"/>
        </w:rPr>
        <w:t>在</w:t>
      </w:r>
      <w:r w:rsidRPr="008324BE">
        <w:rPr>
          <w:rFonts w:asciiTheme="minorEastAsia" w:hAnsiTheme="minorEastAsia"/>
          <w:sz w:val="21"/>
          <w:szCs w:val="21"/>
        </w:rPr>
        <w:t>MenuBar.vue</w:t>
      </w:r>
      <w:r w:rsidRPr="008324BE">
        <w:rPr>
          <w:rFonts w:asciiTheme="minorEastAsia" w:hAnsiTheme="minorEastAsia" w:hint="eastAsia"/>
          <w:sz w:val="21"/>
          <w:szCs w:val="21"/>
        </w:rPr>
        <w:t>中向子组件传递数据</w:t>
      </w:r>
    </w:p>
    <w:p w:rsidR="00714A57" w:rsidRPr="00714A57" w:rsidRDefault="00714A57" w:rsidP="00714A57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14A57">
        <w:rPr>
          <w:rFonts w:ascii="Consolas" w:hAnsi="Consolas" w:cs="Consolas"/>
          <w:color w:val="D4D4D4"/>
          <w:sz w:val="18"/>
          <w:szCs w:val="18"/>
        </w:rPr>
        <w:t>   </w:t>
      </w:r>
      <w:r w:rsidRPr="00714A57">
        <w:rPr>
          <w:rFonts w:ascii="Consolas" w:hAnsi="Consolas" w:cs="Consolas"/>
          <w:color w:val="808080"/>
          <w:sz w:val="18"/>
          <w:szCs w:val="18"/>
        </w:rPr>
        <w:t>&lt;</w:t>
      </w:r>
      <w:r w:rsidRPr="00714A57">
        <w:rPr>
          <w:rFonts w:ascii="Consolas" w:hAnsi="Consolas" w:cs="Consolas"/>
          <w:color w:val="569CD6"/>
          <w:sz w:val="18"/>
          <w:szCs w:val="18"/>
        </w:rPr>
        <w:t>menu-item</w:t>
      </w:r>
      <w:r w:rsidRPr="00714A57">
        <w:rPr>
          <w:rFonts w:ascii="Consolas" w:hAnsi="Consolas" w:cs="Consolas"/>
          <w:color w:val="D4D4D4"/>
          <w:sz w:val="18"/>
          <w:szCs w:val="18"/>
        </w:rPr>
        <w:t> :</w:t>
      </w:r>
      <w:r w:rsidRPr="00714A57">
        <w:rPr>
          <w:rFonts w:ascii="Consolas" w:hAnsi="Consolas" w:cs="Consolas"/>
          <w:color w:val="9CDCFE"/>
          <w:sz w:val="18"/>
          <w:szCs w:val="18"/>
        </w:rPr>
        <w:t>menuList</w:t>
      </w:r>
      <w:r w:rsidRPr="00714A57">
        <w:rPr>
          <w:rFonts w:ascii="Consolas" w:hAnsi="Consolas" w:cs="Consolas"/>
          <w:color w:val="D4D4D4"/>
          <w:sz w:val="18"/>
          <w:szCs w:val="18"/>
        </w:rPr>
        <w:t>='</w:t>
      </w:r>
      <w:r w:rsidRPr="00714A57">
        <w:rPr>
          <w:rFonts w:ascii="Consolas" w:hAnsi="Consolas" w:cs="Consolas"/>
          <w:color w:val="9CDCFE"/>
          <w:sz w:val="18"/>
          <w:szCs w:val="18"/>
        </w:rPr>
        <w:t>menuList</w:t>
      </w:r>
      <w:r w:rsidRPr="00714A57">
        <w:rPr>
          <w:rFonts w:ascii="Consolas" w:hAnsi="Consolas" w:cs="Consolas"/>
          <w:color w:val="D4D4D4"/>
          <w:sz w:val="18"/>
          <w:szCs w:val="18"/>
        </w:rPr>
        <w:t>'</w:t>
      </w:r>
      <w:r w:rsidRPr="00714A57">
        <w:rPr>
          <w:rFonts w:ascii="Consolas" w:hAnsi="Consolas" w:cs="Consolas"/>
          <w:color w:val="808080"/>
          <w:sz w:val="18"/>
          <w:szCs w:val="18"/>
        </w:rPr>
        <w:t>&gt;&lt;/</w:t>
      </w:r>
      <w:r w:rsidRPr="00714A57">
        <w:rPr>
          <w:rFonts w:ascii="Consolas" w:hAnsi="Consolas" w:cs="Consolas"/>
          <w:color w:val="569CD6"/>
          <w:sz w:val="18"/>
          <w:szCs w:val="18"/>
        </w:rPr>
        <w:t>menu-item</w:t>
      </w:r>
      <w:r w:rsidRPr="00714A57">
        <w:rPr>
          <w:rFonts w:ascii="Consolas" w:hAnsi="Consolas" w:cs="Consolas"/>
          <w:color w:val="808080"/>
          <w:sz w:val="18"/>
          <w:szCs w:val="18"/>
        </w:rPr>
        <w:t>&gt;</w:t>
      </w:r>
    </w:p>
    <w:p w:rsidR="007E7AF1" w:rsidRPr="008324BE" w:rsidRDefault="007E7AF1" w:rsidP="00AC277F">
      <w:pPr>
        <w:adjustRightInd w:val="0"/>
        <w:snapToGrid w:val="0"/>
        <w:spacing w:line="360" w:lineRule="auto"/>
        <w:rPr>
          <w:rFonts w:asciiTheme="minorEastAsia" w:hAnsiTheme="minorEastAsia"/>
          <w:sz w:val="21"/>
          <w:szCs w:val="21"/>
        </w:rPr>
      </w:pPr>
      <w:r w:rsidRPr="008324BE">
        <w:rPr>
          <w:rFonts w:asciiTheme="minorEastAsia" w:hAnsiTheme="minorEastAsia" w:hint="eastAsia"/>
          <w:sz w:val="21"/>
          <w:szCs w:val="21"/>
        </w:rPr>
        <w:t>在</w:t>
      </w:r>
      <w:r w:rsidR="00900A13" w:rsidRPr="008324BE">
        <w:rPr>
          <w:rFonts w:asciiTheme="minorEastAsia" w:hAnsiTheme="minorEastAsia"/>
          <w:sz w:val="21"/>
          <w:szCs w:val="21"/>
        </w:rPr>
        <w:t>MenuItem.vue</w:t>
      </w:r>
      <w:r w:rsidR="00900A13" w:rsidRPr="008324BE">
        <w:rPr>
          <w:rFonts w:asciiTheme="minorEastAsia" w:hAnsiTheme="minorEastAsia" w:hint="eastAsia"/>
          <w:sz w:val="21"/>
          <w:szCs w:val="21"/>
        </w:rPr>
        <w:t>接收父组件传递过来的数据</w:t>
      </w:r>
    </w:p>
    <w:p w:rsidR="00D50F70" w:rsidRPr="00D50F70" w:rsidRDefault="00D50F70" w:rsidP="00D50F7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50F70">
        <w:rPr>
          <w:rFonts w:ascii="Consolas" w:hAnsi="Consolas" w:cs="Consolas"/>
          <w:color w:val="C586C0"/>
          <w:sz w:val="18"/>
          <w:szCs w:val="18"/>
        </w:rPr>
        <w:t>export</w:t>
      </w:r>
      <w:r w:rsidRPr="00D50F70">
        <w:rPr>
          <w:rFonts w:ascii="Consolas" w:hAnsi="Consolas" w:cs="Consolas"/>
          <w:color w:val="D4D4D4"/>
          <w:sz w:val="18"/>
          <w:szCs w:val="18"/>
        </w:rPr>
        <w:t> </w:t>
      </w:r>
      <w:r w:rsidRPr="00D50F70">
        <w:rPr>
          <w:rFonts w:ascii="Consolas" w:hAnsi="Consolas" w:cs="Consolas"/>
          <w:color w:val="C586C0"/>
          <w:sz w:val="18"/>
          <w:szCs w:val="18"/>
        </w:rPr>
        <w:t>default</w:t>
      </w:r>
      <w:r w:rsidRPr="00D50F70">
        <w:rPr>
          <w:rFonts w:ascii="Consolas" w:hAnsi="Consolas" w:cs="Consolas"/>
          <w:color w:val="D4D4D4"/>
          <w:sz w:val="18"/>
          <w:szCs w:val="18"/>
        </w:rPr>
        <w:t> {</w:t>
      </w:r>
    </w:p>
    <w:p w:rsidR="00D50F70" w:rsidRPr="00D50F70" w:rsidRDefault="00D50F70" w:rsidP="00D50F7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50F70">
        <w:rPr>
          <w:rFonts w:ascii="Consolas" w:hAnsi="Consolas" w:cs="Consolas"/>
          <w:color w:val="D4D4D4"/>
          <w:sz w:val="18"/>
          <w:szCs w:val="18"/>
        </w:rPr>
        <w:t>   </w:t>
      </w:r>
      <w:r w:rsidRPr="00D50F70">
        <w:rPr>
          <w:rFonts w:ascii="Consolas" w:hAnsi="Consolas" w:cs="Consolas"/>
          <w:color w:val="9CDCFE"/>
          <w:sz w:val="18"/>
          <w:szCs w:val="18"/>
        </w:rPr>
        <w:t>name:</w:t>
      </w:r>
      <w:r w:rsidRPr="00D50F70">
        <w:rPr>
          <w:rFonts w:ascii="Consolas" w:hAnsi="Consolas" w:cs="Consolas"/>
          <w:color w:val="D4D4D4"/>
          <w:sz w:val="18"/>
          <w:szCs w:val="18"/>
        </w:rPr>
        <w:t> </w:t>
      </w:r>
      <w:r w:rsidRPr="00D50F70">
        <w:rPr>
          <w:rFonts w:ascii="Consolas" w:hAnsi="Consolas" w:cs="Consolas"/>
          <w:color w:val="CE9178"/>
          <w:sz w:val="18"/>
          <w:szCs w:val="18"/>
        </w:rPr>
        <w:t>'MenuItem'</w:t>
      </w:r>
      <w:r w:rsidRPr="00D50F70">
        <w:rPr>
          <w:rFonts w:ascii="Consolas" w:hAnsi="Consolas" w:cs="Consolas"/>
          <w:color w:val="D4D4D4"/>
          <w:sz w:val="18"/>
          <w:szCs w:val="18"/>
        </w:rPr>
        <w:t>,</w:t>
      </w:r>
    </w:p>
    <w:p w:rsidR="00D50F70" w:rsidRPr="00D50F70" w:rsidRDefault="00D50F70" w:rsidP="00C20CC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50F70">
        <w:rPr>
          <w:rFonts w:ascii="Consolas" w:hAnsi="Consolas" w:cs="Consolas"/>
          <w:color w:val="D4D4D4"/>
          <w:sz w:val="18"/>
          <w:szCs w:val="18"/>
        </w:rPr>
        <w:t>   </w:t>
      </w:r>
      <w:r w:rsidRPr="00D50F70">
        <w:rPr>
          <w:rFonts w:ascii="Consolas" w:hAnsi="Consolas" w:cs="Consolas"/>
          <w:color w:val="9CDCFE"/>
          <w:sz w:val="18"/>
          <w:szCs w:val="18"/>
        </w:rPr>
        <w:t>props:</w:t>
      </w:r>
      <w:r w:rsidRPr="00D50F70">
        <w:rPr>
          <w:rFonts w:ascii="Consolas" w:hAnsi="Consolas" w:cs="Consolas"/>
          <w:color w:val="D4D4D4"/>
          <w:sz w:val="18"/>
          <w:szCs w:val="18"/>
        </w:rPr>
        <w:t>[</w:t>
      </w:r>
      <w:r w:rsidRPr="00D50F70">
        <w:rPr>
          <w:rFonts w:ascii="Consolas" w:hAnsi="Consolas" w:cs="Consolas"/>
          <w:color w:val="CE9178"/>
          <w:sz w:val="18"/>
          <w:szCs w:val="18"/>
        </w:rPr>
        <w:t>'menuList'</w:t>
      </w:r>
      <w:r w:rsidRPr="00D50F70">
        <w:rPr>
          <w:rFonts w:ascii="Consolas" w:hAnsi="Consolas" w:cs="Consolas"/>
          <w:color w:val="D4D4D4"/>
          <w:sz w:val="18"/>
          <w:szCs w:val="18"/>
        </w:rPr>
        <w:t>],</w:t>
      </w:r>
    </w:p>
    <w:p w:rsidR="00D50F70" w:rsidRPr="00D50F70" w:rsidRDefault="00D50F70" w:rsidP="00D50F7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50F70">
        <w:rPr>
          <w:rFonts w:ascii="Consolas" w:hAnsi="Consolas" w:cs="Consolas"/>
          <w:color w:val="D4D4D4"/>
          <w:sz w:val="18"/>
          <w:szCs w:val="18"/>
        </w:rPr>
        <w:t>};</w:t>
      </w:r>
    </w:p>
    <w:p w:rsidR="00235CC3" w:rsidRPr="008324BE" w:rsidRDefault="00235CC3" w:rsidP="00AC277F">
      <w:pPr>
        <w:adjustRightInd w:val="0"/>
        <w:snapToGrid w:val="0"/>
        <w:spacing w:line="360" w:lineRule="auto"/>
        <w:rPr>
          <w:rFonts w:asciiTheme="minorEastAsia" w:hAnsiTheme="minorEastAsia" w:cs="Consolas"/>
          <w:sz w:val="21"/>
          <w:szCs w:val="21"/>
        </w:rPr>
      </w:pPr>
      <w:r w:rsidRPr="008324BE">
        <w:rPr>
          <w:rFonts w:asciiTheme="minorEastAsia" w:hAnsiTheme="minorEastAsia" w:hint="eastAsia"/>
          <w:sz w:val="21"/>
          <w:szCs w:val="21"/>
        </w:rPr>
        <w:t>修改</w:t>
      </w:r>
      <w:r w:rsidRPr="008324BE">
        <w:rPr>
          <w:rFonts w:asciiTheme="minorEastAsia" w:hAnsiTheme="minorEastAsia" w:cs="Consolas"/>
          <w:sz w:val="21"/>
          <w:szCs w:val="21"/>
        </w:rPr>
        <w:t>MenuItem</w:t>
      </w:r>
      <w:r w:rsidRPr="008324BE">
        <w:rPr>
          <w:rFonts w:asciiTheme="minorEastAsia" w:hAnsiTheme="minorEastAsia" w:cs="Consolas" w:hint="eastAsia"/>
          <w:sz w:val="21"/>
          <w:szCs w:val="21"/>
        </w:rPr>
        <w:t xml:space="preserve">中的菜单 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808080"/>
          <w:sz w:val="18"/>
          <w:szCs w:val="18"/>
        </w:rPr>
        <w:t>&lt;</w:t>
      </w:r>
      <w:r w:rsidRPr="00DD0D92">
        <w:rPr>
          <w:rFonts w:ascii="Consolas" w:hAnsi="Consolas" w:cs="Consolas"/>
          <w:color w:val="569CD6"/>
          <w:sz w:val="18"/>
          <w:szCs w:val="18"/>
        </w:rPr>
        <w:t>template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</w:t>
      </w:r>
      <w:r w:rsidRPr="00DD0D92">
        <w:rPr>
          <w:rFonts w:ascii="Consolas" w:hAnsi="Consolas" w:cs="Consolas"/>
          <w:color w:val="808080"/>
          <w:sz w:val="18"/>
          <w:szCs w:val="18"/>
        </w:rPr>
        <w:t>&lt;</w:t>
      </w:r>
      <w:r w:rsidRPr="00DD0D92">
        <w:rPr>
          <w:rFonts w:ascii="Consolas" w:hAnsi="Consolas" w:cs="Consolas"/>
          <w:color w:val="569CD6"/>
          <w:sz w:val="18"/>
          <w:szCs w:val="18"/>
        </w:rPr>
        <w:t>div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</w:t>
      </w:r>
      <w:r w:rsidRPr="00DD0D92">
        <w:rPr>
          <w:rFonts w:ascii="Consolas" w:hAnsi="Consolas" w:cs="Consolas"/>
          <w:color w:val="808080"/>
          <w:sz w:val="18"/>
          <w:szCs w:val="18"/>
        </w:rPr>
        <w:t>&lt;</w:t>
      </w:r>
      <w:r w:rsidRPr="00DD0D92">
        <w:rPr>
          <w:rFonts w:ascii="Consolas" w:hAnsi="Consolas" w:cs="Consolas"/>
          <w:color w:val="569CD6"/>
          <w:sz w:val="18"/>
          <w:szCs w:val="18"/>
        </w:rPr>
        <w:t>template</w:t>
      </w:r>
      <w:r w:rsidRPr="00DD0D92">
        <w:rPr>
          <w:rFonts w:ascii="Consolas" w:hAnsi="Consolas" w:cs="Consolas"/>
          <w:color w:val="D4D4D4"/>
          <w:sz w:val="18"/>
          <w:szCs w:val="18"/>
        </w:rPr>
        <w:t> </w:t>
      </w:r>
      <w:r w:rsidRPr="00DD0D92">
        <w:rPr>
          <w:rFonts w:ascii="Consolas" w:hAnsi="Consolas" w:cs="Consolas"/>
          <w:color w:val="9CDCFE"/>
          <w:sz w:val="18"/>
          <w:szCs w:val="18"/>
        </w:rPr>
        <w:t>v-for</w:t>
      </w:r>
      <w:r w:rsidRPr="00DD0D92">
        <w:rPr>
          <w:rFonts w:ascii="Consolas" w:hAnsi="Consolas" w:cs="Consolas"/>
          <w:color w:val="D4D4D4"/>
          <w:sz w:val="18"/>
          <w:szCs w:val="18"/>
        </w:rPr>
        <w:t>="</w:t>
      </w:r>
      <w:r w:rsidRPr="00DD0D92">
        <w:rPr>
          <w:rFonts w:ascii="Consolas" w:hAnsi="Consolas" w:cs="Consolas"/>
          <w:color w:val="9CDCFE"/>
          <w:sz w:val="18"/>
          <w:szCs w:val="18"/>
        </w:rPr>
        <w:t>menu</w:t>
      </w:r>
      <w:r w:rsidRPr="00DD0D92">
        <w:rPr>
          <w:rFonts w:ascii="Consolas" w:hAnsi="Consolas" w:cs="Consolas"/>
          <w:color w:val="D4D4D4"/>
          <w:sz w:val="18"/>
          <w:szCs w:val="18"/>
        </w:rPr>
        <w:t> </w:t>
      </w:r>
      <w:r w:rsidRPr="00DD0D92">
        <w:rPr>
          <w:rFonts w:ascii="Consolas" w:hAnsi="Consolas" w:cs="Consolas"/>
          <w:color w:val="569CD6"/>
          <w:sz w:val="18"/>
          <w:szCs w:val="18"/>
        </w:rPr>
        <w:t>in</w:t>
      </w:r>
      <w:r w:rsidRPr="00DD0D92">
        <w:rPr>
          <w:rFonts w:ascii="Consolas" w:hAnsi="Consolas" w:cs="Consolas"/>
          <w:color w:val="D4D4D4"/>
          <w:sz w:val="18"/>
          <w:szCs w:val="18"/>
        </w:rPr>
        <w:t> </w:t>
      </w:r>
      <w:r w:rsidRPr="00DD0D92">
        <w:rPr>
          <w:rFonts w:ascii="Consolas" w:hAnsi="Consolas" w:cs="Consolas"/>
          <w:color w:val="9CDCFE"/>
          <w:sz w:val="18"/>
          <w:szCs w:val="18"/>
        </w:rPr>
        <w:t>menuList</w:t>
      </w:r>
      <w:r w:rsidRPr="00DD0D92">
        <w:rPr>
          <w:rFonts w:ascii="Consolas" w:hAnsi="Consolas" w:cs="Consolas"/>
          <w:color w:val="D4D4D4"/>
          <w:sz w:val="18"/>
          <w:szCs w:val="18"/>
        </w:rPr>
        <w:t>"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 </w:t>
      </w:r>
      <w:r w:rsidRPr="00DD0D92">
        <w:rPr>
          <w:rFonts w:ascii="Consolas" w:hAnsi="Consolas" w:cs="Consolas"/>
          <w:color w:val="808080"/>
          <w:sz w:val="18"/>
          <w:szCs w:val="18"/>
        </w:rPr>
        <w:t>&lt;</w:t>
      </w:r>
      <w:r w:rsidRPr="00DD0D92">
        <w:rPr>
          <w:rFonts w:ascii="Consolas" w:hAnsi="Consolas" w:cs="Consolas"/>
          <w:color w:val="569CD6"/>
          <w:sz w:val="18"/>
          <w:szCs w:val="18"/>
        </w:rPr>
        <w:t>el-submenu</w:t>
      </w:r>
      <w:r w:rsidRPr="00DD0D92">
        <w:rPr>
          <w:rFonts w:ascii="Consolas" w:hAnsi="Consolas" w:cs="Consolas"/>
          <w:color w:val="D4D4D4"/>
          <w:sz w:val="18"/>
          <w:szCs w:val="18"/>
        </w:rPr>
        <w:t>  </w:t>
      </w:r>
      <w:r w:rsidRPr="00DD0D92">
        <w:rPr>
          <w:rFonts w:ascii="Consolas" w:hAnsi="Consolas" w:cs="Consolas"/>
          <w:color w:val="9CDCFE"/>
          <w:sz w:val="18"/>
          <w:szCs w:val="18"/>
        </w:rPr>
        <w:t>v-if</w:t>
      </w:r>
      <w:r w:rsidRPr="00DD0D92">
        <w:rPr>
          <w:rFonts w:ascii="Consolas" w:hAnsi="Consolas" w:cs="Consolas"/>
          <w:color w:val="D4D4D4"/>
          <w:sz w:val="18"/>
          <w:szCs w:val="18"/>
        </w:rPr>
        <w:t>='</w:t>
      </w:r>
      <w:r w:rsidRPr="00DD0D92">
        <w:rPr>
          <w:rFonts w:ascii="Consolas" w:hAnsi="Consolas" w:cs="Consolas"/>
          <w:color w:val="9CDCFE"/>
          <w:sz w:val="18"/>
          <w:szCs w:val="18"/>
        </w:rPr>
        <w:t>menu</w:t>
      </w:r>
      <w:r w:rsidRPr="00DD0D92">
        <w:rPr>
          <w:rFonts w:ascii="Consolas" w:hAnsi="Consolas" w:cs="Consolas"/>
          <w:color w:val="D4D4D4"/>
          <w:sz w:val="18"/>
          <w:szCs w:val="18"/>
        </w:rPr>
        <w:t>.</w:t>
      </w:r>
      <w:r w:rsidRPr="00DD0D92">
        <w:rPr>
          <w:rFonts w:ascii="Consolas" w:hAnsi="Consolas" w:cs="Consolas"/>
          <w:color w:val="9CDCFE"/>
          <w:sz w:val="18"/>
          <w:szCs w:val="18"/>
        </w:rPr>
        <w:t>children</w:t>
      </w:r>
      <w:r w:rsidRPr="00DD0D92">
        <w:rPr>
          <w:rFonts w:ascii="Consolas" w:hAnsi="Consolas" w:cs="Consolas"/>
          <w:color w:val="D4D4D4"/>
          <w:sz w:val="18"/>
          <w:szCs w:val="18"/>
        </w:rPr>
        <w:t>.</w:t>
      </w:r>
      <w:r w:rsidRPr="00DD0D92">
        <w:rPr>
          <w:rFonts w:ascii="Consolas" w:hAnsi="Consolas" w:cs="Consolas"/>
          <w:color w:val="9CDCFE"/>
          <w:sz w:val="18"/>
          <w:szCs w:val="18"/>
        </w:rPr>
        <w:t>length</w:t>
      </w:r>
      <w:r w:rsidRPr="00DD0D92">
        <w:rPr>
          <w:rFonts w:ascii="Consolas" w:hAnsi="Consolas" w:cs="Consolas"/>
          <w:color w:val="D4D4D4"/>
          <w:sz w:val="18"/>
          <w:szCs w:val="18"/>
        </w:rPr>
        <w:t>&gt;</w:t>
      </w:r>
      <w:r w:rsidRPr="00DD0D92">
        <w:rPr>
          <w:rFonts w:ascii="Consolas" w:hAnsi="Consolas" w:cs="Consolas"/>
          <w:color w:val="B5CEA8"/>
          <w:sz w:val="18"/>
          <w:szCs w:val="18"/>
        </w:rPr>
        <w:t>0</w:t>
      </w:r>
      <w:r w:rsidRPr="00DD0D92">
        <w:rPr>
          <w:rFonts w:ascii="Consolas" w:hAnsi="Consolas" w:cs="Consolas"/>
          <w:color w:val="D4D4D4"/>
          <w:sz w:val="18"/>
          <w:szCs w:val="18"/>
        </w:rPr>
        <w:t>' :</w:t>
      </w:r>
      <w:r w:rsidRPr="00DD0D92">
        <w:rPr>
          <w:rFonts w:ascii="Consolas" w:hAnsi="Consolas" w:cs="Consolas"/>
          <w:color w:val="9CDCFE"/>
          <w:sz w:val="18"/>
          <w:szCs w:val="18"/>
        </w:rPr>
        <w:t>index</w:t>
      </w:r>
      <w:r w:rsidRPr="00DD0D92">
        <w:rPr>
          <w:rFonts w:ascii="Consolas" w:hAnsi="Consolas" w:cs="Consolas"/>
          <w:color w:val="D4D4D4"/>
          <w:sz w:val="18"/>
          <w:szCs w:val="18"/>
        </w:rPr>
        <w:t>="</w:t>
      </w:r>
      <w:r w:rsidRPr="00DD0D92">
        <w:rPr>
          <w:rFonts w:ascii="Consolas" w:hAnsi="Consolas" w:cs="Consolas"/>
          <w:color w:val="9CDCFE"/>
          <w:sz w:val="18"/>
          <w:szCs w:val="18"/>
        </w:rPr>
        <w:t>menu</w:t>
      </w:r>
      <w:r w:rsidRPr="00DD0D92">
        <w:rPr>
          <w:rFonts w:ascii="Consolas" w:hAnsi="Consolas" w:cs="Consolas"/>
          <w:color w:val="D4D4D4"/>
          <w:sz w:val="18"/>
          <w:szCs w:val="18"/>
        </w:rPr>
        <w:t>.</w:t>
      </w:r>
      <w:r w:rsidRPr="00DD0D92">
        <w:rPr>
          <w:rFonts w:ascii="Consolas" w:hAnsi="Consolas" w:cs="Consolas"/>
          <w:color w:val="9CDCFE"/>
          <w:sz w:val="18"/>
          <w:szCs w:val="18"/>
        </w:rPr>
        <w:t>path</w:t>
      </w:r>
      <w:r w:rsidRPr="00DD0D92">
        <w:rPr>
          <w:rFonts w:ascii="Consolas" w:hAnsi="Consolas" w:cs="Consolas"/>
          <w:color w:val="D4D4D4"/>
          <w:sz w:val="18"/>
          <w:szCs w:val="18"/>
        </w:rPr>
        <w:t>" :</w:t>
      </w:r>
      <w:r w:rsidRPr="00DD0D92">
        <w:rPr>
          <w:rFonts w:ascii="Consolas" w:hAnsi="Consolas" w:cs="Consolas"/>
          <w:color w:val="9CDCFE"/>
          <w:sz w:val="18"/>
          <w:szCs w:val="18"/>
        </w:rPr>
        <w:t>key</w:t>
      </w:r>
      <w:r w:rsidRPr="00DD0D92">
        <w:rPr>
          <w:rFonts w:ascii="Consolas" w:hAnsi="Consolas" w:cs="Consolas"/>
          <w:color w:val="D4D4D4"/>
          <w:sz w:val="18"/>
          <w:szCs w:val="18"/>
        </w:rPr>
        <w:t>='</w:t>
      </w:r>
      <w:r w:rsidRPr="00DD0D92">
        <w:rPr>
          <w:rFonts w:ascii="Consolas" w:hAnsi="Consolas" w:cs="Consolas"/>
          <w:color w:val="9CDCFE"/>
          <w:sz w:val="18"/>
          <w:szCs w:val="18"/>
        </w:rPr>
        <w:t>menu</w:t>
      </w:r>
      <w:r w:rsidRPr="00DD0D92">
        <w:rPr>
          <w:rFonts w:ascii="Consolas" w:hAnsi="Consolas" w:cs="Consolas"/>
          <w:color w:val="D4D4D4"/>
          <w:sz w:val="18"/>
          <w:szCs w:val="18"/>
        </w:rPr>
        <w:t>.</w:t>
      </w:r>
      <w:r w:rsidRPr="00DD0D92">
        <w:rPr>
          <w:rFonts w:ascii="Consolas" w:hAnsi="Consolas" w:cs="Consolas"/>
          <w:color w:val="9CDCFE"/>
          <w:sz w:val="18"/>
          <w:szCs w:val="18"/>
        </w:rPr>
        <w:t>path</w:t>
      </w:r>
      <w:r w:rsidRPr="00DD0D92">
        <w:rPr>
          <w:rFonts w:ascii="Consolas" w:hAnsi="Consolas" w:cs="Consolas"/>
          <w:color w:val="D4D4D4"/>
          <w:sz w:val="18"/>
          <w:szCs w:val="18"/>
        </w:rPr>
        <w:t>'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    </w:t>
      </w:r>
      <w:r w:rsidRPr="00DD0D92">
        <w:rPr>
          <w:rFonts w:ascii="Consolas" w:hAnsi="Consolas" w:cs="Consolas"/>
          <w:color w:val="808080"/>
          <w:sz w:val="18"/>
          <w:szCs w:val="18"/>
        </w:rPr>
        <w:t>&lt;</w:t>
      </w:r>
      <w:r w:rsidRPr="00DD0D92">
        <w:rPr>
          <w:rFonts w:ascii="Consolas" w:hAnsi="Consolas" w:cs="Consolas"/>
          <w:color w:val="569CD6"/>
          <w:sz w:val="18"/>
          <w:szCs w:val="18"/>
        </w:rPr>
        <w:t>template</w:t>
      </w:r>
      <w:r w:rsidRPr="00DD0D92">
        <w:rPr>
          <w:rFonts w:ascii="Consolas" w:hAnsi="Consolas" w:cs="Consolas"/>
          <w:color w:val="D4D4D4"/>
          <w:sz w:val="18"/>
          <w:szCs w:val="18"/>
        </w:rPr>
        <w:t> </w:t>
      </w:r>
      <w:r w:rsidRPr="00DD0D92">
        <w:rPr>
          <w:rFonts w:ascii="Consolas" w:hAnsi="Consolas" w:cs="Consolas"/>
          <w:color w:val="9CDCFE"/>
          <w:sz w:val="18"/>
          <w:szCs w:val="18"/>
        </w:rPr>
        <w:t>slot</w:t>
      </w:r>
      <w:r w:rsidRPr="00DD0D92">
        <w:rPr>
          <w:rFonts w:ascii="Consolas" w:hAnsi="Consolas" w:cs="Consolas"/>
          <w:color w:val="D4D4D4"/>
          <w:sz w:val="18"/>
          <w:szCs w:val="18"/>
        </w:rPr>
        <w:t>=</w:t>
      </w:r>
      <w:r w:rsidRPr="00DD0D92">
        <w:rPr>
          <w:rFonts w:ascii="Consolas" w:hAnsi="Consolas" w:cs="Consolas"/>
          <w:color w:val="CE9178"/>
          <w:sz w:val="18"/>
          <w:szCs w:val="18"/>
        </w:rPr>
        <w:t>"title"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D0D92">
        <w:rPr>
          <w:rFonts w:ascii="Consolas" w:hAnsi="Consolas" w:cs="Consolas"/>
          <w:color w:val="808080"/>
          <w:sz w:val="18"/>
          <w:szCs w:val="18"/>
        </w:rPr>
        <w:t>&lt;</w:t>
      </w:r>
      <w:r w:rsidRPr="00DD0D92">
        <w:rPr>
          <w:rFonts w:ascii="Consolas" w:hAnsi="Consolas" w:cs="Consolas"/>
          <w:color w:val="569CD6"/>
          <w:sz w:val="18"/>
          <w:szCs w:val="18"/>
        </w:rPr>
        <w:t>i</w:t>
      </w:r>
      <w:r w:rsidRPr="00DD0D92">
        <w:rPr>
          <w:rFonts w:ascii="Consolas" w:hAnsi="Consolas" w:cs="Consolas"/>
          <w:color w:val="D4D4D4"/>
          <w:sz w:val="18"/>
          <w:szCs w:val="18"/>
        </w:rPr>
        <w:t> :</w:t>
      </w:r>
      <w:r w:rsidRPr="00DD0D92">
        <w:rPr>
          <w:rFonts w:ascii="Consolas" w:hAnsi="Consolas" w:cs="Consolas"/>
          <w:color w:val="9CDCFE"/>
          <w:sz w:val="18"/>
          <w:szCs w:val="18"/>
        </w:rPr>
        <w:t>class</w:t>
      </w:r>
      <w:r w:rsidRPr="00DD0D92">
        <w:rPr>
          <w:rFonts w:ascii="Consolas" w:hAnsi="Consolas" w:cs="Consolas"/>
          <w:color w:val="D4D4D4"/>
          <w:sz w:val="18"/>
          <w:szCs w:val="18"/>
        </w:rPr>
        <w:t>="</w:t>
      </w:r>
      <w:r w:rsidRPr="00DD0D92">
        <w:rPr>
          <w:rFonts w:ascii="Consolas" w:hAnsi="Consolas" w:cs="Consolas"/>
          <w:color w:val="9CDCFE"/>
          <w:sz w:val="18"/>
          <w:szCs w:val="18"/>
        </w:rPr>
        <w:t>menu</w:t>
      </w:r>
      <w:r w:rsidRPr="00DD0D92">
        <w:rPr>
          <w:rFonts w:ascii="Consolas" w:hAnsi="Consolas" w:cs="Consolas"/>
          <w:color w:val="D4D4D4"/>
          <w:sz w:val="18"/>
          <w:szCs w:val="18"/>
        </w:rPr>
        <w:t>.</w:t>
      </w:r>
      <w:r w:rsidRPr="00DD0D92">
        <w:rPr>
          <w:rFonts w:ascii="Consolas" w:hAnsi="Consolas" w:cs="Consolas"/>
          <w:color w:val="9CDCFE"/>
          <w:sz w:val="18"/>
          <w:szCs w:val="18"/>
        </w:rPr>
        <w:t>icon</w:t>
      </w:r>
      <w:r w:rsidRPr="00DD0D92">
        <w:rPr>
          <w:rFonts w:ascii="Consolas" w:hAnsi="Consolas" w:cs="Consolas"/>
          <w:color w:val="D4D4D4"/>
          <w:sz w:val="18"/>
          <w:szCs w:val="18"/>
        </w:rPr>
        <w:t>"</w:t>
      </w:r>
      <w:r w:rsidRPr="00DD0D92">
        <w:rPr>
          <w:rFonts w:ascii="Consolas" w:hAnsi="Consolas" w:cs="Consolas"/>
          <w:color w:val="808080"/>
          <w:sz w:val="18"/>
          <w:szCs w:val="18"/>
        </w:rPr>
        <w:t>&gt;&lt;/</w:t>
      </w:r>
      <w:r w:rsidRPr="00DD0D92">
        <w:rPr>
          <w:rFonts w:ascii="Consolas" w:hAnsi="Consolas" w:cs="Consolas"/>
          <w:color w:val="569CD6"/>
          <w:sz w:val="18"/>
          <w:szCs w:val="18"/>
        </w:rPr>
        <w:t>i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817CA5" w:rsidRDefault="00DD0D92" w:rsidP="00817CA5">
      <w:pPr>
        <w:shd w:val="clear" w:color="auto" w:fill="1E1E1E"/>
        <w:spacing w:line="238" w:lineRule="atLeast"/>
        <w:rPr>
          <w:rFonts w:ascii="Consolas" w:hAnsi="Consolas" w:cs="Consolas"/>
          <w:color w:val="CE9178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D0D92">
        <w:rPr>
          <w:rFonts w:ascii="Consolas" w:hAnsi="Consolas" w:cs="Consolas"/>
          <w:color w:val="808080"/>
          <w:sz w:val="18"/>
          <w:szCs w:val="18"/>
        </w:rPr>
        <w:t>&lt;</w:t>
      </w:r>
      <w:r w:rsidRPr="00DD0D92">
        <w:rPr>
          <w:rFonts w:ascii="Consolas" w:hAnsi="Consolas" w:cs="Consolas"/>
          <w:color w:val="569CD6"/>
          <w:sz w:val="18"/>
          <w:szCs w:val="18"/>
        </w:rPr>
        <w:t>span</w:t>
      </w:r>
      <w:r w:rsidRPr="00DD0D92">
        <w:rPr>
          <w:rFonts w:ascii="Consolas" w:hAnsi="Consolas" w:cs="Consolas"/>
          <w:color w:val="D4D4D4"/>
          <w:sz w:val="18"/>
          <w:szCs w:val="18"/>
        </w:rPr>
        <w:t> </w:t>
      </w:r>
      <w:r w:rsidR="00817CA5">
        <w:rPr>
          <w:rFonts w:ascii="Consolas" w:hAnsi="Consolas" w:cs="Consolas"/>
          <w:color w:val="9CDCFE"/>
          <w:sz w:val="18"/>
          <w:szCs w:val="18"/>
        </w:rPr>
        <w:t>style</w:t>
      </w:r>
      <w:r w:rsidR="00817CA5">
        <w:rPr>
          <w:rFonts w:ascii="Consolas" w:hAnsi="Consolas" w:cs="Consolas"/>
          <w:color w:val="D4D4D4"/>
          <w:sz w:val="18"/>
          <w:szCs w:val="18"/>
        </w:rPr>
        <w:t>=</w:t>
      </w:r>
      <w:r w:rsidR="00817CA5">
        <w:rPr>
          <w:rFonts w:ascii="Consolas" w:hAnsi="Consolas" w:cs="Consolas"/>
          <w:color w:val="CE9178"/>
          <w:sz w:val="18"/>
          <w:szCs w:val="18"/>
        </w:rPr>
        <w:t>"font-size:15px;font-weight:600"</w:t>
      </w:r>
    </w:p>
    <w:p w:rsidR="00DD0D92" w:rsidRPr="00DD0D92" w:rsidRDefault="00DD0D92" w:rsidP="00817CA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9CDCFE"/>
          <w:sz w:val="18"/>
          <w:szCs w:val="18"/>
        </w:rPr>
        <w:t>slot</w:t>
      </w:r>
      <w:r w:rsidRPr="00DD0D92">
        <w:rPr>
          <w:rFonts w:ascii="Consolas" w:hAnsi="Consolas" w:cs="Consolas"/>
          <w:color w:val="D4D4D4"/>
          <w:sz w:val="18"/>
          <w:szCs w:val="18"/>
        </w:rPr>
        <w:t>=</w:t>
      </w:r>
      <w:r w:rsidRPr="00DD0D92">
        <w:rPr>
          <w:rFonts w:ascii="Consolas" w:hAnsi="Consolas" w:cs="Consolas"/>
          <w:color w:val="CE9178"/>
          <w:sz w:val="18"/>
          <w:szCs w:val="18"/>
        </w:rPr>
        <w:t>"title"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  <w:r w:rsidRPr="00DD0D92">
        <w:rPr>
          <w:rFonts w:ascii="Consolas" w:hAnsi="Consolas" w:cs="Consolas"/>
          <w:color w:val="D4D4D4"/>
          <w:sz w:val="18"/>
          <w:szCs w:val="18"/>
        </w:rPr>
        <w:t>{{</w:t>
      </w:r>
      <w:r w:rsidRPr="00DD0D92">
        <w:rPr>
          <w:rFonts w:ascii="Consolas" w:hAnsi="Consolas" w:cs="Consolas"/>
          <w:color w:val="9CDCFE"/>
          <w:sz w:val="18"/>
          <w:szCs w:val="18"/>
        </w:rPr>
        <w:t>menu</w:t>
      </w:r>
      <w:r w:rsidRPr="00DD0D92">
        <w:rPr>
          <w:rFonts w:ascii="Consolas" w:hAnsi="Consolas" w:cs="Consolas"/>
          <w:color w:val="D4D4D4"/>
          <w:sz w:val="18"/>
          <w:szCs w:val="18"/>
        </w:rPr>
        <w:t>.</w:t>
      </w:r>
      <w:r w:rsidRPr="00DD0D92">
        <w:rPr>
          <w:rFonts w:ascii="Consolas" w:hAnsi="Consolas" w:cs="Consolas"/>
          <w:color w:val="9CDCFE"/>
          <w:sz w:val="18"/>
          <w:szCs w:val="18"/>
        </w:rPr>
        <w:t>label</w:t>
      </w:r>
      <w:r w:rsidRPr="00DD0D92">
        <w:rPr>
          <w:rFonts w:ascii="Consolas" w:hAnsi="Consolas" w:cs="Consolas"/>
          <w:color w:val="D4D4D4"/>
          <w:sz w:val="18"/>
          <w:szCs w:val="18"/>
        </w:rPr>
        <w:t>}}</w:t>
      </w:r>
      <w:r w:rsidRPr="00DD0D92">
        <w:rPr>
          <w:rFonts w:ascii="Consolas" w:hAnsi="Consolas" w:cs="Consolas"/>
          <w:color w:val="808080"/>
          <w:sz w:val="18"/>
          <w:szCs w:val="18"/>
        </w:rPr>
        <w:t>&lt;/</w:t>
      </w:r>
      <w:r w:rsidRPr="00DD0D92">
        <w:rPr>
          <w:rFonts w:ascii="Consolas" w:hAnsi="Consolas" w:cs="Consolas"/>
          <w:color w:val="569CD6"/>
          <w:sz w:val="18"/>
          <w:szCs w:val="18"/>
        </w:rPr>
        <w:t>span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    </w:t>
      </w:r>
      <w:r w:rsidRPr="00DD0D92">
        <w:rPr>
          <w:rFonts w:ascii="Consolas" w:hAnsi="Consolas" w:cs="Consolas"/>
          <w:color w:val="808080"/>
          <w:sz w:val="18"/>
          <w:szCs w:val="18"/>
        </w:rPr>
        <w:t>&lt;/</w:t>
      </w:r>
      <w:r w:rsidRPr="00DD0D92">
        <w:rPr>
          <w:rFonts w:ascii="Consolas" w:hAnsi="Consolas" w:cs="Consolas"/>
          <w:color w:val="569CD6"/>
          <w:sz w:val="18"/>
          <w:szCs w:val="18"/>
        </w:rPr>
        <w:t>template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DD0D92" w:rsidRPr="00E74C23" w:rsidRDefault="00DD0D92" w:rsidP="00E74C23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  </w:t>
      </w:r>
      <w:r w:rsidR="00E74C23">
        <w:rPr>
          <w:rFonts w:ascii="Consolas" w:hAnsi="Consolas" w:cs="Consolas"/>
          <w:color w:val="000000"/>
          <w:sz w:val="18"/>
          <w:szCs w:val="18"/>
        </w:rPr>
        <w:t> </w:t>
      </w:r>
      <w:r w:rsidR="00E74C23">
        <w:rPr>
          <w:rFonts w:ascii="Consolas" w:hAnsi="Consolas" w:cs="Consolas"/>
          <w:color w:val="008000"/>
          <w:sz w:val="18"/>
          <w:szCs w:val="18"/>
        </w:rPr>
        <w:t>&lt;!--</w:t>
      </w:r>
      <w:r w:rsidR="00E74C23">
        <w:rPr>
          <w:rFonts w:ascii="Consolas" w:hAnsi="Consolas" w:cs="Consolas"/>
          <w:color w:val="008000"/>
          <w:sz w:val="18"/>
          <w:szCs w:val="18"/>
        </w:rPr>
        <w:t>循环调用子菜单</w:t>
      </w:r>
      <w:r w:rsidR="00E74C23">
        <w:rPr>
          <w:rFonts w:ascii="Consolas" w:hAnsi="Consolas" w:cs="Consolas"/>
          <w:color w:val="008000"/>
          <w:sz w:val="18"/>
          <w:szCs w:val="18"/>
        </w:rPr>
        <w:t>--&gt;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  </w:t>
      </w:r>
      <w:r w:rsidRPr="00DD0D92">
        <w:rPr>
          <w:rFonts w:ascii="Consolas" w:hAnsi="Consolas" w:cs="Consolas"/>
          <w:color w:val="808080"/>
          <w:sz w:val="18"/>
          <w:szCs w:val="18"/>
        </w:rPr>
        <w:t>&lt;</w:t>
      </w:r>
      <w:r w:rsidRPr="00DD0D92">
        <w:rPr>
          <w:rFonts w:ascii="Consolas" w:hAnsi="Consolas" w:cs="Consolas"/>
          <w:color w:val="569CD6"/>
          <w:sz w:val="18"/>
          <w:szCs w:val="18"/>
        </w:rPr>
        <w:t>menu-item</w:t>
      </w:r>
      <w:r w:rsidRPr="00DD0D92">
        <w:rPr>
          <w:rFonts w:ascii="Consolas" w:hAnsi="Consolas" w:cs="Consolas"/>
          <w:color w:val="D4D4D4"/>
          <w:sz w:val="18"/>
          <w:szCs w:val="18"/>
        </w:rPr>
        <w:t> :</w:t>
      </w:r>
      <w:r w:rsidRPr="00DD0D92">
        <w:rPr>
          <w:rFonts w:ascii="Consolas" w:hAnsi="Consolas" w:cs="Consolas"/>
          <w:color w:val="9CDCFE"/>
          <w:sz w:val="18"/>
          <w:szCs w:val="18"/>
        </w:rPr>
        <w:t>menuList</w:t>
      </w:r>
      <w:r w:rsidRPr="00DD0D92">
        <w:rPr>
          <w:rFonts w:ascii="Consolas" w:hAnsi="Consolas" w:cs="Consolas"/>
          <w:color w:val="D4D4D4"/>
          <w:sz w:val="18"/>
          <w:szCs w:val="18"/>
        </w:rPr>
        <w:t>='</w:t>
      </w:r>
      <w:r w:rsidRPr="00DD0D92">
        <w:rPr>
          <w:rFonts w:ascii="Consolas" w:hAnsi="Consolas" w:cs="Consolas"/>
          <w:color w:val="9CDCFE"/>
          <w:sz w:val="18"/>
          <w:szCs w:val="18"/>
        </w:rPr>
        <w:t>menu</w:t>
      </w:r>
      <w:r w:rsidRPr="00DD0D92">
        <w:rPr>
          <w:rFonts w:ascii="Consolas" w:hAnsi="Consolas" w:cs="Consolas"/>
          <w:color w:val="D4D4D4"/>
          <w:sz w:val="18"/>
          <w:szCs w:val="18"/>
        </w:rPr>
        <w:t>.</w:t>
      </w:r>
      <w:r w:rsidRPr="00DD0D92">
        <w:rPr>
          <w:rFonts w:ascii="Consolas" w:hAnsi="Consolas" w:cs="Consolas"/>
          <w:color w:val="9CDCFE"/>
          <w:sz w:val="18"/>
          <w:szCs w:val="18"/>
        </w:rPr>
        <w:t>children</w:t>
      </w:r>
      <w:r w:rsidRPr="00DD0D92">
        <w:rPr>
          <w:rFonts w:ascii="Consolas" w:hAnsi="Consolas" w:cs="Consolas"/>
          <w:color w:val="D4D4D4"/>
          <w:sz w:val="18"/>
          <w:szCs w:val="18"/>
        </w:rPr>
        <w:t>'</w:t>
      </w:r>
      <w:r w:rsidRPr="00DD0D92">
        <w:rPr>
          <w:rFonts w:ascii="Consolas" w:hAnsi="Consolas" w:cs="Consolas"/>
          <w:color w:val="808080"/>
          <w:sz w:val="18"/>
          <w:szCs w:val="18"/>
        </w:rPr>
        <w:t>&gt;&lt;/</w:t>
      </w:r>
      <w:r w:rsidRPr="00DD0D92">
        <w:rPr>
          <w:rFonts w:ascii="Consolas" w:hAnsi="Consolas" w:cs="Consolas"/>
          <w:color w:val="569CD6"/>
          <w:sz w:val="18"/>
          <w:szCs w:val="18"/>
        </w:rPr>
        <w:t>menu-item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  </w:t>
      </w:r>
      <w:r w:rsidRPr="00DD0D92">
        <w:rPr>
          <w:rFonts w:ascii="Consolas" w:hAnsi="Consolas" w:cs="Consolas"/>
          <w:color w:val="808080"/>
          <w:sz w:val="18"/>
          <w:szCs w:val="18"/>
        </w:rPr>
        <w:t>&lt;/</w:t>
      </w:r>
      <w:r w:rsidRPr="00DD0D92">
        <w:rPr>
          <w:rFonts w:ascii="Consolas" w:hAnsi="Consolas" w:cs="Consolas"/>
          <w:color w:val="569CD6"/>
          <w:sz w:val="18"/>
          <w:szCs w:val="18"/>
        </w:rPr>
        <w:t>el-submenu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  </w:t>
      </w:r>
      <w:r w:rsidRPr="00DD0D92">
        <w:rPr>
          <w:rFonts w:ascii="Consolas" w:hAnsi="Consolas" w:cs="Consolas"/>
          <w:color w:val="808080"/>
          <w:sz w:val="18"/>
          <w:szCs w:val="18"/>
        </w:rPr>
        <w:t>&lt;</w:t>
      </w:r>
      <w:r w:rsidRPr="00DD0D92">
        <w:rPr>
          <w:rFonts w:ascii="Consolas" w:hAnsi="Consolas" w:cs="Consolas"/>
          <w:color w:val="569CD6"/>
          <w:sz w:val="18"/>
          <w:szCs w:val="18"/>
        </w:rPr>
        <w:t>el-menu-item</w:t>
      </w:r>
      <w:r w:rsidRPr="00DD0D92">
        <w:rPr>
          <w:rFonts w:ascii="Consolas" w:hAnsi="Consolas" w:cs="Consolas"/>
          <w:color w:val="D4D4D4"/>
          <w:sz w:val="18"/>
          <w:szCs w:val="18"/>
        </w:rPr>
        <w:t> </w:t>
      </w:r>
      <w:r w:rsidRPr="00DD0D92">
        <w:rPr>
          <w:rFonts w:ascii="Consolas" w:hAnsi="Consolas" w:cs="Consolas"/>
          <w:color w:val="9CDCFE"/>
          <w:sz w:val="18"/>
          <w:szCs w:val="18"/>
        </w:rPr>
        <w:t>v-else</w:t>
      </w:r>
      <w:r w:rsidRPr="00DD0D92">
        <w:rPr>
          <w:rFonts w:ascii="Consolas" w:hAnsi="Consolas" w:cs="Consolas"/>
          <w:color w:val="D4D4D4"/>
          <w:sz w:val="18"/>
          <w:szCs w:val="18"/>
        </w:rPr>
        <w:t> :</w:t>
      </w:r>
      <w:r w:rsidRPr="00DD0D92">
        <w:rPr>
          <w:rFonts w:ascii="Consolas" w:hAnsi="Consolas" w:cs="Consolas"/>
          <w:color w:val="9CDCFE"/>
          <w:sz w:val="18"/>
          <w:szCs w:val="18"/>
        </w:rPr>
        <w:t>index</w:t>
      </w:r>
      <w:r w:rsidRPr="00DD0D92">
        <w:rPr>
          <w:rFonts w:ascii="Consolas" w:hAnsi="Consolas" w:cs="Consolas"/>
          <w:color w:val="D4D4D4"/>
          <w:sz w:val="18"/>
          <w:szCs w:val="18"/>
        </w:rPr>
        <w:t>="</w:t>
      </w:r>
      <w:r w:rsidRPr="00DD0D92">
        <w:rPr>
          <w:rFonts w:ascii="Consolas" w:hAnsi="Consolas" w:cs="Consolas"/>
          <w:color w:val="9CDCFE"/>
          <w:sz w:val="18"/>
          <w:szCs w:val="18"/>
        </w:rPr>
        <w:t>menu</w:t>
      </w:r>
      <w:r w:rsidRPr="00DD0D92">
        <w:rPr>
          <w:rFonts w:ascii="Consolas" w:hAnsi="Consolas" w:cs="Consolas"/>
          <w:color w:val="D4D4D4"/>
          <w:sz w:val="18"/>
          <w:szCs w:val="18"/>
        </w:rPr>
        <w:t>.</w:t>
      </w:r>
      <w:r w:rsidRPr="00DD0D92">
        <w:rPr>
          <w:rFonts w:ascii="Consolas" w:hAnsi="Consolas" w:cs="Consolas"/>
          <w:color w:val="9CDCFE"/>
          <w:sz w:val="18"/>
          <w:szCs w:val="18"/>
        </w:rPr>
        <w:t>path</w:t>
      </w:r>
      <w:r w:rsidRPr="00DD0D92">
        <w:rPr>
          <w:rFonts w:ascii="Consolas" w:hAnsi="Consolas" w:cs="Consolas"/>
          <w:color w:val="D4D4D4"/>
          <w:sz w:val="18"/>
          <w:szCs w:val="18"/>
        </w:rPr>
        <w:t>" :</w:t>
      </w:r>
      <w:r w:rsidRPr="00DD0D92">
        <w:rPr>
          <w:rFonts w:ascii="Consolas" w:hAnsi="Consolas" w:cs="Consolas"/>
          <w:color w:val="9CDCFE"/>
          <w:sz w:val="18"/>
          <w:szCs w:val="18"/>
        </w:rPr>
        <w:t>key</w:t>
      </w:r>
      <w:r w:rsidRPr="00DD0D92">
        <w:rPr>
          <w:rFonts w:ascii="Consolas" w:hAnsi="Consolas" w:cs="Consolas"/>
          <w:color w:val="D4D4D4"/>
          <w:sz w:val="18"/>
          <w:szCs w:val="18"/>
        </w:rPr>
        <w:t>='</w:t>
      </w:r>
      <w:r w:rsidRPr="00DD0D92">
        <w:rPr>
          <w:rFonts w:ascii="Consolas" w:hAnsi="Consolas" w:cs="Consolas"/>
          <w:color w:val="9CDCFE"/>
          <w:sz w:val="18"/>
          <w:szCs w:val="18"/>
        </w:rPr>
        <w:t>menu</w:t>
      </w:r>
      <w:r w:rsidRPr="00DD0D92">
        <w:rPr>
          <w:rFonts w:ascii="Consolas" w:hAnsi="Consolas" w:cs="Consolas"/>
          <w:color w:val="D4D4D4"/>
          <w:sz w:val="18"/>
          <w:szCs w:val="18"/>
        </w:rPr>
        <w:t>.</w:t>
      </w:r>
      <w:r w:rsidRPr="00DD0D92">
        <w:rPr>
          <w:rFonts w:ascii="Consolas" w:hAnsi="Consolas" w:cs="Consolas"/>
          <w:color w:val="9CDCFE"/>
          <w:sz w:val="18"/>
          <w:szCs w:val="18"/>
        </w:rPr>
        <w:t>path</w:t>
      </w:r>
      <w:r w:rsidRPr="00DD0D92">
        <w:rPr>
          <w:rFonts w:ascii="Consolas" w:hAnsi="Consolas" w:cs="Consolas"/>
          <w:color w:val="D4D4D4"/>
          <w:sz w:val="18"/>
          <w:szCs w:val="18"/>
        </w:rPr>
        <w:t>'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    </w:t>
      </w:r>
      <w:r w:rsidRPr="00DD0D92">
        <w:rPr>
          <w:rFonts w:ascii="Consolas" w:hAnsi="Consolas" w:cs="Consolas"/>
          <w:color w:val="808080"/>
          <w:sz w:val="18"/>
          <w:szCs w:val="18"/>
        </w:rPr>
        <w:t>&lt;</w:t>
      </w:r>
      <w:r w:rsidRPr="00DD0D92">
        <w:rPr>
          <w:rFonts w:ascii="Consolas" w:hAnsi="Consolas" w:cs="Consolas"/>
          <w:color w:val="569CD6"/>
          <w:sz w:val="18"/>
          <w:szCs w:val="18"/>
        </w:rPr>
        <w:t>i</w:t>
      </w:r>
      <w:r w:rsidRPr="00DD0D92">
        <w:rPr>
          <w:rFonts w:ascii="Consolas" w:hAnsi="Consolas" w:cs="Consolas"/>
          <w:color w:val="D4D4D4"/>
          <w:sz w:val="18"/>
          <w:szCs w:val="18"/>
        </w:rPr>
        <w:t> :</w:t>
      </w:r>
      <w:r w:rsidRPr="00DD0D92">
        <w:rPr>
          <w:rFonts w:ascii="Consolas" w:hAnsi="Consolas" w:cs="Consolas"/>
          <w:color w:val="9CDCFE"/>
          <w:sz w:val="18"/>
          <w:szCs w:val="18"/>
        </w:rPr>
        <w:t>class</w:t>
      </w:r>
      <w:r w:rsidRPr="00DD0D92">
        <w:rPr>
          <w:rFonts w:ascii="Consolas" w:hAnsi="Consolas" w:cs="Consolas"/>
          <w:color w:val="D4D4D4"/>
          <w:sz w:val="18"/>
          <w:szCs w:val="18"/>
        </w:rPr>
        <w:t>="</w:t>
      </w:r>
      <w:r w:rsidRPr="00DD0D92">
        <w:rPr>
          <w:rFonts w:ascii="Consolas" w:hAnsi="Consolas" w:cs="Consolas"/>
          <w:color w:val="9CDCFE"/>
          <w:sz w:val="18"/>
          <w:szCs w:val="18"/>
        </w:rPr>
        <w:t>menu</w:t>
      </w:r>
      <w:r w:rsidRPr="00DD0D92">
        <w:rPr>
          <w:rFonts w:ascii="Consolas" w:hAnsi="Consolas" w:cs="Consolas"/>
          <w:color w:val="D4D4D4"/>
          <w:sz w:val="18"/>
          <w:szCs w:val="18"/>
        </w:rPr>
        <w:t>.</w:t>
      </w:r>
      <w:r w:rsidRPr="00DD0D92">
        <w:rPr>
          <w:rFonts w:ascii="Consolas" w:hAnsi="Consolas" w:cs="Consolas"/>
          <w:color w:val="9CDCFE"/>
          <w:sz w:val="18"/>
          <w:szCs w:val="18"/>
        </w:rPr>
        <w:t>icon</w:t>
      </w:r>
      <w:r w:rsidRPr="00DD0D92">
        <w:rPr>
          <w:rFonts w:ascii="Consolas" w:hAnsi="Consolas" w:cs="Consolas"/>
          <w:color w:val="D4D4D4"/>
          <w:sz w:val="18"/>
          <w:szCs w:val="18"/>
        </w:rPr>
        <w:t>"</w:t>
      </w:r>
      <w:r w:rsidRPr="00DD0D92">
        <w:rPr>
          <w:rFonts w:ascii="Consolas" w:hAnsi="Consolas" w:cs="Consolas"/>
          <w:color w:val="808080"/>
          <w:sz w:val="18"/>
          <w:szCs w:val="18"/>
        </w:rPr>
        <w:t>&gt;&lt;/</w:t>
      </w:r>
      <w:r w:rsidRPr="00DD0D92">
        <w:rPr>
          <w:rFonts w:ascii="Consolas" w:hAnsi="Consolas" w:cs="Consolas"/>
          <w:color w:val="569CD6"/>
          <w:sz w:val="18"/>
          <w:szCs w:val="18"/>
        </w:rPr>
        <w:t>i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817CA5" w:rsidRDefault="00DD0D92" w:rsidP="00817CA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    </w:t>
      </w:r>
      <w:r w:rsidRPr="00DD0D92">
        <w:rPr>
          <w:rFonts w:ascii="Consolas" w:hAnsi="Consolas" w:cs="Consolas"/>
          <w:color w:val="808080"/>
          <w:sz w:val="18"/>
          <w:szCs w:val="18"/>
        </w:rPr>
        <w:t>&lt;</w:t>
      </w:r>
      <w:r w:rsidRPr="00DD0D92">
        <w:rPr>
          <w:rFonts w:ascii="Consolas" w:hAnsi="Consolas" w:cs="Consolas"/>
          <w:color w:val="569CD6"/>
          <w:sz w:val="18"/>
          <w:szCs w:val="18"/>
        </w:rPr>
        <w:t>span</w:t>
      </w:r>
      <w:r w:rsidRPr="00DD0D92">
        <w:rPr>
          <w:rFonts w:ascii="Consolas" w:hAnsi="Consolas" w:cs="Consolas"/>
          <w:color w:val="D4D4D4"/>
          <w:sz w:val="18"/>
          <w:szCs w:val="18"/>
        </w:rPr>
        <w:t> </w:t>
      </w:r>
      <w:r w:rsidR="00817CA5">
        <w:rPr>
          <w:rFonts w:ascii="Consolas" w:hAnsi="Consolas" w:cs="Consolas"/>
          <w:color w:val="9CDCFE"/>
          <w:sz w:val="18"/>
          <w:szCs w:val="18"/>
        </w:rPr>
        <w:t>style</w:t>
      </w:r>
      <w:r w:rsidR="00817CA5">
        <w:rPr>
          <w:rFonts w:ascii="Consolas" w:hAnsi="Consolas" w:cs="Consolas"/>
          <w:color w:val="D4D4D4"/>
          <w:sz w:val="18"/>
          <w:szCs w:val="18"/>
        </w:rPr>
        <w:t>=</w:t>
      </w:r>
      <w:r w:rsidR="00817CA5">
        <w:rPr>
          <w:rFonts w:ascii="Consolas" w:hAnsi="Consolas" w:cs="Consolas"/>
          <w:color w:val="CE9178"/>
          <w:sz w:val="18"/>
          <w:szCs w:val="18"/>
        </w:rPr>
        <w:t>"font-size:15px;font-weight:600"</w:t>
      </w:r>
    </w:p>
    <w:p w:rsidR="00DD0D92" w:rsidRPr="00DD0D92" w:rsidRDefault="00817CA5" w:rsidP="00817CA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9CDCFE"/>
          <w:sz w:val="18"/>
          <w:szCs w:val="18"/>
        </w:rPr>
        <w:t xml:space="preserve"> </w:t>
      </w:r>
      <w:r>
        <w:rPr>
          <w:rFonts w:ascii="Consolas" w:hAnsi="Consolas" w:cs="Consolas" w:hint="eastAsia"/>
          <w:color w:val="9CDCFE"/>
          <w:sz w:val="18"/>
          <w:szCs w:val="18"/>
        </w:rPr>
        <w:t xml:space="preserve"> </w:t>
      </w:r>
      <w:r w:rsidR="00DD0D92" w:rsidRPr="00DD0D92">
        <w:rPr>
          <w:rFonts w:ascii="Consolas" w:hAnsi="Consolas" w:cs="Consolas"/>
          <w:color w:val="9CDCFE"/>
          <w:sz w:val="18"/>
          <w:szCs w:val="18"/>
        </w:rPr>
        <w:t>slot</w:t>
      </w:r>
      <w:r w:rsidR="00DD0D92" w:rsidRPr="00DD0D92">
        <w:rPr>
          <w:rFonts w:ascii="Consolas" w:hAnsi="Consolas" w:cs="Consolas"/>
          <w:color w:val="D4D4D4"/>
          <w:sz w:val="18"/>
          <w:szCs w:val="18"/>
        </w:rPr>
        <w:t>=</w:t>
      </w:r>
      <w:r w:rsidR="00DD0D92" w:rsidRPr="00DD0D92">
        <w:rPr>
          <w:rFonts w:ascii="Consolas" w:hAnsi="Consolas" w:cs="Consolas"/>
          <w:color w:val="CE9178"/>
          <w:sz w:val="18"/>
          <w:szCs w:val="18"/>
        </w:rPr>
        <w:t>"title"</w:t>
      </w:r>
      <w:r w:rsidR="00DD0D92" w:rsidRPr="00DD0D92">
        <w:rPr>
          <w:rFonts w:ascii="Consolas" w:hAnsi="Consolas" w:cs="Consolas"/>
          <w:color w:val="808080"/>
          <w:sz w:val="18"/>
          <w:szCs w:val="18"/>
        </w:rPr>
        <w:t>&gt;</w:t>
      </w:r>
      <w:r w:rsidR="00DD0D92" w:rsidRPr="00DD0D92">
        <w:rPr>
          <w:rFonts w:ascii="Consolas" w:hAnsi="Consolas" w:cs="Consolas"/>
          <w:color w:val="D4D4D4"/>
          <w:sz w:val="18"/>
          <w:szCs w:val="18"/>
        </w:rPr>
        <w:t>{{</w:t>
      </w:r>
      <w:r w:rsidR="00DD0D92" w:rsidRPr="00DD0D92">
        <w:rPr>
          <w:rFonts w:ascii="Consolas" w:hAnsi="Consolas" w:cs="Consolas"/>
          <w:color w:val="9CDCFE"/>
          <w:sz w:val="18"/>
          <w:szCs w:val="18"/>
        </w:rPr>
        <w:t>menu</w:t>
      </w:r>
      <w:r w:rsidR="00DD0D92" w:rsidRPr="00DD0D92">
        <w:rPr>
          <w:rFonts w:ascii="Consolas" w:hAnsi="Consolas" w:cs="Consolas"/>
          <w:color w:val="D4D4D4"/>
          <w:sz w:val="18"/>
          <w:szCs w:val="18"/>
        </w:rPr>
        <w:t>.</w:t>
      </w:r>
      <w:r w:rsidR="00DD0D92" w:rsidRPr="00DD0D92">
        <w:rPr>
          <w:rFonts w:ascii="Consolas" w:hAnsi="Consolas" w:cs="Consolas"/>
          <w:color w:val="9CDCFE"/>
          <w:sz w:val="18"/>
          <w:szCs w:val="18"/>
        </w:rPr>
        <w:t>label</w:t>
      </w:r>
      <w:r w:rsidR="00DD0D92" w:rsidRPr="00DD0D92">
        <w:rPr>
          <w:rFonts w:ascii="Consolas" w:hAnsi="Consolas" w:cs="Consolas"/>
          <w:color w:val="D4D4D4"/>
          <w:sz w:val="18"/>
          <w:szCs w:val="18"/>
        </w:rPr>
        <w:t>}}</w:t>
      </w:r>
      <w:r w:rsidR="00DD0D92" w:rsidRPr="00DD0D92">
        <w:rPr>
          <w:rFonts w:ascii="Consolas" w:hAnsi="Consolas" w:cs="Consolas"/>
          <w:color w:val="808080"/>
          <w:sz w:val="18"/>
          <w:szCs w:val="18"/>
        </w:rPr>
        <w:t>&lt;/</w:t>
      </w:r>
      <w:r w:rsidR="00DD0D92" w:rsidRPr="00DD0D92">
        <w:rPr>
          <w:rFonts w:ascii="Consolas" w:hAnsi="Consolas" w:cs="Consolas"/>
          <w:color w:val="569CD6"/>
          <w:sz w:val="18"/>
          <w:szCs w:val="18"/>
        </w:rPr>
        <w:t>span</w:t>
      </w:r>
      <w:r w:rsidR="00DD0D92"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  </w:t>
      </w:r>
      <w:r w:rsidRPr="00DD0D92">
        <w:rPr>
          <w:rFonts w:ascii="Consolas" w:hAnsi="Consolas" w:cs="Consolas"/>
          <w:color w:val="808080"/>
          <w:sz w:val="18"/>
          <w:szCs w:val="18"/>
        </w:rPr>
        <w:t>&lt;/</w:t>
      </w:r>
      <w:r w:rsidRPr="00DD0D92">
        <w:rPr>
          <w:rFonts w:ascii="Consolas" w:hAnsi="Consolas" w:cs="Consolas"/>
          <w:color w:val="569CD6"/>
          <w:sz w:val="18"/>
          <w:szCs w:val="18"/>
        </w:rPr>
        <w:t>el-menu-item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</w:t>
      </w:r>
      <w:r w:rsidRPr="00DD0D92">
        <w:rPr>
          <w:rFonts w:ascii="Consolas" w:hAnsi="Consolas" w:cs="Consolas"/>
          <w:color w:val="808080"/>
          <w:sz w:val="18"/>
          <w:szCs w:val="18"/>
        </w:rPr>
        <w:t>&lt;/</w:t>
      </w:r>
      <w:r w:rsidRPr="00DD0D92">
        <w:rPr>
          <w:rFonts w:ascii="Consolas" w:hAnsi="Consolas" w:cs="Consolas"/>
          <w:color w:val="569CD6"/>
          <w:sz w:val="18"/>
          <w:szCs w:val="18"/>
        </w:rPr>
        <w:t>template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</w:t>
      </w:r>
      <w:r w:rsidRPr="00DD0D92">
        <w:rPr>
          <w:rFonts w:ascii="Consolas" w:hAnsi="Consolas" w:cs="Consolas"/>
          <w:color w:val="808080"/>
          <w:sz w:val="18"/>
          <w:szCs w:val="18"/>
        </w:rPr>
        <w:t>&lt;/</w:t>
      </w:r>
      <w:r w:rsidRPr="00DD0D92">
        <w:rPr>
          <w:rFonts w:ascii="Consolas" w:hAnsi="Consolas" w:cs="Consolas"/>
          <w:color w:val="569CD6"/>
          <w:sz w:val="18"/>
          <w:szCs w:val="18"/>
        </w:rPr>
        <w:t>div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808080"/>
          <w:sz w:val="18"/>
          <w:szCs w:val="18"/>
        </w:rPr>
        <w:lastRenderedPageBreak/>
        <w:t>&lt;/</w:t>
      </w:r>
      <w:r w:rsidRPr="00DD0D92">
        <w:rPr>
          <w:rFonts w:ascii="Consolas" w:hAnsi="Consolas" w:cs="Consolas"/>
          <w:color w:val="569CD6"/>
          <w:sz w:val="18"/>
          <w:szCs w:val="18"/>
        </w:rPr>
        <w:t>template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235CC3" w:rsidRPr="00235CC3" w:rsidRDefault="00235CC3" w:rsidP="00AC277F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808080"/>
          <w:sz w:val="18"/>
          <w:szCs w:val="18"/>
        </w:rPr>
        <w:t>&lt;</w:t>
      </w:r>
      <w:r w:rsidRPr="00DD0D92">
        <w:rPr>
          <w:rFonts w:ascii="Consolas" w:hAnsi="Consolas" w:cs="Consolas"/>
          <w:color w:val="569CD6"/>
          <w:sz w:val="18"/>
          <w:szCs w:val="18"/>
        </w:rPr>
        <w:t>script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C586C0"/>
          <w:sz w:val="18"/>
          <w:szCs w:val="18"/>
        </w:rPr>
        <w:t>import</w:t>
      </w:r>
      <w:r w:rsidRPr="00DD0D92">
        <w:rPr>
          <w:rFonts w:ascii="Consolas" w:hAnsi="Consolas" w:cs="Consolas"/>
          <w:color w:val="D4D4D4"/>
          <w:sz w:val="18"/>
          <w:szCs w:val="18"/>
        </w:rPr>
        <w:t> </w:t>
      </w:r>
      <w:r w:rsidRPr="00DD0D92">
        <w:rPr>
          <w:rFonts w:ascii="Consolas" w:hAnsi="Consolas" w:cs="Consolas"/>
          <w:color w:val="9CDCFE"/>
          <w:sz w:val="18"/>
          <w:szCs w:val="18"/>
        </w:rPr>
        <w:t>MenuItem</w:t>
      </w:r>
      <w:r w:rsidRPr="00DD0D92">
        <w:rPr>
          <w:rFonts w:ascii="Consolas" w:hAnsi="Consolas" w:cs="Consolas"/>
          <w:color w:val="D4D4D4"/>
          <w:sz w:val="18"/>
          <w:szCs w:val="18"/>
        </w:rPr>
        <w:t> </w:t>
      </w:r>
      <w:r w:rsidRPr="00DD0D92">
        <w:rPr>
          <w:rFonts w:ascii="Consolas" w:hAnsi="Consolas" w:cs="Consolas"/>
          <w:color w:val="C586C0"/>
          <w:sz w:val="18"/>
          <w:szCs w:val="18"/>
        </w:rPr>
        <w:t>from</w:t>
      </w:r>
      <w:r w:rsidRPr="00DD0D92">
        <w:rPr>
          <w:rFonts w:ascii="Consolas" w:hAnsi="Consolas" w:cs="Consolas"/>
          <w:color w:val="D4D4D4"/>
          <w:sz w:val="18"/>
          <w:szCs w:val="18"/>
        </w:rPr>
        <w:t> </w:t>
      </w:r>
      <w:r w:rsidRPr="00DD0D92">
        <w:rPr>
          <w:rFonts w:ascii="Consolas" w:hAnsi="Consolas" w:cs="Consolas"/>
          <w:color w:val="CE9178"/>
          <w:sz w:val="18"/>
          <w:szCs w:val="18"/>
        </w:rPr>
        <w:t>'./MenuItem.vue'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C586C0"/>
          <w:sz w:val="18"/>
          <w:szCs w:val="18"/>
        </w:rPr>
        <w:t>export</w:t>
      </w:r>
      <w:r w:rsidRPr="00DD0D92">
        <w:rPr>
          <w:rFonts w:ascii="Consolas" w:hAnsi="Consolas" w:cs="Consolas"/>
          <w:color w:val="D4D4D4"/>
          <w:sz w:val="18"/>
          <w:szCs w:val="18"/>
        </w:rPr>
        <w:t> </w:t>
      </w:r>
      <w:r w:rsidRPr="00DD0D92">
        <w:rPr>
          <w:rFonts w:ascii="Consolas" w:hAnsi="Consolas" w:cs="Consolas"/>
          <w:color w:val="C586C0"/>
          <w:sz w:val="18"/>
          <w:szCs w:val="18"/>
        </w:rPr>
        <w:t>default</w:t>
      </w:r>
      <w:r w:rsidRPr="00DD0D92">
        <w:rPr>
          <w:rFonts w:ascii="Consolas" w:hAnsi="Consolas" w:cs="Consolas"/>
          <w:color w:val="D4D4D4"/>
          <w:sz w:val="18"/>
          <w:szCs w:val="18"/>
        </w:rPr>
        <w:t> {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 </w:t>
      </w:r>
      <w:r w:rsidRPr="00DD0D92">
        <w:rPr>
          <w:rFonts w:ascii="Consolas" w:hAnsi="Consolas" w:cs="Consolas"/>
          <w:color w:val="9CDCFE"/>
          <w:sz w:val="18"/>
          <w:szCs w:val="18"/>
        </w:rPr>
        <w:t>name:</w:t>
      </w:r>
      <w:r w:rsidRPr="00DD0D92">
        <w:rPr>
          <w:rFonts w:ascii="Consolas" w:hAnsi="Consolas" w:cs="Consolas"/>
          <w:color w:val="D4D4D4"/>
          <w:sz w:val="18"/>
          <w:szCs w:val="18"/>
        </w:rPr>
        <w:t> </w:t>
      </w:r>
      <w:r w:rsidRPr="00DD0D92">
        <w:rPr>
          <w:rFonts w:ascii="Consolas" w:hAnsi="Consolas" w:cs="Consolas"/>
          <w:color w:val="CE9178"/>
          <w:sz w:val="18"/>
          <w:szCs w:val="18"/>
        </w:rPr>
        <w:t>'MenuItem'</w:t>
      </w:r>
      <w:r w:rsidRPr="00DD0D92">
        <w:rPr>
          <w:rFonts w:ascii="Consolas" w:hAnsi="Consolas" w:cs="Consolas"/>
          <w:color w:val="D4D4D4"/>
          <w:sz w:val="18"/>
          <w:szCs w:val="18"/>
        </w:rPr>
        <w:t>,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 </w:t>
      </w:r>
      <w:r w:rsidRPr="00DD0D92">
        <w:rPr>
          <w:rFonts w:ascii="Consolas" w:hAnsi="Consolas" w:cs="Consolas"/>
          <w:color w:val="9CDCFE"/>
          <w:sz w:val="18"/>
          <w:szCs w:val="18"/>
        </w:rPr>
        <w:t>props:</w:t>
      </w:r>
      <w:r w:rsidRPr="00DD0D92">
        <w:rPr>
          <w:rFonts w:ascii="Consolas" w:hAnsi="Consolas" w:cs="Consolas"/>
          <w:color w:val="D4D4D4"/>
          <w:sz w:val="18"/>
          <w:szCs w:val="18"/>
        </w:rPr>
        <w:t>[</w:t>
      </w:r>
      <w:r w:rsidRPr="00DD0D92">
        <w:rPr>
          <w:rFonts w:ascii="Consolas" w:hAnsi="Consolas" w:cs="Consolas"/>
          <w:color w:val="CE9178"/>
          <w:sz w:val="18"/>
          <w:szCs w:val="18"/>
        </w:rPr>
        <w:t>'menuList'</w:t>
      </w:r>
      <w:r w:rsidRPr="00DD0D92">
        <w:rPr>
          <w:rFonts w:ascii="Consolas" w:hAnsi="Consolas" w:cs="Consolas"/>
          <w:color w:val="D4D4D4"/>
          <w:sz w:val="18"/>
          <w:szCs w:val="18"/>
        </w:rPr>
        <w:t>],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 </w:t>
      </w:r>
      <w:r w:rsidRPr="00DD0D92">
        <w:rPr>
          <w:rFonts w:ascii="Consolas" w:hAnsi="Consolas" w:cs="Consolas"/>
          <w:color w:val="9CDCFE"/>
          <w:sz w:val="18"/>
          <w:szCs w:val="18"/>
        </w:rPr>
        <w:t>components:</w:t>
      </w:r>
      <w:r w:rsidRPr="00DD0D92">
        <w:rPr>
          <w:rFonts w:ascii="Consolas" w:hAnsi="Consolas" w:cs="Consolas"/>
          <w:color w:val="D4D4D4"/>
          <w:sz w:val="18"/>
          <w:szCs w:val="18"/>
        </w:rPr>
        <w:t>{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     </w:t>
      </w:r>
      <w:r w:rsidRPr="00DD0D92">
        <w:rPr>
          <w:rFonts w:ascii="Consolas" w:hAnsi="Consolas" w:cs="Consolas"/>
          <w:color w:val="9CDCFE"/>
          <w:sz w:val="18"/>
          <w:szCs w:val="18"/>
        </w:rPr>
        <w:t>MenuItem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 }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};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808080"/>
          <w:sz w:val="18"/>
          <w:szCs w:val="18"/>
        </w:rPr>
        <w:t>&lt;/</w:t>
      </w:r>
      <w:r w:rsidRPr="00DD0D92">
        <w:rPr>
          <w:rFonts w:ascii="Consolas" w:hAnsi="Consolas" w:cs="Consolas"/>
          <w:color w:val="569CD6"/>
          <w:sz w:val="18"/>
          <w:szCs w:val="18"/>
        </w:rPr>
        <w:t>script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BE52FA" w:rsidRPr="008324BE" w:rsidRDefault="00BE52FA" w:rsidP="00BE52FA">
      <w:pPr>
        <w:adjustRightInd w:val="0"/>
        <w:snapToGrid w:val="0"/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8324BE">
        <w:rPr>
          <w:rFonts w:asciiTheme="minorEastAsia" w:eastAsiaTheme="minorEastAsia" w:hAnsiTheme="minorEastAsia" w:hint="eastAsia"/>
          <w:sz w:val="21"/>
          <w:szCs w:val="21"/>
        </w:rPr>
        <w:t>此外需要在</w:t>
      </w:r>
      <w:r w:rsidRPr="008324BE">
        <w:rPr>
          <w:rFonts w:asciiTheme="minorEastAsia" w:eastAsiaTheme="minorEastAsia" w:hAnsiTheme="minorEastAsia"/>
          <w:sz w:val="21"/>
          <w:szCs w:val="21"/>
        </w:rPr>
        <w:t>MenuBar.vue</w:t>
      </w:r>
      <w:r w:rsidRPr="008324BE">
        <w:rPr>
          <w:rFonts w:asciiTheme="minorEastAsia" w:eastAsiaTheme="minorEastAsia" w:hAnsiTheme="minorEastAsia" w:hint="eastAsia"/>
          <w:sz w:val="21"/>
          <w:szCs w:val="21"/>
        </w:rPr>
        <w:t>中设置，</w:t>
      </w:r>
      <w:r w:rsidRPr="008324BE">
        <w:rPr>
          <w:rFonts w:asciiTheme="minorEastAsia" w:eastAsiaTheme="minorEastAsia" w:hAnsiTheme="minorEastAsia"/>
          <w:sz w:val="21"/>
          <w:szCs w:val="21"/>
        </w:rPr>
        <w:t>unique-opened</w:t>
      </w:r>
      <w:r w:rsidRPr="008324BE">
        <w:rPr>
          <w:rFonts w:asciiTheme="minorEastAsia" w:eastAsiaTheme="minorEastAsia" w:hAnsiTheme="minorEastAsia" w:hint="eastAsia"/>
          <w:sz w:val="21"/>
          <w:szCs w:val="21"/>
        </w:rPr>
        <w:t>="true",</w:t>
      </w:r>
      <w:r w:rsidRPr="008324BE">
        <w:rPr>
          <w:rFonts w:asciiTheme="minorEastAsia" w:eastAsiaTheme="minorEastAsia" w:hAnsiTheme="minorEastAsia"/>
          <w:sz w:val="21"/>
          <w:szCs w:val="21"/>
        </w:rPr>
        <w:t>是否只保持一个子菜单的展开</w:t>
      </w:r>
    </w:p>
    <w:p w:rsidR="00AA3C4B" w:rsidRPr="00AA3C4B" w:rsidRDefault="00AA3C4B" w:rsidP="00AA3C4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A3C4B">
        <w:rPr>
          <w:rFonts w:ascii="Consolas" w:hAnsi="Consolas" w:cs="Consolas"/>
          <w:color w:val="D4D4D4"/>
          <w:sz w:val="18"/>
          <w:szCs w:val="18"/>
        </w:rPr>
        <w:t>  </w:t>
      </w:r>
      <w:r w:rsidRPr="00AA3C4B">
        <w:rPr>
          <w:rFonts w:ascii="Consolas" w:hAnsi="Consolas" w:cs="Consolas"/>
          <w:color w:val="808080"/>
          <w:sz w:val="18"/>
          <w:szCs w:val="18"/>
        </w:rPr>
        <w:t>&lt;</w:t>
      </w:r>
      <w:r w:rsidRPr="00AA3C4B">
        <w:rPr>
          <w:rFonts w:ascii="Consolas" w:hAnsi="Consolas" w:cs="Consolas"/>
          <w:color w:val="569CD6"/>
          <w:sz w:val="18"/>
          <w:szCs w:val="18"/>
        </w:rPr>
        <w:t>el-menu</w:t>
      </w:r>
    </w:p>
    <w:p w:rsidR="00AA3C4B" w:rsidRPr="00AA3C4B" w:rsidRDefault="00AA3C4B" w:rsidP="00AA3C4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A3C4B">
        <w:rPr>
          <w:rFonts w:ascii="Consolas" w:hAnsi="Consolas" w:cs="Consolas"/>
          <w:color w:val="D4D4D4"/>
          <w:sz w:val="18"/>
          <w:szCs w:val="18"/>
        </w:rPr>
        <w:t>    </w:t>
      </w:r>
      <w:r w:rsidRPr="00AA3C4B">
        <w:rPr>
          <w:rFonts w:ascii="Consolas" w:hAnsi="Consolas" w:cs="Consolas"/>
          <w:color w:val="9CDCFE"/>
          <w:sz w:val="18"/>
          <w:szCs w:val="18"/>
        </w:rPr>
        <w:t>default-active</w:t>
      </w:r>
      <w:r w:rsidRPr="00AA3C4B">
        <w:rPr>
          <w:rFonts w:ascii="Consolas" w:hAnsi="Consolas" w:cs="Consolas"/>
          <w:color w:val="D4D4D4"/>
          <w:sz w:val="18"/>
          <w:szCs w:val="18"/>
        </w:rPr>
        <w:t>=</w:t>
      </w:r>
      <w:r w:rsidRPr="00AA3C4B">
        <w:rPr>
          <w:rFonts w:ascii="Consolas" w:hAnsi="Consolas" w:cs="Consolas"/>
          <w:color w:val="CE9178"/>
          <w:sz w:val="18"/>
          <w:szCs w:val="18"/>
        </w:rPr>
        <w:t>"1-4-1"</w:t>
      </w:r>
    </w:p>
    <w:p w:rsidR="00AA3C4B" w:rsidRPr="00AA3C4B" w:rsidRDefault="00AA3C4B" w:rsidP="00AA3C4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A3C4B">
        <w:rPr>
          <w:rFonts w:ascii="Consolas" w:hAnsi="Consolas" w:cs="Consolas"/>
          <w:color w:val="D4D4D4"/>
          <w:sz w:val="18"/>
          <w:szCs w:val="18"/>
        </w:rPr>
        <w:t>    </w:t>
      </w:r>
      <w:r w:rsidRPr="00AA3C4B">
        <w:rPr>
          <w:rFonts w:ascii="Consolas" w:hAnsi="Consolas" w:cs="Consolas"/>
          <w:color w:val="9CDCFE"/>
          <w:sz w:val="18"/>
          <w:szCs w:val="18"/>
        </w:rPr>
        <w:t>class</w:t>
      </w:r>
      <w:r w:rsidRPr="00AA3C4B">
        <w:rPr>
          <w:rFonts w:ascii="Consolas" w:hAnsi="Consolas" w:cs="Consolas"/>
          <w:color w:val="D4D4D4"/>
          <w:sz w:val="18"/>
          <w:szCs w:val="18"/>
        </w:rPr>
        <w:t>=</w:t>
      </w:r>
      <w:r w:rsidRPr="00AA3C4B">
        <w:rPr>
          <w:rFonts w:ascii="Consolas" w:hAnsi="Consolas" w:cs="Consolas"/>
          <w:color w:val="CE9178"/>
          <w:sz w:val="18"/>
          <w:szCs w:val="18"/>
        </w:rPr>
        <w:t>"menu-bar"</w:t>
      </w:r>
    </w:p>
    <w:p w:rsidR="00AA3C4B" w:rsidRPr="00AA3C4B" w:rsidRDefault="00AA3C4B" w:rsidP="00AA3C4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A3C4B">
        <w:rPr>
          <w:rFonts w:ascii="Consolas" w:hAnsi="Consolas" w:cs="Consolas"/>
          <w:color w:val="D4D4D4"/>
          <w:sz w:val="18"/>
          <w:szCs w:val="18"/>
        </w:rPr>
        <w:t>    @</w:t>
      </w:r>
      <w:r w:rsidRPr="00AA3C4B">
        <w:rPr>
          <w:rFonts w:ascii="Consolas" w:hAnsi="Consolas" w:cs="Consolas"/>
          <w:color w:val="9CDCFE"/>
          <w:sz w:val="18"/>
          <w:szCs w:val="18"/>
        </w:rPr>
        <w:t>open</w:t>
      </w:r>
      <w:r w:rsidRPr="00AA3C4B">
        <w:rPr>
          <w:rFonts w:ascii="Consolas" w:hAnsi="Consolas" w:cs="Consolas"/>
          <w:color w:val="D4D4D4"/>
          <w:sz w:val="18"/>
          <w:szCs w:val="18"/>
        </w:rPr>
        <w:t>="</w:t>
      </w:r>
      <w:r w:rsidRPr="00AA3C4B">
        <w:rPr>
          <w:rFonts w:ascii="Consolas" w:hAnsi="Consolas" w:cs="Consolas"/>
          <w:color w:val="9CDCFE"/>
          <w:sz w:val="18"/>
          <w:szCs w:val="18"/>
        </w:rPr>
        <w:t>handleOpen</w:t>
      </w:r>
      <w:r w:rsidRPr="00AA3C4B">
        <w:rPr>
          <w:rFonts w:ascii="Consolas" w:hAnsi="Consolas" w:cs="Consolas"/>
          <w:color w:val="D4D4D4"/>
          <w:sz w:val="18"/>
          <w:szCs w:val="18"/>
        </w:rPr>
        <w:t>"</w:t>
      </w:r>
    </w:p>
    <w:p w:rsidR="00AA3C4B" w:rsidRPr="00AA3C4B" w:rsidRDefault="00AA3C4B" w:rsidP="00AA3C4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A3C4B">
        <w:rPr>
          <w:rFonts w:ascii="Consolas" w:hAnsi="Consolas" w:cs="Consolas"/>
          <w:color w:val="D4D4D4"/>
          <w:sz w:val="18"/>
          <w:szCs w:val="18"/>
        </w:rPr>
        <w:t>    @</w:t>
      </w:r>
      <w:r w:rsidRPr="00AA3C4B">
        <w:rPr>
          <w:rFonts w:ascii="Consolas" w:hAnsi="Consolas" w:cs="Consolas"/>
          <w:color w:val="9CDCFE"/>
          <w:sz w:val="18"/>
          <w:szCs w:val="18"/>
        </w:rPr>
        <w:t>close</w:t>
      </w:r>
      <w:r w:rsidRPr="00AA3C4B">
        <w:rPr>
          <w:rFonts w:ascii="Consolas" w:hAnsi="Consolas" w:cs="Consolas"/>
          <w:color w:val="D4D4D4"/>
          <w:sz w:val="18"/>
          <w:szCs w:val="18"/>
        </w:rPr>
        <w:t>="</w:t>
      </w:r>
      <w:r w:rsidRPr="00AA3C4B">
        <w:rPr>
          <w:rFonts w:ascii="Consolas" w:hAnsi="Consolas" w:cs="Consolas"/>
          <w:color w:val="9CDCFE"/>
          <w:sz w:val="18"/>
          <w:szCs w:val="18"/>
        </w:rPr>
        <w:t>handleClose</w:t>
      </w:r>
      <w:r w:rsidRPr="00AA3C4B">
        <w:rPr>
          <w:rFonts w:ascii="Consolas" w:hAnsi="Consolas" w:cs="Consolas"/>
          <w:color w:val="D4D4D4"/>
          <w:sz w:val="18"/>
          <w:szCs w:val="18"/>
        </w:rPr>
        <w:t>"</w:t>
      </w:r>
    </w:p>
    <w:p w:rsidR="00AA3C4B" w:rsidRPr="00AA3C4B" w:rsidRDefault="00AA3C4B" w:rsidP="00AA3C4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A3C4B">
        <w:rPr>
          <w:rFonts w:ascii="Consolas" w:hAnsi="Consolas" w:cs="Consolas"/>
          <w:color w:val="D4D4D4"/>
          <w:sz w:val="18"/>
          <w:szCs w:val="18"/>
        </w:rPr>
        <w:t>    :</w:t>
      </w:r>
      <w:r w:rsidRPr="00AA3C4B">
        <w:rPr>
          <w:rFonts w:ascii="Consolas" w:hAnsi="Consolas" w:cs="Consolas"/>
          <w:color w:val="9CDCFE"/>
          <w:sz w:val="18"/>
          <w:szCs w:val="18"/>
        </w:rPr>
        <w:t>collapse</w:t>
      </w:r>
      <w:r w:rsidRPr="00AA3C4B">
        <w:rPr>
          <w:rFonts w:ascii="Consolas" w:hAnsi="Consolas" w:cs="Consolas"/>
          <w:color w:val="D4D4D4"/>
          <w:sz w:val="18"/>
          <w:szCs w:val="18"/>
        </w:rPr>
        <w:t>="</w:t>
      </w:r>
      <w:r w:rsidRPr="00AA3C4B">
        <w:rPr>
          <w:rFonts w:ascii="Consolas" w:hAnsi="Consolas" w:cs="Consolas"/>
          <w:color w:val="9CDCFE"/>
          <w:sz w:val="18"/>
          <w:szCs w:val="18"/>
        </w:rPr>
        <w:t>isCollapse</w:t>
      </w:r>
      <w:r w:rsidRPr="00AA3C4B">
        <w:rPr>
          <w:rFonts w:ascii="Consolas" w:hAnsi="Consolas" w:cs="Consolas"/>
          <w:color w:val="D4D4D4"/>
          <w:sz w:val="18"/>
          <w:szCs w:val="18"/>
        </w:rPr>
        <w:t>"</w:t>
      </w:r>
    </w:p>
    <w:p w:rsidR="00AA3C4B" w:rsidRPr="00AA3C4B" w:rsidRDefault="00AA3C4B" w:rsidP="00AA3C4B">
      <w:pPr>
        <w:shd w:val="clear" w:color="auto" w:fill="1E1E1E"/>
        <w:spacing w:line="238" w:lineRule="atLeast"/>
        <w:rPr>
          <w:rFonts w:ascii="Consolas" w:hAnsi="Consolas" w:cs="Consolas"/>
          <w:color w:val="FF0000"/>
          <w:sz w:val="18"/>
          <w:szCs w:val="18"/>
        </w:rPr>
      </w:pPr>
      <w:r w:rsidRPr="00AA3C4B">
        <w:rPr>
          <w:rFonts w:ascii="Consolas" w:hAnsi="Consolas" w:cs="Consolas"/>
          <w:color w:val="D4D4D4"/>
          <w:sz w:val="18"/>
          <w:szCs w:val="18"/>
        </w:rPr>
        <w:t>   </w:t>
      </w:r>
      <w:r w:rsidRPr="00AA3C4B">
        <w:rPr>
          <w:rFonts w:ascii="Consolas" w:hAnsi="Consolas" w:cs="Consolas"/>
          <w:color w:val="FF0000"/>
          <w:sz w:val="18"/>
          <w:szCs w:val="18"/>
        </w:rPr>
        <w:t> </w:t>
      </w:r>
      <w:r w:rsidR="00B24B45">
        <w:rPr>
          <w:rFonts w:ascii="Consolas" w:hAnsi="Consolas" w:cs="Consolas" w:hint="eastAsia"/>
          <w:color w:val="FF0000"/>
          <w:sz w:val="18"/>
          <w:szCs w:val="18"/>
        </w:rPr>
        <w:t>:</w:t>
      </w:r>
      <w:r w:rsidRPr="00AA3C4B">
        <w:rPr>
          <w:rFonts w:ascii="Consolas" w:hAnsi="Consolas" w:cs="Consolas"/>
          <w:color w:val="FF0000"/>
          <w:sz w:val="18"/>
          <w:szCs w:val="18"/>
        </w:rPr>
        <w:t>unique-opened="true"</w:t>
      </w:r>
      <w:r>
        <w:rPr>
          <w:rFonts w:ascii="Consolas" w:hAnsi="Consolas" w:cs="Consolas" w:hint="eastAsia"/>
          <w:color w:val="FF0000"/>
          <w:sz w:val="18"/>
          <w:szCs w:val="18"/>
        </w:rPr>
        <w:t xml:space="preserve"> &gt;</w:t>
      </w:r>
    </w:p>
    <w:p w:rsidR="00BE52FA" w:rsidRDefault="00AA3C4B" w:rsidP="00AC277F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最终效果如下：</w:t>
      </w:r>
    </w:p>
    <w:p w:rsidR="00AA3C4B" w:rsidRDefault="004B61B5" w:rsidP="00AC277F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5435545" cy="3021496"/>
            <wp:effectExtent l="19050" t="0" r="0" b="0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58" cy="3021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4AB" w:rsidRPr="00E56E31" w:rsidRDefault="009864AB" w:rsidP="009864AB">
      <w:pPr>
        <w:spacing w:before="9"/>
        <w:ind w:left="112" w:right="129"/>
        <w:jc w:val="center"/>
        <w:rPr>
          <w:rFonts w:ascii="微软雅黑" w:eastAsia="微软雅黑"/>
          <w:color w:val="333333"/>
          <w:sz w:val="21"/>
          <w:szCs w:val="21"/>
        </w:rPr>
      </w:pPr>
    </w:p>
    <w:p w:rsidR="00A42C90" w:rsidRPr="00A42C90" w:rsidRDefault="009864AB" w:rsidP="00A42C90">
      <w:pPr>
        <w:spacing w:line="360" w:lineRule="auto"/>
        <w:jc w:val="center"/>
        <w:rPr>
          <w:rFonts w:asciiTheme="majorEastAsia" w:eastAsiaTheme="majorEastAsia" w:hAnsiTheme="majorEastAsia"/>
          <w:b/>
          <w:color w:val="333333"/>
          <w:sz w:val="28"/>
          <w:szCs w:val="28"/>
        </w:rPr>
      </w:pPr>
      <w:r w:rsidRPr="00A42C90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第10 讲 tabs选项卡实现与菜单联动</w:t>
      </w:r>
    </w:p>
    <w:p w:rsidR="004B61B5" w:rsidRPr="00A301E2" w:rsidRDefault="00A42C90" w:rsidP="008A4BD4">
      <w:pPr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A301E2">
        <w:rPr>
          <w:rFonts w:asciiTheme="minorEastAsia" w:hAnsiTheme="minorEastAsia" w:hint="eastAsia"/>
          <w:szCs w:val="21"/>
        </w:rPr>
        <w:t>1、</w:t>
      </w:r>
      <w:r w:rsidRPr="00A301E2">
        <w:rPr>
          <w:rFonts w:asciiTheme="minorEastAsia" w:hAnsiTheme="minorEastAsia"/>
          <w:w w:val="105"/>
          <w:szCs w:val="21"/>
        </w:rPr>
        <w:t>tabs</w:t>
      </w:r>
      <w:r w:rsidRPr="00A301E2">
        <w:rPr>
          <w:rFonts w:asciiTheme="minorEastAsia" w:hAnsiTheme="minorEastAsia" w:hint="eastAsia"/>
          <w:w w:val="105"/>
          <w:szCs w:val="21"/>
        </w:rPr>
        <w:t>选项卡组件</w:t>
      </w:r>
      <w:r w:rsidRPr="00A301E2">
        <w:rPr>
          <w:rFonts w:asciiTheme="minorEastAsia" w:hAnsiTheme="minorEastAsia" w:hint="eastAsia"/>
          <w:color w:val="333333"/>
          <w:w w:val="105"/>
          <w:szCs w:val="21"/>
        </w:rPr>
        <w:t>：</w:t>
      </w:r>
    </w:p>
    <w:p w:rsidR="008A4BD4" w:rsidRPr="008324BE" w:rsidRDefault="008A4BD4" w:rsidP="008A4BD4">
      <w:pPr>
        <w:spacing w:line="360" w:lineRule="auto"/>
        <w:rPr>
          <w:rFonts w:asciiTheme="minorEastAsia" w:hAnsiTheme="minorEastAsia"/>
          <w:sz w:val="21"/>
          <w:szCs w:val="21"/>
        </w:rPr>
      </w:pPr>
      <w:r w:rsidRPr="008324BE">
        <w:rPr>
          <w:rFonts w:asciiTheme="minorEastAsia" w:hAnsiTheme="minorEastAsia"/>
          <w:w w:val="105"/>
          <w:sz w:val="21"/>
          <w:szCs w:val="21"/>
        </w:rPr>
        <w:lastRenderedPageBreak/>
        <w:t>1</w:t>
      </w:r>
      <w:r w:rsidRPr="008324BE">
        <w:rPr>
          <w:rFonts w:asciiTheme="minorEastAsia" w:hAnsiTheme="minorEastAsia" w:hint="eastAsia"/>
          <w:w w:val="105"/>
          <w:sz w:val="21"/>
          <w:szCs w:val="21"/>
        </w:rPr>
        <w:t xml:space="preserve">） </w:t>
      </w:r>
      <w:r w:rsidRPr="008324BE">
        <w:rPr>
          <w:rFonts w:asciiTheme="minorEastAsia" w:hAnsiTheme="minorEastAsia"/>
          <w:w w:val="105"/>
          <w:sz w:val="21"/>
          <w:szCs w:val="21"/>
        </w:rPr>
        <w:t xml:space="preserve">tabs </w:t>
      </w:r>
      <w:r w:rsidRPr="008324BE">
        <w:rPr>
          <w:rFonts w:asciiTheme="minorEastAsia" w:hAnsiTheme="minorEastAsia" w:hint="eastAsia"/>
          <w:w w:val="105"/>
          <w:sz w:val="21"/>
          <w:szCs w:val="21"/>
        </w:rPr>
        <w:t>组件</w:t>
      </w:r>
    </w:p>
    <w:p w:rsidR="008A4BD4" w:rsidRPr="008324BE" w:rsidRDefault="008A4BD4" w:rsidP="008A4BD4">
      <w:pPr>
        <w:spacing w:line="360" w:lineRule="auto"/>
        <w:rPr>
          <w:rFonts w:asciiTheme="minorEastAsia" w:hAnsiTheme="minorEastAsia"/>
          <w:sz w:val="21"/>
          <w:szCs w:val="21"/>
        </w:rPr>
      </w:pPr>
      <w:r w:rsidRPr="008324BE">
        <w:rPr>
          <w:rFonts w:asciiTheme="minorEastAsia" w:hAnsiTheme="minorEastAsia"/>
          <w:w w:val="105"/>
          <w:sz w:val="21"/>
          <w:szCs w:val="21"/>
        </w:rPr>
        <w:t>2</w:t>
      </w:r>
      <w:r w:rsidRPr="008324BE">
        <w:rPr>
          <w:rFonts w:asciiTheme="minorEastAsia" w:hAnsiTheme="minorEastAsia" w:hint="eastAsia"/>
          <w:w w:val="105"/>
          <w:sz w:val="21"/>
          <w:szCs w:val="21"/>
        </w:rPr>
        <w:t>）常用属性：</w:t>
      </w:r>
    </w:p>
    <w:p w:rsidR="008A4BD4" w:rsidRPr="008324BE" w:rsidRDefault="008A4BD4" w:rsidP="008A4BD4">
      <w:pPr>
        <w:spacing w:line="360" w:lineRule="auto"/>
        <w:rPr>
          <w:rFonts w:asciiTheme="minorEastAsia" w:hAnsiTheme="minorEastAsia"/>
          <w:sz w:val="21"/>
          <w:szCs w:val="21"/>
        </w:rPr>
      </w:pPr>
      <w:r w:rsidRPr="008324BE">
        <w:rPr>
          <w:rFonts w:asciiTheme="minorEastAsia" w:hAnsiTheme="minorEastAsia"/>
          <w:w w:val="105"/>
          <w:sz w:val="21"/>
          <w:szCs w:val="21"/>
        </w:rPr>
        <w:t xml:space="preserve">value </w:t>
      </w:r>
      <w:r w:rsidRPr="008324BE">
        <w:rPr>
          <w:rFonts w:asciiTheme="minorEastAsia" w:hAnsiTheme="minorEastAsia" w:hint="eastAsia"/>
          <w:w w:val="105"/>
          <w:sz w:val="21"/>
          <w:szCs w:val="21"/>
        </w:rPr>
        <w:t>：选中选项卡的</w:t>
      </w:r>
      <w:r w:rsidRPr="008324BE">
        <w:rPr>
          <w:rFonts w:asciiTheme="minorEastAsia" w:hAnsiTheme="minorEastAsia"/>
          <w:w w:val="105"/>
          <w:sz w:val="21"/>
          <w:szCs w:val="21"/>
        </w:rPr>
        <w:t>name</w:t>
      </w:r>
    </w:p>
    <w:p w:rsidR="008A4BD4" w:rsidRPr="008324BE" w:rsidRDefault="008A4BD4" w:rsidP="008A4BD4">
      <w:pPr>
        <w:spacing w:line="360" w:lineRule="auto"/>
        <w:rPr>
          <w:rFonts w:asciiTheme="minorEastAsia" w:hAnsiTheme="minorEastAsia"/>
          <w:w w:val="105"/>
          <w:sz w:val="21"/>
          <w:szCs w:val="21"/>
        </w:rPr>
      </w:pPr>
      <w:r w:rsidRPr="008324BE">
        <w:rPr>
          <w:rFonts w:asciiTheme="minorEastAsia" w:hAnsiTheme="minorEastAsia"/>
          <w:w w:val="105"/>
          <w:sz w:val="21"/>
          <w:szCs w:val="21"/>
        </w:rPr>
        <w:t xml:space="preserve">type </w:t>
      </w:r>
      <w:r w:rsidRPr="008324BE">
        <w:rPr>
          <w:rFonts w:asciiTheme="minorEastAsia" w:hAnsiTheme="minorEastAsia" w:hint="eastAsia"/>
          <w:w w:val="105"/>
          <w:sz w:val="21"/>
          <w:szCs w:val="21"/>
        </w:rPr>
        <w:t xml:space="preserve">：选项卡风格 可选择 </w:t>
      </w:r>
      <w:r w:rsidRPr="008324BE">
        <w:rPr>
          <w:rFonts w:asciiTheme="minorEastAsia" w:hAnsiTheme="minorEastAsia"/>
          <w:w w:val="105"/>
          <w:sz w:val="21"/>
          <w:szCs w:val="21"/>
        </w:rPr>
        <w:t xml:space="preserve">card / border-card </w:t>
      </w:r>
    </w:p>
    <w:p w:rsidR="008A4BD4" w:rsidRPr="008324BE" w:rsidRDefault="008A4BD4" w:rsidP="008A4BD4">
      <w:pPr>
        <w:spacing w:line="360" w:lineRule="auto"/>
        <w:rPr>
          <w:rFonts w:asciiTheme="minorEastAsia" w:hAnsiTheme="minorEastAsia"/>
          <w:sz w:val="21"/>
          <w:szCs w:val="21"/>
        </w:rPr>
      </w:pPr>
      <w:r w:rsidRPr="008324BE">
        <w:rPr>
          <w:rFonts w:asciiTheme="minorEastAsia" w:hAnsiTheme="minorEastAsia"/>
          <w:w w:val="105"/>
          <w:sz w:val="21"/>
          <w:szCs w:val="21"/>
        </w:rPr>
        <w:t xml:space="preserve">closable </w:t>
      </w:r>
      <w:r w:rsidRPr="008324BE">
        <w:rPr>
          <w:rFonts w:asciiTheme="minorEastAsia" w:hAnsiTheme="minorEastAsia" w:hint="eastAsia"/>
          <w:w w:val="105"/>
          <w:sz w:val="21"/>
          <w:szCs w:val="21"/>
        </w:rPr>
        <w:t>： 选项卡是否可可以关闭</w:t>
      </w:r>
    </w:p>
    <w:p w:rsidR="00427F29" w:rsidRDefault="00D56DE9" w:rsidP="00D56DE9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 w:rsidRPr="00A301E2">
        <w:rPr>
          <w:rFonts w:asciiTheme="minorEastAsia" w:hAnsiTheme="minorEastAsia" w:hint="eastAsia"/>
          <w:szCs w:val="21"/>
        </w:rPr>
        <w:t>2、实现效果：</w:t>
      </w:r>
    </w:p>
    <w:p w:rsidR="00D56DE9" w:rsidRPr="008324BE" w:rsidRDefault="00D56DE9" w:rsidP="00D56DE9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sz w:val="21"/>
          <w:szCs w:val="21"/>
        </w:rPr>
      </w:pPr>
      <w:r w:rsidRPr="008324BE">
        <w:rPr>
          <w:rFonts w:asciiTheme="minorEastAsia" w:hAnsiTheme="minorEastAsia" w:hint="eastAsia"/>
          <w:color w:val="333333"/>
          <w:sz w:val="21"/>
          <w:szCs w:val="21"/>
        </w:rPr>
        <w:t>点击左侧菜单，右边内容展示区要显示对应的</w:t>
      </w:r>
      <w:r w:rsidRPr="008324BE">
        <w:rPr>
          <w:rFonts w:asciiTheme="minorEastAsia" w:hAnsiTheme="minorEastAsia"/>
          <w:color w:val="333333"/>
          <w:sz w:val="21"/>
          <w:szCs w:val="21"/>
        </w:rPr>
        <w:t>tabs</w:t>
      </w:r>
      <w:r w:rsidRPr="008324BE">
        <w:rPr>
          <w:rFonts w:asciiTheme="minorEastAsia" w:hAnsiTheme="minorEastAsia" w:hint="eastAsia"/>
          <w:color w:val="333333"/>
          <w:sz w:val="21"/>
          <w:szCs w:val="21"/>
        </w:rPr>
        <w:t>菜单选项卡，</w:t>
      </w:r>
      <w:r w:rsidRPr="008324BE">
        <w:rPr>
          <w:rFonts w:asciiTheme="minorEastAsia" w:hAnsiTheme="minorEastAsia"/>
          <w:color w:val="333333"/>
          <w:sz w:val="21"/>
          <w:szCs w:val="21"/>
        </w:rPr>
        <w:t>tabs</w:t>
      </w:r>
      <w:r w:rsidRPr="008324BE">
        <w:rPr>
          <w:rFonts w:asciiTheme="minorEastAsia" w:hAnsiTheme="minorEastAsia" w:hint="eastAsia"/>
          <w:color w:val="333333"/>
          <w:sz w:val="21"/>
          <w:szCs w:val="21"/>
        </w:rPr>
        <w:t>选项卡可以关闭</w:t>
      </w:r>
    </w:p>
    <w:p w:rsidR="00D56DE9" w:rsidRPr="00A301E2" w:rsidRDefault="00D56DE9" w:rsidP="00D56DE9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A301E2">
        <w:rPr>
          <w:rFonts w:asciiTheme="minorEastAsia" w:hAnsiTheme="minorEastAsia" w:hint="eastAsia"/>
          <w:szCs w:val="21"/>
        </w:rPr>
        <w:t>3、</w:t>
      </w:r>
      <w:r w:rsidRPr="00A301E2">
        <w:rPr>
          <w:rFonts w:asciiTheme="minorEastAsia" w:hAnsiTheme="minorEastAsia" w:hint="eastAsia"/>
          <w:color w:val="333333"/>
          <w:w w:val="105"/>
          <w:szCs w:val="21"/>
        </w:rPr>
        <w:t>实现原理：</w:t>
      </w:r>
    </w:p>
    <w:p w:rsidR="00D56DE9" w:rsidRPr="008324BE" w:rsidRDefault="00D56DE9" w:rsidP="00D56DE9">
      <w:pPr>
        <w:adjustRightInd w:val="0"/>
        <w:snapToGrid w:val="0"/>
        <w:spacing w:line="360" w:lineRule="auto"/>
        <w:rPr>
          <w:rFonts w:asciiTheme="minorEastAsia" w:eastAsiaTheme="minorEastAsia" w:hAnsiTheme="minorEastAsia"/>
          <w:color w:val="333333"/>
          <w:w w:val="105"/>
          <w:sz w:val="21"/>
          <w:szCs w:val="21"/>
        </w:rPr>
      </w:pPr>
      <w:r w:rsidRPr="008324BE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点击左侧菜单，把当前点击的菜单对象，添加到</w:t>
      </w:r>
      <w:r w:rsidRPr="008324BE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tabs</w:t>
      </w:r>
      <w:r w:rsidRPr="008324BE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选项卡里面；</w:t>
      </w:r>
    </w:p>
    <w:p w:rsidR="00D56DE9" w:rsidRPr="008324BE" w:rsidRDefault="00D56DE9" w:rsidP="00D56DE9">
      <w:pPr>
        <w:adjustRightInd w:val="0"/>
        <w:snapToGrid w:val="0"/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8324BE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关闭</w:t>
      </w:r>
      <w:r w:rsidRPr="008324BE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tabs</w:t>
      </w:r>
      <w:r w:rsidRPr="008324BE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选项卡：如果为首页桌面不能关闭</w:t>
      </w:r>
    </w:p>
    <w:p w:rsidR="00D56DE9" w:rsidRDefault="00A301E2" w:rsidP="00A42C90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A301E2">
        <w:rPr>
          <w:rFonts w:asciiTheme="minorEastAsia" w:hAnsiTheme="minorEastAsia" w:hint="eastAsia"/>
          <w:color w:val="333333"/>
          <w:w w:val="105"/>
          <w:szCs w:val="21"/>
        </w:rPr>
        <w:t>4、</w:t>
      </w:r>
      <w:r w:rsidRPr="00A301E2">
        <w:rPr>
          <w:rFonts w:asciiTheme="minorEastAsia" w:hAnsiTheme="minorEastAsia"/>
          <w:color w:val="333333"/>
          <w:w w:val="105"/>
          <w:szCs w:val="21"/>
        </w:rPr>
        <w:t>tabs</w:t>
      </w:r>
      <w:r w:rsidRPr="00A301E2">
        <w:rPr>
          <w:rFonts w:asciiTheme="minorEastAsia" w:hAnsiTheme="minorEastAsia" w:hint="eastAsia"/>
          <w:color w:val="333333"/>
          <w:w w:val="105"/>
          <w:szCs w:val="21"/>
        </w:rPr>
        <w:t>组件实现</w:t>
      </w:r>
    </w:p>
    <w:p w:rsidR="006A7879" w:rsidRPr="008324BE" w:rsidRDefault="001A5BAC" w:rsidP="006A7879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 w:val="21"/>
          <w:szCs w:val="21"/>
        </w:rPr>
      </w:pPr>
      <w:r w:rsidRPr="008324BE">
        <w:rPr>
          <w:rFonts w:asciiTheme="minorEastAsia" w:hAnsiTheme="minorEastAsia" w:hint="eastAsia"/>
          <w:color w:val="333333"/>
          <w:w w:val="105"/>
          <w:sz w:val="21"/>
          <w:szCs w:val="21"/>
        </w:rPr>
        <w:t>在</w:t>
      </w:r>
      <w:r w:rsidRPr="008324BE">
        <w:rPr>
          <w:rFonts w:asciiTheme="minorEastAsia" w:hAnsiTheme="minorEastAsia"/>
          <w:color w:val="333333"/>
          <w:w w:val="105"/>
          <w:sz w:val="21"/>
          <w:szCs w:val="21"/>
        </w:rPr>
        <w:t xml:space="preserve"> components</w:t>
      </w:r>
      <w:r w:rsidRPr="008324BE">
        <w:rPr>
          <w:rFonts w:asciiTheme="minorEastAsia" w:hAnsiTheme="minorEastAsia" w:hint="eastAsia"/>
          <w:color w:val="333333"/>
          <w:w w:val="105"/>
          <w:sz w:val="21"/>
          <w:szCs w:val="21"/>
        </w:rPr>
        <w:t>下新建tabs.vue组件，</w:t>
      </w:r>
      <w:r w:rsidR="006A7879" w:rsidRPr="008324BE">
        <w:rPr>
          <w:rFonts w:asciiTheme="minorEastAsia" w:hAnsiTheme="minorEastAsia" w:hint="eastAsia"/>
          <w:color w:val="333333"/>
          <w:w w:val="105"/>
          <w:sz w:val="21"/>
          <w:szCs w:val="21"/>
        </w:rPr>
        <w:t>在官网上拷贝</w:t>
      </w:r>
      <w:r w:rsidR="006A7879" w:rsidRPr="008324BE">
        <w:rPr>
          <w:rFonts w:asciiTheme="minorEastAsia" w:hAnsiTheme="minorEastAsia"/>
          <w:color w:val="333333"/>
          <w:w w:val="105"/>
          <w:sz w:val="21"/>
          <w:szCs w:val="21"/>
        </w:rPr>
        <w:t>自定义增加标签页触发器</w:t>
      </w:r>
      <w:r w:rsidR="006A7879" w:rsidRPr="008324BE">
        <w:rPr>
          <w:rFonts w:asciiTheme="minorEastAsia" w:hAnsiTheme="minorEastAsia" w:hint="eastAsia"/>
          <w:color w:val="333333"/>
          <w:w w:val="105"/>
          <w:sz w:val="21"/>
          <w:szCs w:val="21"/>
        </w:rPr>
        <w:t>的代码，</w:t>
      </w:r>
    </w:p>
    <w:p w:rsidR="00A301E2" w:rsidRPr="008324BE" w:rsidRDefault="00BC3EB3" w:rsidP="00A42C90">
      <w:pPr>
        <w:adjustRightInd w:val="0"/>
        <w:snapToGrid w:val="0"/>
        <w:spacing w:line="360" w:lineRule="auto"/>
        <w:rPr>
          <w:rFonts w:asciiTheme="minorEastAsia" w:hAnsiTheme="minorEastAsia"/>
          <w:sz w:val="21"/>
          <w:szCs w:val="21"/>
        </w:rPr>
      </w:pPr>
      <w:r w:rsidRPr="008324BE">
        <w:rPr>
          <w:rFonts w:asciiTheme="minorEastAsia" w:hAnsiTheme="minorEastAsia" w:hint="eastAsia"/>
          <w:sz w:val="21"/>
          <w:szCs w:val="21"/>
        </w:rPr>
        <w:t>代码如下：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808080"/>
          <w:sz w:val="18"/>
          <w:szCs w:val="18"/>
        </w:rPr>
        <w:t>&lt;</w:t>
      </w:r>
      <w:r w:rsidRPr="00BC3EB3">
        <w:rPr>
          <w:rFonts w:ascii="Consolas" w:hAnsi="Consolas" w:cs="Consolas"/>
          <w:color w:val="569CD6"/>
          <w:sz w:val="18"/>
          <w:szCs w:val="18"/>
        </w:rPr>
        <w:t>template</w:t>
      </w:r>
      <w:r w:rsidRPr="00BC3EB3">
        <w:rPr>
          <w:rFonts w:ascii="Consolas" w:hAnsi="Consolas" w:cs="Consolas"/>
          <w:color w:val="808080"/>
          <w:sz w:val="18"/>
          <w:szCs w:val="18"/>
        </w:rPr>
        <w:t>&gt;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</w:t>
      </w:r>
      <w:r w:rsidRPr="00BC3EB3">
        <w:rPr>
          <w:rFonts w:ascii="Consolas" w:hAnsi="Consolas" w:cs="Consolas"/>
          <w:color w:val="808080"/>
          <w:sz w:val="18"/>
          <w:szCs w:val="18"/>
        </w:rPr>
        <w:t>&lt;</w:t>
      </w:r>
      <w:r w:rsidRPr="00BC3EB3">
        <w:rPr>
          <w:rFonts w:ascii="Consolas" w:hAnsi="Consolas" w:cs="Consolas"/>
          <w:color w:val="569CD6"/>
          <w:sz w:val="18"/>
          <w:szCs w:val="18"/>
        </w:rPr>
        <w:t>el-tabs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9CDCFE"/>
          <w:sz w:val="18"/>
          <w:szCs w:val="18"/>
        </w:rPr>
        <w:t>v-model</w:t>
      </w:r>
      <w:r w:rsidRPr="00BC3EB3">
        <w:rPr>
          <w:rFonts w:ascii="Consolas" w:hAnsi="Consolas" w:cs="Consolas"/>
          <w:color w:val="D4D4D4"/>
          <w:sz w:val="18"/>
          <w:szCs w:val="18"/>
        </w:rPr>
        <w:t>="</w:t>
      </w:r>
      <w:r w:rsidRPr="00BC3EB3">
        <w:rPr>
          <w:rFonts w:ascii="Consolas" w:hAnsi="Consolas" w:cs="Consolas"/>
          <w:color w:val="9CDCFE"/>
          <w:sz w:val="18"/>
          <w:szCs w:val="18"/>
        </w:rPr>
        <w:t>editableTabsValue</w:t>
      </w:r>
      <w:r w:rsidRPr="00BC3EB3">
        <w:rPr>
          <w:rFonts w:ascii="Consolas" w:hAnsi="Consolas" w:cs="Consolas"/>
          <w:color w:val="D4D4D4"/>
          <w:sz w:val="18"/>
          <w:szCs w:val="18"/>
        </w:rPr>
        <w:t>" </w:t>
      </w:r>
      <w:r w:rsidRPr="00BC3EB3">
        <w:rPr>
          <w:rFonts w:ascii="Consolas" w:hAnsi="Consolas" w:cs="Consolas"/>
          <w:color w:val="9CDCFE"/>
          <w:sz w:val="18"/>
          <w:szCs w:val="18"/>
        </w:rPr>
        <w:t>type</w:t>
      </w:r>
      <w:r w:rsidRPr="00BC3EB3">
        <w:rPr>
          <w:rFonts w:ascii="Consolas" w:hAnsi="Consolas" w:cs="Consolas"/>
          <w:color w:val="D4D4D4"/>
          <w:sz w:val="18"/>
          <w:szCs w:val="18"/>
        </w:rPr>
        <w:t>=</w:t>
      </w:r>
      <w:r w:rsidRPr="00BC3EB3">
        <w:rPr>
          <w:rFonts w:ascii="Consolas" w:hAnsi="Consolas" w:cs="Consolas"/>
          <w:color w:val="CE9178"/>
          <w:sz w:val="18"/>
          <w:szCs w:val="18"/>
        </w:rPr>
        <w:t>"card"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9CDCFE"/>
          <w:sz w:val="18"/>
          <w:szCs w:val="18"/>
        </w:rPr>
        <w:t>closable</w:t>
      </w:r>
      <w:r w:rsidRPr="00BC3EB3">
        <w:rPr>
          <w:rFonts w:ascii="Consolas" w:hAnsi="Consolas" w:cs="Consolas"/>
          <w:color w:val="D4D4D4"/>
          <w:sz w:val="18"/>
          <w:szCs w:val="18"/>
        </w:rPr>
        <w:t> @</w:t>
      </w:r>
      <w:r w:rsidRPr="00BC3EB3">
        <w:rPr>
          <w:rFonts w:ascii="Consolas" w:hAnsi="Consolas" w:cs="Consolas"/>
          <w:color w:val="9CDCFE"/>
          <w:sz w:val="18"/>
          <w:szCs w:val="18"/>
        </w:rPr>
        <w:t>tab-remove</w:t>
      </w:r>
      <w:r w:rsidRPr="00BC3EB3">
        <w:rPr>
          <w:rFonts w:ascii="Consolas" w:hAnsi="Consolas" w:cs="Consolas"/>
          <w:color w:val="D4D4D4"/>
          <w:sz w:val="18"/>
          <w:szCs w:val="18"/>
        </w:rPr>
        <w:t>="</w:t>
      </w:r>
      <w:r w:rsidRPr="00BC3EB3">
        <w:rPr>
          <w:rFonts w:ascii="Consolas" w:hAnsi="Consolas" w:cs="Consolas"/>
          <w:color w:val="9CDCFE"/>
          <w:sz w:val="18"/>
          <w:szCs w:val="18"/>
        </w:rPr>
        <w:t>removeTab</w:t>
      </w:r>
      <w:r w:rsidRPr="00BC3EB3">
        <w:rPr>
          <w:rFonts w:ascii="Consolas" w:hAnsi="Consolas" w:cs="Consolas"/>
          <w:color w:val="D4D4D4"/>
          <w:sz w:val="18"/>
          <w:szCs w:val="18"/>
        </w:rPr>
        <w:t>"</w:t>
      </w:r>
      <w:r w:rsidRPr="00BC3EB3">
        <w:rPr>
          <w:rFonts w:ascii="Consolas" w:hAnsi="Consolas" w:cs="Consolas"/>
          <w:color w:val="808080"/>
          <w:sz w:val="18"/>
          <w:szCs w:val="18"/>
        </w:rPr>
        <w:t>&gt;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</w:t>
      </w:r>
      <w:r w:rsidRPr="00BC3EB3">
        <w:rPr>
          <w:rFonts w:ascii="Consolas" w:hAnsi="Consolas" w:cs="Consolas"/>
          <w:color w:val="808080"/>
          <w:sz w:val="18"/>
          <w:szCs w:val="18"/>
        </w:rPr>
        <w:t>&lt;</w:t>
      </w:r>
      <w:r w:rsidRPr="00BC3EB3">
        <w:rPr>
          <w:rFonts w:ascii="Consolas" w:hAnsi="Consolas" w:cs="Consolas"/>
          <w:color w:val="569CD6"/>
          <w:sz w:val="18"/>
          <w:szCs w:val="18"/>
        </w:rPr>
        <w:t>el-tab-pane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</w:t>
      </w:r>
      <w:r w:rsidRPr="00BC3EB3">
        <w:rPr>
          <w:rFonts w:ascii="Consolas" w:hAnsi="Consolas" w:cs="Consolas"/>
          <w:color w:val="9CDCFE"/>
          <w:sz w:val="18"/>
          <w:szCs w:val="18"/>
        </w:rPr>
        <w:t>v-for</w:t>
      </w:r>
      <w:r w:rsidRPr="00BC3EB3">
        <w:rPr>
          <w:rFonts w:ascii="Consolas" w:hAnsi="Consolas" w:cs="Consolas"/>
          <w:color w:val="D4D4D4"/>
          <w:sz w:val="18"/>
          <w:szCs w:val="18"/>
        </w:rPr>
        <w:t>="</w:t>
      </w:r>
      <w:r w:rsidRPr="00BC3EB3">
        <w:rPr>
          <w:rFonts w:ascii="Consolas" w:hAnsi="Consolas" w:cs="Consolas"/>
          <w:color w:val="9CDCFE"/>
          <w:sz w:val="18"/>
          <w:szCs w:val="18"/>
        </w:rPr>
        <w:t>item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569CD6"/>
          <w:sz w:val="18"/>
          <w:szCs w:val="18"/>
        </w:rPr>
        <w:t>in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9CDCFE"/>
          <w:sz w:val="18"/>
          <w:szCs w:val="18"/>
        </w:rPr>
        <w:t>editableTabs</w:t>
      </w:r>
      <w:r w:rsidRPr="00BC3EB3">
        <w:rPr>
          <w:rFonts w:ascii="Consolas" w:hAnsi="Consolas" w:cs="Consolas"/>
          <w:color w:val="D4D4D4"/>
          <w:sz w:val="18"/>
          <w:szCs w:val="18"/>
        </w:rPr>
        <w:t>"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:</w:t>
      </w:r>
      <w:r w:rsidRPr="00BC3EB3">
        <w:rPr>
          <w:rFonts w:ascii="Consolas" w:hAnsi="Consolas" w:cs="Consolas"/>
          <w:color w:val="9CDCFE"/>
          <w:sz w:val="18"/>
          <w:szCs w:val="18"/>
        </w:rPr>
        <w:t>key</w:t>
      </w:r>
      <w:r w:rsidRPr="00BC3EB3">
        <w:rPr>
          <w:rFonts w:ascii="Consolas" w:hAnsi="Consolas" w:cs="Consolas"/>
          <w:color w:val="D4D4D4"/>
          <w:sz w:val="18"/>
          <w:szCs w:val="18"/>
        </w:rPr>
        <w:t>="</w:t>
      </w:r>
      <w:r w:rsidRPr="00BC3EB3">
        <w:rPr>
          <w:rFonts w:ascii="Consolas" w:hAnsi="Consolas" w:cs="Consolas"/>
          <w:color w:val="9CDCFE"/>
          <w:sz w:val="18"/>
          <w:szCs w:val="18"/>
        </w:rPr>
        <w:t>item</w:t>
      </w:r>
      <w:r w:rsidRPr="00BC3EB3">
        <w:rPr>
          <w:rFonts w:ascii="Consolas" w:hAnsi="Consolas" w:cs="Consolas"/>
          <w:color w:val="D4D4D4"/>
          <w:sz w:val="18"/>
          <w:szCs w:val="18"/>
        </w:rPr>
        <w:t>.</w:t>
      </w:r>
      <w:r w:rsidRPr="00BC3EB3">
        <w:rPr>
          <w:rFonts w:ascii="Consolas" w:hAnsi="Consolas" w:cs="Consolas"/>
          <w:color w:val="9CDCFE"/>
          <w:sz w:val="18"/>
          <w:szCs w:val="18"/>
        </w:rPr>
        <w:t>name</w:t>
      </w:r>
      <w:r w:rsidRPr="00BC3EB3">
        <w:rPr>
          <w:rFonts w:ascii="Consolas" w:hAnsi="Consolas" w:cs="Consolas"/>
          <w:color w:val="D4D4D4"/>
          <w:sz w:val="18"/>
          <w:szCs w:val="18"/>
        </w:rPr>
        <w:t>"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:</w:t>
      </w:r>
      <w:r w:rsidRPr="00BC3EB3">
        <w:rPr>
          <w:rFonts w:ascii="Consolas" w:hAnsi="Consolas" w:cs="Consolas"/>
          <w:color w:val="9CDCFE"/>
          <w:sz w:val="18"/>
          <w:szCs w:val="18"/>
        </w:rPr>
        <w:t>label</w:t>
      </w:r>
      <w:r w:rsidRPr="00BC3EB3">
        <w:rPr>
          <w:rFonts w:ascii="Consolas" w:hAnsi="Consolas" w:cs="Consolas"/>
          <w:color w:val="D4D4D4"/>
          <w:sz w:val="18"/>
          <w:szCs w:val="18"/>
        </w:rPr>
        <w:t>="</w:t>
      </w:r>
      <w:r w:rsidRPr="00BC3EB3">
        <w:rPr>
          <w:rFonts w:ascii="Consolas" w:hAnsi="Consolas" w:cs="Consolas"/>
          <w:color w:val="9CDCFE"/>
          <w:sz w:val="18"/>
          <w:szCs w:val="18"/>
        </w:rPr>
        <w:t>item</w:t>
      </w:r>
      <w:r w:rsidRPr="00BC3EB3">
        <w:rPr>
          <w:rFonts w:ascii="Consolas" w:hAnsi="Consolas" w:cs="Consolas"/>
          <w:color w:val="D4D4D4"/>
          <w:sz w:val="18"/>
          <w:szCs w:val="18"/>
        </w:rPr>
        <w:t>.</w:t>
      </w:r>
      <w:r w:rsidRPr="00BC3EB3">
        <w:rPr>
          <w:rFonts w:ascii="Consolas" w:hAnsi="Consolas" w:cs="Consolas"/>
          <w:color w:val="9CDCFE"/>
          <w:sz w:val="18"/>
          <w:szCs w:val="18"/>
        </w:rPr>
        <w:t>title</w:t>
      </w:r>
      <w:r w:rsidRPr="00BC3EB3">
        <w:rPr>
          <w:rFonts w:ascii="Consolas" w:hAnsi="Consolas" w:cs="Consolas"/>
          <w:color w:val="D4D4D4"/>
          <w:sz w:val="18"/>
          <w:szCs w:val="18"/>
        </w:rPr>
        <w:t>"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:</w:t>
      </w:r>
      <w:r w:rsidRPr="00BC3EB3">
        <w:rPr>
          <w:rFonts w:ascii="Consolas" w:hAnsi="Consolas" w:cs="Consolas"/>
          <w:color w:val="9CDCFE"/>
          <w:sz w:val="18"/>
          <w:szCs w:val="18"/>
        </w:rPr>
        <w:t>name</w:t>
      </w:r>
      <w:r w:rsidRPr="00BC3EB3">
        <w:rPr>
          <w:rFonts w:ascii="Consolas" w:hAnsi="Consolas" w:cs="Consolas"/>
          <w:color w:val="D4D4D4"/>
          <w:sz w:val="18"/>
          <w:szCs w:val="18"/>
        </w:rPr>
        <w:t>="</w:t>
      </w:r>
      <w:r w:rsidRPr="00BC3EB3">
        <w:rPr>
          <w:rFonts w:ascii="Consolas" w:hAnsi="Consolas" w:cs="Consolas"/>
          <w:color w:val="9CDCFE"/>
          <w:sz w:val="18"/>
          <w:szCs w:val="18"/>
        </w:rPr>
        <w:t>item</w:t>
      </w:r>
      <w:r w:rsidRPr="00BC3EB3">
        <w:rPr>
          <w:rFonts w:ascii="Consolas" w:hAnsi="Consolas" w:cs="Consolas"/>
          <w:color w:val="D4D4D4"/>
          <w:sz w:val="18"/>
          <w:szCs w:val="18"/>
        </w:rPr>
        <w:t>.</w:t>
      </w:r>
      <w:r w:rsidRPr="00BC3EB3">
        <w:rPr>
          <w:rFonts w:ascii="Consolas" w:hAnsi="Consolas" w:cs="Consolas"/>
          <w:color w:val="9CDCFE"/>
          <w:sz w:val="18"/>
          <w:szCs w:val="18"/>
        </w:rPr>
        <w:t>name</w:t>
      </w:r>
      <w:r w:rsidRPr="00BC3EB3">
        <w:rPr>
          <w:rFonts w:ascii="Consolas" w:hAnsi="Consolas" w:cs="Consolas"/>
          <w:color w:val="D4D4D4"/>
          <w:sz w:val="18"/>
          <w:szCs w:val="18"/>
        </w:rPr>
        <w:t>"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</w:t>
      </w:r>
      <w:r w:rsidRPr="00BC3EB3">
        <w:rPr>
          <w:rFonts w:ascii="Consolas" w:hAnsi="Consolas" w:cs="Consolas"/>
          <w:color w:val="808080"/>
          <w:sz w:val="18"/>
          <w:szCs w:val="18"/>
        </w:rPr>
        <w:t>&gt;</w:t>
      </w:r>
      <w:r w:rsidRPr="00BC3EB3">
        <w:rPr>
          <w:rFonts w:ascii="Consolas" w:hAnsi="Consolas" w:cs="Consolas"/>
          <w:color w:val="D4D4D4"/>
          <w:sz w:val="18"/>
          <w:szCs w:val="18"/>
        </w:rPr>
        <w:t>{{</w:t>
      </w:r>
      <w:r w:rsidRPr="00BC3EB3">
        <w:rPr>
          <w:rFonts w:ascii="Consolas" w:hAnsi="Consolas" w:cs="Consolas"/>
          <w:color w:val="9CDCFE"/>
          <w:sz w:val="18"/>
          <w:szCs w:val="18"/>
        </w:rPr>
        <w:t>item</w:t>
      </w:r>
      <w:r w:rsidRPr="00BC3EB3">
        <w:rPr>
          <w:rFonts w:ascii="Consolas" w:hAnsi="Consolas" w:cs="Consolas"/>
          <w:color w:val="D4D4D4"/>
          <w:sz w:val="18"/>
          <w:szCs w:val="18"/>
        </w:rPr>
        <w:t>.</w:t>
      </w:r>
      <w:r w:rsidRPr="00BC3EB3">
        <w:rPr>
          <w:rFonts w:ascii="Consolas" w:hAnsi="Consolas" w:cs="Consolas"/>
          <w:color w:val="9CDCFE"/>
          <w:sz w:val="18"/>
          <w:szCs w:val="18"/>
        </w:rPr>
        <w:t>content</w:t>
      </w:r>
      <w:r w:rsidRPr="00BC3EB3">
        <w:rPr>
          <w:rFonts w:ascii="Consolas" w:hAnsi="Consolas" w:cs="Consolas"/>
          <w:color w:val="D4D4D4"/>
          <w:sz w:val="18"/>
          <w:szCs w:val="18"/>
        </w:rPr>
        <w:t>}}</w:t>
      </w:r>
      <w:r w:rsidRPr="00BC3EB3">
        <w:rPr>
          <w:rFonts w:ascii="Consolas" w:hAnsi="Consolas" w:cs="Consolas"/>
          <w:color w:val="808080"/>
          <w:sz w:val="18"/>
          <w:szCs w:val="18"/>
        </w:rPr>
        <w:t>&lt;/</w:t>
      </w:r>
      <w:r w:rsidRPr="00BC3EB3">
        <w:rPr>
          <w:rFonts w:ascii="Consolas" w:hAnsi="Consolas" w:cs="Consolas"/>
          <w:color w:val="569CD6"/>
          <w:sz w:val="18"/>
          <w:szCs w:val="18"/>
        </w:rPr>
        <w:t>el-tab-pane</w:t>
      </w:r>
      <w:r w:rsidRPr="00BC3EB3">
        <w:rPr>
          <w:rFonts w:ascii="Consolas" w:hAnsi="Consolas" w:cs="Consolas"/>
          <w:color w:val="808080"/>
          <w:sz w:val="18"/>
          <w:szCs w:val="18"/>
        </w:rPr>
        <w:t>&gt;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</w:t>
      </w:r>
      <w:r w:rsidRPr="00BC3EB3">
        <w:rPr>
          <w:rFonts w:ascii="Consolas" w:hAnsi="Consolas" w:cs="Consolas"/>
          <w:color w:val="808080"/>
          <w:sz w:val="18"/>
          <w:szCs w:val="18"/>
        </w:rPr>
        <w:t>&lt;/</w:t>
      </w:r>
      <w:r w:rsidRPr="00BC3EB3">
        <w:rPr>
          <w:rFonts w:ascii="Consolas" w:hAnsi="Consolas" w:cs="Consolas"/>
          <w:color w:val="569CD6"/>
          <w:sz w:val="18"/>
          <w:szCs w:val="18"/>
        </w:rPr>
        <w:t>el-tabs</w:t>
      </w:r>
      <w:r w:rsidRPr="00BC3EB3">
        <w:rPr>
          <w:rFonts w:ascii="Consolas" w:hAnsi="Consolas" w:cs="Consolas"/>
          <w:color w:val="808080"/>
          <w:sz w:val="18"/>
          <w:szCs w:val="18"/>
        </w:rPr>
        <w:t>&gt;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808080"/>
          <w:sz w:val="18"/>
          <w:szCs w:val="18"/>
        </w:rPr>
        <w:t>&lt;/</w:t>
      </w:r>
      <w:r w:rsidRPr="00BC3EB3">
        <w:rPr>
          <w:rFonts w:ascii="Consolas" w:hAnsi="Consolas" w:cs="Consolas"/>
          <w:color w:val="569CD6"/>
          <w:sz w:val="18"/>
          <w:szCs w:val="18"/>
        </w:rPr>
        <w:t>template</w:t>
      </w:r>
      <w:r w:rsidRPr="00BC3EB3">
        <w:rPr>
          <w:rFonts w:ascii="Consolas" w:hAnsi="Consolas" w:cs="Consolas"/>
          <w:color w:val="808080"/>
          <w:sz w:val="18"/>
          <w:szCs w:val="18"/>
        </w:rPr>
        <w:t>&gt;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808080"/>
          <w:sz w:val="18"/>
          <w:szCs w:val="18"/>
        </w:rPr>
        <w:t>&lt;</w:t>
      </w:r>
      <w:r w:rsidRPr="00BC3EB3">
        <w:rPr>
          <w:rFonts w:ascii="Consolas" w:hAnsi="Consolas" w:cs="Consolas"/>
          <w:color w:val="569CD6"/>
          <w:sz w:val="18"/>
          <w:szCs w:val="18"/>
        </w:rPr>
        <w:t>script</w:t>
      </w:r>
      <w:r w:rsidRPr="00BC3EB3">
        <w:rPr>
          <w:rFonts w:ascii="Consolas" w:hAnsi="Consolas" w:cs="Consolas"/>
          <w:color w:val="808080"/>
          <w:sz w:val="18"/>
          <w:szCs w:val="18"/>
        </w:rPr>
        <w:t>&gt;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C586C0"/>
          <w:sz w:val="18"/>
          <w:szCs w:val="18"/>
        </w:rPr>
        <w:t>export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C586C0"/>
          <w:sz w:val="18"/>
          <w:szCs w:val="18"/>
        </w:rPr>
        <w:t>default</w:t>
      </w:r>
      <w:r w:rsidRPr="00BC3EB3">
        <w:rPr>
          <w:rFonts w:ascii="Consolas" w:hAnsi="Consolas" w:cs="Consolas"/>
          <w:color w:val="D4D4D4"/>
          <w:sz w:val="18"/>
          <w:szCs w:val="18"/>
        </w:rPr>
        <w:t> {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</w:t>
      </w:r>
      <w:r w:rsidRPr="00BC3EB3">
        <w:rPr>
          <w:rFonts w:ascii="Consolas" w:hAnsi="Consolas" w:cs="Consolas"/>
          <w:color w:val="DCDCAA"/>
          <w:sz w:val="18"/>
          <w:szCs w:val="18"/>
        </w:rPr>
        <w:t>data</w:t>
      </w:r>
      <w:r w:rsidRPr="00BC3EB3">
        <w:rPr>
          <w:rFonts w:ascii="Consolas" w:hAnsi="Consolas" w:cs="Consolas"/>
          <w:color w:val="D4D4D4"/>
          <w:sz w:val="18"/>
          <w:szCs w:val="18"/>
        </w:rPr>
        <w:t>() {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</w:t>
      </w:r>
      <w:r w:rsidRPr="00BC3EB3">
        <w:rPr>
          <w:rFonts w:ascii="Consolas" w:hAnsi="Consolas" w:cs="Consolas"/>
          <w:color w:val="C586C0"/>
          <w:sz w:val="18"/>
          <w:szCs w:val="18"/>
        </w:rPr>
        <w:t>return</w:t>
      </w:r>
      <w:r w:rsidRPr="00BC3EB3">
        <w:rPr>
          <w:rFonts w:ascii="Consolas" w:hAnsi="Consolas" w:cs="Consolas"/>
          <w:color w:val="D4D4D4"/>
          <w:sz w:val="18"/>
          <w:szCs w:val="18"/>
        </w:rPr>
        <w:t> {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</w:t>
      </w:r>
      <w:r w:rsidRPr="00BC3EB3">
        <w:rPr>
          <w:rFonts w:ascii="Consolas" w:hAnsi="Consolas" w:cs="Consolas"/>
          <w:color w:val="9CDCFE"/>
          <w:sz w:val="18"/>
          <w:szCs w:val="18"/>
        </w:rPr>
        <w:t>editableTabsValue: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CE9178"/>
          <w:sz w:val="18"/>
          <w:szCs w:val="18"/>
        </w:rPr>
        <w:t>"2"</w:t>
      </w:r>
      <w:r w:rsidRPr="00BC3EB3">
        <w:rPr>
          <w:rFonts w:ascii="Consolas" w:hAnsi="Consolas" w:cs="Consolas"/>
          <w:color w:val="D4D4D4"/>
          <w:sz w:val="18"/>
          <w:szCs w:val="18"/>
        </w:rPr>
        <w:t>,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</w:t>
      </w:r>
      <w:r w:rsidRPr="00BC3EB3">
        <w:rPr>
          <w:rFonts w:ascii="Consolas" w:hAnsi="Consolas" w:cs="Consolas"/>
          <w:color w:val="9CDCFE"/>
          <w:sz w:val="18"/>
          <w:szCs w:val="18"/>
        </w:rPr>
        <w:t>editableTabs:</w:t>
      </w:r>
      <w:r w:rsidRPr="00BC3EB3">
        <w:rPr>
          <w:rFonts w:ascii="Consolas" w:hAnsi="Consolas" w:cs="Consolas"/>
          <w:color w:val="D4D4D4"/>
          <w:sz w:val="18"/>
          <w:szCs w:val="18"/>
        </w:rPr>
        <w:t> [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{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BC3EB3">
        <w:rPr>
          <w:rFonts w:ascii="Consolas" w:hAnsi="Consolas" w:cs="Consolas"/>
          <w:color w:val="9CDCFE"/>
          <w:sz w:val="18"/>
          <w:szCs w:val="18"/>
        </w:rPr>
        <w:t>title: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CE9178"/>
          <w:sz w:val="18"/>
          <w:szCs w:val="18"/>
        </w:rPr>
        <w:t>"Tab 1"</w:t>
      </w:r>
      <w:r w:rsidRPr="00BC3EB3">
        <w:rPr>
          <w:rFonts w:ascii="Consolas" w:hAnsi="Consolas" w:cs="Consolas"/>
          <w:color w:val="D4D4D4"/>
          <w:sz w:val="18"/>
          <w:szCs w:val="18"/>
        </w:rPr>
        <w:t>,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BC3EB3">
        <w:rPr>
          <w:rFonts w:ascii="Consolas" w:hAnsi="Consolas" w:cs="Consolas"/>
          <w:color w:val="9CDCFE"/>
          <w:sz w:val="18"/>
          <w:szCs w:val="18"/>
        </w:rPr>
        <w:t>name: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CE9178"/>
          <w:sz w:val="18"/>
          <w:szCs w:val="18"/>
        </w:rPr>
        <w:t>"1"</w:t>
      </w:r>
      <w:r w:rsidRPr="00BC3EB3">
        <w:rPr>
          <w:rFonts w:ascii="Consolas" w:hAnsi="Consolas" w:cs="Consolas"/>
          <w:color w:val="D4D4D4"/>
          <w:sz w:val="18"/>
          <w:szCs w:val="18"/>
        </w:rPr>
        <w:t>,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BC3EB3">
        <w:rPr>
          <w:rFonts w:ascii="Consolas" w:hAnsi="Consolas" w:cs="Consolas"/>
          <w:color w:val="9CDCFE"/>
          <w:sz w:val="18"/>
          <w:szCs w:val="18"/>
        </w:rPr>
        <w:t>content: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CE9178"/>
          <w:sz w:val="18"/>
          <w:szCs w:val="18"/>
        </w:rPr>
        <w:t>"Tab 1 content"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},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{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BC3EB3">
        <w:rPr>
          <w:rFonts w:ascii="Consolas" w:hAnsi="Consolas" w:cs="Consolas"/>
          <w:color w:val="9CDCFE"/>
          <w:sz w:val="18"/>
          <w:szCs w:val="18"/>
        </w:rPr>
        <w:t>title: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CE9178"/>
          <w:sz w:val="18"/>
          <w:szCs w:val="18"/>
        </w:rPr>
        <w:t>"Tab 2"</w:t>
      </w:r>
      <w:r w:rsidRPr="00BC3EB3">
        <w:rPr>
          <w:rFonts w:ascii="Consolas" w:hAnsi="Consolas" w:cs="Consolas"/>
          <w:color w:val="D4D4D4"/>
          <w:sz w:val="18"/>
          <w:szCs w:val="18"/>
        </w:rPr>
        <w:t>,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BC3EB3">
        <w:rPr>
          <w:rFonts w:ascii="Consolas" w:hAnsi="Consolas" w:cs="Consolas"/>
          <w:color w:val="9CDCFE"/>
          <w:sz w:val="18"/>
          <w:szCs w:val="18"/>
        </w:rPr>
        <w:t>name: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CE9178"/>
          <w:sz w:val="18"/>
          <w:szCs w:val="18"/>
        </w:rPr>
        <w:t>"2"</w:t>
      </w:r>
      <w:r w:rsidRPr="00BC3EB3">
        <w:rPr>
          <w:rFonts w:ascii="Consolas" w:hAnsi="Consolas" w:cs="Consolas"/>
          <w:color w:val="D4D4D4"/>
          <w:sz w:val="18"/>
          <w:szCs w:val="18"/>
        </w:rPr>
        <w:t>,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lastRenderedPageBreak/>
        <w:t>          </w:t>
      </w:r>
      <w:r w:rsidRPr="00BC3EB3">
        <w:rPr>
          <w:rFonts w:ascii="Consolas" w:hAnsi="Consolas" w:cs="Consolas"/>
          <w:color w:val="9CDCFE"/>
          <w:sz w:val="18"/>
          <w:szCs w:val="18"/>
        </w:rPr>
        <w:t>content: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CE9178"/>
          <w:sz w:val="18"/>
          <w:szCs w:val="18"/>
        </w:rPr>
        <w:t>"Tab 2 content"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}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],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</w:t>
      </w:r>
      <w:r w:rsidRPr="00BC3EB3">
        <w:rPr>
          <w:rFonts w:ascii="Consolas" w:hAnsi="Consolas" w:cs="Consolas"/>
          <w:color w:val="9CDCFE"/>
          <w:sz w:val="18"/>
          <w:szCs w:val="18"/>
        </w:rPr>
        <w:t>tabIndex: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B5CEA8"/>
          <w:sz w:val="18"/>
          <w:szCs w:val="18"/>
        </w:rPr>
        <w:t>2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};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},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</w:t>
      </w:r>
      <w:r w:rsidRPr="00BC3EB3">
        <w:rPr>
          <w:rFonts w:ascii="Consolas" w:hAnsi="Consolas" w:cs="Consolas"/>
          <w:color w:val="9CDCFE"/>
          <w:sz w:val="18"/>
          <w:szCs w:val="18"/>
        </w:rPr>
        <w:t>methods:</w:t>
      </w:r>
      <w:r w:rsidRPr="00BC3EB3">
        <w:rPr>
          <w:rFonts w:ascii="Consolas" w:hAnsi="Consolas" w:cs="Consolas"/>
          <w:color w:val="D4D4D4"/>
          <w:sz w:val="18"/>
          <w:szCs w:val="18"/>
        </w:rPr>
        <w:t>{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</w:t>
      </w:r>
      <w:r w:rsidRPr="00BC3EB3">
        <w:rPr>
          <w:rFonts w:ascii="Consolas" w:hAnsi="Consolas" w:cs="Consolas"/>
          <w:color w:val="DCDCAA"/>
          <w:sz w:val="18"/>
          <w:szCs w:val="18"/>
        </w:rPr>
        <w:t>removeTab</w:t>
      </w:r>
      <w:r w:rsidRPr="00BC3EB3">
        <w:rPr>
          <w:rFonts w:ascii="Consolas" w:hAnsi="Consolas" w:cs="Consolas"/>
          <w:color w:val="D4D4D4"/>
          <w:sz w:val="18"/>
          <w:szCs w:val="18"/>
        </w:rPr>
        <w:t>(</w:t>
      </w:r>
      <w:r w:rsidRPr="00BC3EB3">
        <w:rPr>
          <w:rFonts w:ascii="Consolas" w:hAnsi="Consolas" w:cs="Consolas"/>
          <w:color w:val="9CDCFE"/>
          <w:sz w:val="18"/>
          <w:szCs w:val="18"/>
        </w:rPr>
        <w:t>targetName</w:t>
      </w:r>
      <w:r w:rsidRPr="00BC3EB3">
        <w:rPr>
          <w:rFonts w:ascii="Consolas" w:hAnsi="Consolas" w:cs="Consolas"/>
          <w:color w:val="D4D4D4"/>
          <w:sz w:val="18"/>
          <w:szCs w:val="18"/>
        </w:rPr>
        <w:t>) {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BC3EB3">
        <w:rPr>
          <w:rFonts w:ascii="Consolas" w:hAnsi="Consolas" w:cs="Consolas"/>
          <w:color w:val="569CD6"/>
          <w:sz w:val="18"/>
          <w:szCs w:val="18"/>
        </w:rPr>
        <w:t>let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9CDCFE"/>
          <w:sz w:val="18"/>
          <w:szCs w:val="18"/>
        </w:rPr>
        <w:t>tabs</w:t>
      </w:r>
      <w:r w:rsidRPr="00BC3EB3">
        <w:rPr>
          <w:rFonts w:ascii="Consolas" w:hAnsi="Consolas" w:cs="Consolas"/>
          <w:color w:val="D4D4D4"/>
          <w:sz w:val="18"/>
          <w:szCs w:val="18"/>
        </w:rPr>
        <w:t> = </w:t>
      </w:r>
      <w:r w:rsidRPr="00BC3EB3">
        <w:rPr>
          <w:rFonts w:ascii="Consolas" w:hAnsi="Consolas" w:cs="Consolas"/>
          <w:color w:val="569CD6"/>
          <w:sz w:val="18"/>
          <w:szCs w:val="18"/>
        </w:rPr>
        <w:t>this</w:t>
      </w:r>
      <w:r w:rsidRPr="00BC3EB3">
        <w:rPr>
          <w:rFonts w:ascii="Consolas" w:hAnsi="Consolas" w:cs="Consolas"/>
          <w:color w:val="D4D4D4"/>
          <w:sz w:val="18"/>
          <w:szCs w:val="18"/>
        </w:rPr>
        <w:t>.</w:t>
      </w:r>
      <w:r w:rsidRPr="00BC3EB3">
        <w:rPr>
          <w:rFonts w:ascii="Consolas" w:hAnsi="Consolas" w:cs="Consolas"/>
          <w:color w:val="9CDCFE"/>
          <w:sz w:val="18"/>
          <w:szCs w:val="18"/>
        </w:rPr>
        <w:t>editableTabs</w:t>
      </w:r>
      <w:r w:rsidRPr="00BC3EB3">
        <w:rPr>
          <w:rFonts w:ascii="Consolas" w:hAnsi="Consolas" w:cs="Consolas"/>
          <w:color w:val="D4D4D4"/>
          <w:sz w:val="18"/>
          <w:szCs w:val="18"/>
        </w:rPr>
        <w:t>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BC3EB3">
        <w:rPr>
          <w:rFonts w:ascii="Consolas" w:hAnsi="Consolas" w:cs="Consolas"/>
          <w:color w:val="569CD6"/>
          <w:sz w:val="18"/>
          <w:szCs w:val="18"/>
        </w:rPr>
        <w:t>let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9CDCFE"/>
          <w:sz w:val="18"/>
          <w:szCs w:val="18"/>
        </w:rPr>
        <w:t>activeName</w:t>
      </w:r>
      <w:r w:rsidRPr="00BC3EB3">
        <w:rPr>
          <w:rFonts w:ascii="Consolas" w:hAnsi="Consolas" w:cs="Consolas"/>
          <w:color w:val="D4D4D4"/>
          <w:sz w:val="18"/>
          <w:szCs w:val="18"/>
        </w:rPr>
        <w:t> = </w:t>
      </w:r>
      <w:r w:rsidRPr="00BC3EB3">
        <w:rPr>
          <w:rFonts w:ascii="Consolas" w:hAnsi="Consolas" w:cs="Consolas"/>
          <w:color w:val="569CD6"/>
          <w:sz w:val="18"/>
          <w:szCs w:val="18"/>
        </w:rPr>
        <w:t>this</w:t>
      </w:r>
      <w:r w:rsidRPr="00BC3EB3">
        <w:rPr>
          <w:rFonts w:ascii="Consolas" w:hAnsi="Consolas" w:cs="Consolas"/>
          <w:color w:val="D4D4D4"/>
          <w:sz w:val="18"/>
          <w:szCs w:val="18"/>
        </w:rPr>
        <w:t>.</w:t>
      </w:r>
      <w:r w:rsidRPr="00BC3EB3">
        <w:rPr>
          <w:rFonts w:ascii="Consolas" w:hAnsi="Consolas" w:cs="Consolas"/>
          <w:color w:val="9CDCFE"/>
          <w:sz w:val="18"/>
          <w:szCs w:val="18"/>
        </w:rPr>
        <w:t>editableTabsValue</w:t>
      </w:r>
      <w:r w:rsidRPr="00BC3EB3">
        <w:rPr>
          <w:rFonts w:ascii="Consolas" w:hAnsi="Consolas" w:cs="Consolas"/>
          <w:color w:val="D4D4D4"/>
          <w:sz w:val="18"/>
          <w:szCs w:val="18"/>
        </w:rPr>
        <w:t>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BC3EB3">
        <w:rPr>
          <w:rFonts w:ascii="Consolas" w:hAnsi="Consolas" w:cs="Consolas"/>
          <w:color w:val="C586C0"/>
          <w:sz w:val="18"/>
          <w:szCs w:val="18"/>
        </w:rPr>
        <w:t>if</w:t>
      </w:r>
      <w:r w:rsidRPr="00BC3EB3">
        <w:rPr>
          <w:rFonts w:ascii="Consolas" w:hAnsi="Consolas" w:cs="Consolas"/>
          <w:color w:val="D4D4D4"/>
          <w:sz w:val="18"/>
          <w:szCs w:val="18"/>
        </w:rPr>
        <w:t> (</w:t>
      </w:r>
      <w:r w:rsidRPr="00BC3EB3">
        <w:rPr>
          <w:rFonts w:ascii="Consolas" w:hAnsi="Consolas" w:cs="Consolas"/>
          <w:color w:val="9CDCFE"/>
          <w:sz w:val="18"/>
          <w:szCs w:val="18"/>
        </w:rPr>
        <w:t>activeName</w:t>
      </w:r>
      <w:r w:rsidRPr="00BC3EB3">
        <w:rPr>
          <w:rFonts w:ascii="Consolas" w:hAnsi="Consolas" w:cs="Consolas"/>
          <w:color w:val="D4D4D4"/>
          <w:sz w:val="18"/>
          <w:szCs w:val="18"/>
        </w:rPr>
        <w:t> === </w:t>
      </w:r>
      <w:r w:rsidRPr="00BC3EB3">
        <w:rPr>
          <w:rFonts w:ascii="Consolas" w:hAnsi="Consolas" w:cs="Consolas"/>
          <w:color w:val="9CDCFE"/>
          <w:sz w:val="18"/>
          <w:szCs w:val="18"/>
        </w:rPr>
        <w:t>targetName</w:t>
      </w:r>
      <w:r w:rsidRPr="00BC3EB3">
        <w:rPr>
          <w:rFonts w:ascii="Consolas" w:hAnsi="Consolas" w:cs="Consolas"/>
          <w:color w:val="D4D4D4"/>
          <w:sz w:val="18"/>
          <w:szCs w:val="18"/>
        </w:rPr>
        <w:t>) {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BC3EB3">
        <w:rPr>
          <w:rFonts w:ascii="Consolas" w:hAnsi="Consolas" w:cs="Consolas"/>
          <w:color w:val="9CDCFE"/>
          <w:sz w:val="18"/>
          <w:szCs w:val="18"/>
        </w:rPr>
        <w:t>tabs</w:t>
      </w:r>
      <w:r w:rsidRPr="00BC3EB3">
        <w:rPr>
          <w:rFonts w:ascii="Consolas" w:hAnsi="Consolas" w:cs="Consolas"/>
          <w:color w:val="D4D4D4"/>
          <w:sz w:val="18"/>
          <w:szCs w:val="18"/>
        </w:rPr>
        <w:t>.</w:t>
      </w:r>
      <w:r w:rsidRPr="00BC3EB3">
        <w:rPr>
          <w:rFonts w:ascii="Consolas" w:hAnsi="Consolas" w:cs="Consolas"/>
          <w:color w:val="DCDCAA"/>
          <w:sz w:val="18"/>
          <w:szCs w:val="18"/>
        </w:rPr>
        <w:t>forEach</w:t>
      </w:r>
      <w:r w:rsidRPr="00BC3EB3">
        <w:rPr>
          <w:rFonts w:ascii="Consolas" w:hAnsi="Consolas" w:cs="Consolas"/>
          <w:color w:val="D4D4D4"/>
          <w:sz w:val="18"/>
          <w:szCs w:val="18"/>
        </w:rPr>
        <w:t>((</w:t>
      </w:r>
      <w:r w:rsidRPr="00BC3EB3">
        <w:rPr>
          <w:rFonts w:ascii="Consolas" w:hAnsi="Consolas" w:cs="Consolas"/>
          <w:color w:val="9CDCFE"/>
          <w:sz w:val="18"/>
          <w:szCs w:val="18"/>
        </w:rPr>
        <w:t>tab</w:t>
      </w:r>
      <w:r w:rsidRPr="00BC3EB3">
        <w:rPr>
          <w:rFonts w:ascii="Consolas" w:hAnsi="Consolas" w:cs="Consolas"/>
          <w:color w:val="D4D4D4"/>
          <w:sz w:val="18"/>
          <w:szCs w:val="18"/>
        </w:rPr>
        <w:t>, </w:t>
      </w:r>
      <w:r w:rsidRPr="00BC3EB3">
        <w:rPr>
          <w:rFonts w:ascii="Consolas" w:hAnsi="Consolas" w:cs="Consolas"/>
          <w:color w:val="9CDCFE"/>
          <w:sz w:val="18"/>
          <w:szCs w:val="18"/>
        </w:rPr>
        <w:t>index</w:t>
      </w:r>
      <w:r w:rsidRPr="00BC3EB3">
        <w:rPr>
          <w:rFonts w:ascii="Consolas" w:hAnsi="Consolas" w:cs="Consolas"/>
          <w:color w:val="D4D4D4"/>
          <w:sz w:val="18"/>
          <w:szCs w:val="18"/>
        </w:rPr>
        <w:t>) </w:t>
      </w:r>
      <w:r w:rsidRPr="00BC3EB3">
        <w:rPr>
          <w:rFonts w:ascii="Consolas" w:hAnsi="Consolas" w:cs="Consolas"/>
          <w:color w:val="569CD6"/>
          <w:sz w:val="18"/>
          <w:szCs w:val="18"/>
        </w:rPr>
        <w:t>=&gt;</w:t>
      </w:r>
      <w:r w:rsidRPr="00BC3EB3">
        <w:rPr>
          <w:rFonts w:ascii="Consolas" w:hAnsi="Consolas" w:cs="Consolas"/>
          <w:color w:val="D4D4D4"/>
          <w:sz w:val="18"/>
          <w:szCs w:val="18"/>
        </w:rPr>
        <w:t> {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BC3EB3">
        <w:rPr>
          <w:rFonts w:ascii="Consolas" w:hAnsi="Consolas" w:cs="Consolas"/>
          <w:color w:val="C586C0"/>
          <w:sz w:val="18"/>
          <w:szCs w:val="18"/>
        </w:rPr>
        <w:t>if</w:t>
      </w:r>
      <w:r w:rsidRPr="00BC3EB3">
        <w:rPr>
          <w:rFonts w:ascii="Consolas" w:hAnsi="Consolas" w:cs="Consolas"/>
          <w:color w:val="D4D4D4"/>
          <w:sz w:val="18"/>
          <w:szCs w:val="18"/>
        </w:rPr>
        <w:t> (</w:t>
      </w:r>
      <w:r w:rsidRPr="00BC3EB3">
        <w:rPr>
          <w:rFonts w:ascii="Consolas" w:hAnsi="Consolas" w:cs="Consolas"/>
          <w:color w:val="9CDCFE"/>
          <w:sz w:val="18"/>
          <w:szCs w:val="18"/>
        </w:rPr>
        <w:t>tab</w:t>
      </w:r>
      <w:r w:rsidRPr="00BC3EB3">
        <w:rPr>
          <w:rFonts w:ascii="Consolas" w:hAnsi="Consolas" w:cs="Consolas"/>
          <w:color w:val="D4D4D4"/>
          <w:sz w:val="18"/>
          <w:szCs w:val="18"/>
        </w:rPr>
        <w:t>.</w:t>
      </w:r>
      <w:r w:rsidRPr="00BC3EB3">
        <w:rPr>
          <w:rFonts w:ascii="Consolas" w:hAnsi="Consolas" w:cs="Consolas"/>
          <w:color w:val="9CDCFE"/>
          <w:sz w:val="18"/>
          <w:szCs w:val="18"/>
        </w:rPr>
        <w:t>name</w:t>
      </w:r>
      <w:r w:rsidRPr="00BC3EB3">
        <w:rPr>
          <w:rFonts w:ascii="Consolas" w:hAnsi="Consolas" w:cs="Consolas"/>
          <w:color w:val="D4D4D4"/>
          <w:sz w:val="18"/>
          <w:szCs w:val="18"/>
        </w:rPr>
        <w:t> === </w:t>
      </w:r>
      <w:r w:rsidRPr="00BC3EB3">
        <w:rPr>
          <w:rFonts w:ascii="Consolas" w:hAnsi="Consolas" w:cs="Consolas"/>
          <w:color w:val="9CDCFE"/>
          <w:sz w:val="18"/>
          <w:szCs w:val="18"/>
        </w:rPr>
        <w:t>targetName</w:t>
      </w:r>
      <w:r w:rsidRPr="00BC3EB3">
        <w:rPr>
          <w:rFonts w:ascii="Consolas" w:hAnsi="Consolas" w:cs="Consolas"/>
          <w:color w:val="D4D4D4"/>
          <w:sz w:val="18"/>
          <w:szCs w:val="18"/>
        </w:rPr>
        <w:t>) {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BC3EB3">
        <w:rPr>
          <w:rFonts w:ascii="Consolas" w:hAnsi="Consolas" w:cs="Consolas"/>
          <w:color w:val="569CD6"/>
          <w:sz w:val="18"/>
          <w:szCs w:val="18"/>
        </w:rPr>
        <w:t>let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9CDCFE"/>
          <w:sz w:val="18"/>
          <w:szCs w:val="18"/>
        </w:rPr>
        <w:t>nextTab</w:t>
      </w:r>
      <w:r w:rsidRPr="00BC3EB3">
        <w:rPr>
          <w:rFonts w:ascii="Consolas" w:hAnsi="Consolas" w:cs="Consolas"/>
          <w:color w:val="D4D4D4"/>
          <w:sz w:val="18"/>
          <w:szCs w:val="18"/>
        </w:rPr>
        <w:t> = </w:t>
      </w:r>
      <w:r w:rsidRPr="00BC3EB3">
        <w:rPr>
          <w:rFonts w:ascii="Consolas" w:hAnsi="Consolas" w:cs="Consolas"/>
          <w:color w:val="9CDCFE"/>
          <w:sz w:val="18"/>
          <w:szCs w:val="18"/>
        </w:rPr>
        <w:t>tabs</w:t>
      </w:r>
      <w:r w:rsidRPr="00BC3EB3">
        <w:rPr>
          <w:rFonts w:ascii="Consolas" w:hAnsi="Consolas" w:cs="Consolas"/>
          <w:color w:val="D4D4D4"/>
          <w:sz w:val="18"/>
          <w:szCs w:val="18"/>
        </w:rPr>
        <w:t>[</w:t>
      </w:r>
      <w:r w:rsidRPr="00BC3EB3">
        <w:rPr>
          <w:rFonts w:ascii="Consolas" w:hAnsi="Consolas" w:cs="Consolas"/>
          <w:color w:val="9CDCFE"/>
          <w:sz w:val="18"/>
          <w:szCs w:val="18"/>
        </w:rPr>
        <w:t>index</w:t>
      </w:r>
      <w:r w:rsidRPr="00BC3EB3">
        <w:rPr>
          <w:rFonts w:ascii="Consolas" w:hAnsi="Consolas" w:cs="Consolas"/>
          <w:color w:val="D4D4D4"/>
          <w:sz w:val="18"/>
          <w:szCs w:val="18"/>
        </w:rPr>
        <w:t> + </w:t>
      </w:r>
      <w:r w:rsidRPr="00BC3EB3">
        <w:rPr>
          <w:rFonts w:ascii="Consolas" w:hAnsi="Consolas" w:cs="Consolas"/>
          <w:color w:val="B5CEA8"/>
          <w:sz w:val="18"/>
          <w:szCs w:val="18"/>
        </w:rPr>
        <w:t>1</w:t>
      </w:r>
      <w:r w:rsidRPr="00BC3EB3">
        <w:rPr>
          <w:rFonts w:ascii="Consolas" w:hAnsi="Consolas" w:cs="Consolas"/>
          <w:color w:val="D4D4D4"/>
          <w:sz w:val="18"/>
          <w:szCs w:val="18"/>
        </w:rPr>
        <w:t>] || </w:t>
      </w:r>
      <w:r w:rsidRPr="00BC3EB3">
        <w:rPr>
          <w:rFonts w:ascii="Consolas" w:hAnsi="Consolas" w:cs="Consolas"/>
          <w:color w:val="9CDCFE"/>
          <w:sz w:val="18"/>
          <w:szCs w:val="18"/>
        </w:rPr>
        <w:t>tabs</w:t>
      </w:r>
      <w:r w:rsidRPr="00BC3EB3">
        <w:rPr>
          <w:rFonts w:ascii="Consolas" w:hAnsi="Consolas" w:cs="Consolas"/>
          <w:color w:val="D4D4D4"/>
          <w:sz w:val="18"/>
          <w:szCs w:val="18"/>
        </w:rPr>
        <w:t>[</w:t>
      </w:r>
      <w:r w:rsidRPr="00BC3EB3">
        <w:rPr>
          <w:rFonts w:ascii="Consolas" w:hAnsi="Consolas" w:cs="Consolas"/>
          <w:color w:val="9CDCFE"/>
          <w:sz w:val="18"/>
          <w:szCs w:val="18"/>
        </w:rPr>
        <w:t>index</w:t>
      </w:r>
      <w:r w:rsidRPr="00BC3EB3">
        <w:rPr>
          <w:rFonts w:ascii="Consolas" w:hAnsi="Consolas" w:cs="Consolas"/>
          <w:color w:val="D4D4D4"/>
          <w:sz w:val="18"/>
          <w:szCs w:val="18"/>
        </w:rPr>
        <w:t> - </w:t>
      </w:r>
      <w:r w:rsidRPr="00BC3EB3">
        <w:rPr>
          <w:rFonts w:ascii="Consolas" w:hAnsi="Consolas" w:cs="Consolas"/>
          <w:color w:val="B5CEA8"/>
          <w:sz w:val="18"/>
          <w:szCs w:val="18"/>
        </w:rPr>
        <w:t>1</w:t>
      </w:r>
      <w:r w:rsidRPr="00BC3EB3">
        <w:rPr>
          <w:rFonts w:ascii="Consolas" w:hAnsi="Consolas" w:cs="Consolas"/>
          <w:color w:val="D4D4D4"/>
          <w:sz w:val="18"/>
          <w:szCs w:val="18"/>
        </w:rPr>
        <w:t>];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BC3EB3">
        <w:rPr>
          <w:rFonts w:ascii="Consolas" w:hAnsi="Consolas" w:cs="Consolas"/>
          <w:color w:val="C586C0"/>
          <w:sz w:val="18"/>
          <w:szCs w:val="18"/>
        </w:rPr>
        <w:t>if</w:t>
      </w:r>
      <w:r w:rsidRPr="00BC3EB3">
        <w:rPr>
          <w:rFonts w:ascii="Consolas" w:hAnsi="Consolas" w:cs="Consolas"/>
          <w:color w:val="D4D4D4"/>
          <w:sz w:val="18"/>
          <w:szCs w:val="18"/>
        </w:rPr>
        <w:t> (</w:t>
      </w:r>
      <w:r w:rsidRPr="00BC3EB3">
        <w:rPr>
          <w:rFonts w:ascii="Consolas" w:hAnsi="Consolas" w:cs="Consolas"/>
          <w:color w:val="9CDCFE"/>
          <w:sz w:val="18"/>
          <w:szCs w:val="18"/>
        </w:rPr>
        <w:t>nextTab</w:t>
      </w:r>
      <w:r w:rsidRPr="00BC3EB3">
        <w:rPr>
          <w:rFonts w:ascii="Consolas" w:hAnsi="Consolas" w:cs="Consolas"/>
          <w:color w:val="D4D4D4"/>
          <w:sz w:val="18"/>
          <w:szCs w:val="18"/>
        </w:rPr>
        <w:t>) {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        </w:t>
      </w:r>
      <w:r w:rsidRPr="00BC3EB3">
        <w:rPr>
          <w:rFonts w:ascii="Consolas" w:hAnsi="Consolas" w:cs="Consolas"/>
          <w:color w:val="9CDCFE"/>
          <w:sz w:val="18"/>
          <w:szCs w:val="18"/>
        </w:rPr>
        <w:t>activeName</w:t>
      </w:r>
      <w:r w:rsidRPr="00BC3EB3">
        <w:rPr>
          <w:rFonts w:ascii="Consolas" w:hAnsi="Consolas" w:cs="Consolas"/>
          <w:color w:val="D4D4D4"/>
          <w:sz w:val="18"/>
          <w:szCs w:val="18"/>
        </w:rPr>
        <w:t> = </w:t>
      </w:r>
      <w:r w:rsidRPr="00BC3EB3">
        <w:rPr>
          <w:rFonts w:ascii="Consolas" w:hAnsi="Consolas" w:cs="Consolas"/>
          <w:color w:val="9CDCFE"/>
          <w:sz w:val="18"/>
          <w:szCs w:val="18"/>
        </w:rPr>
        <w:t>nextTab</w:t>
      </w:r>
      <w:r w:rsidRPr="00BC3EB3">
        <w:rPr>
          <w:rFonts w:ascii="Consolas" w:hAnsi="Consolas" w:cs="Consolas"/>
          <w:color w:val="D4D4D4"/>
          <w:sz w:val="18"/>
          <w:szCs w:val="18"/>
        </w:rPr>
        <w:t>.</w:t>
      </w:r>
      <w:r w:rsidRPr="00BC3EB3">
        <w:rPr>
          <w:rFonts w:ascii="Consolas" w:hAnsi="Consolas" w:cs="Consolas"/>
          <w:color w:val="9CDCFE"/>
          <w:sz w:val="18"/>
          <w:szCs w:val="18"/>
        </w:rPr>
        <w:t>name</w:t>
      </w:r>
      <w:r w:rsidRPr="00BC3EB3">
        <w:rPr>
          <w:rFonts w:ascii="Consolas" w:hAnsi="Consolas" w:cs="Consolas"/>
          <w:color w:val="D4D4D4"/>
          <w:sz w:val="18"/>
          <w:szCs w:val="18"/>
        </w:rPr>
        <w:t>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      }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    }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  });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}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BC3EB3">
        <w:rPr>
          <w:rFonts w:ascii="Consolas" w:hAnsi="Consolas" w:cs="Consolas"/>
          <w:color w:val="569CD6"/>
          <w:sz w:val="18"/>
          <w:szCs w:val="18"/>
        </w:rPr>
        <w:t>this</w:t>
      </w:r>
      <w:r w:rsidRPr="00BC3EB3">
        <w:rPr>
          <w:rFonts w:ascii="Consolas" w:hAnsi="Consolas" w:cs="Consolas"/>
          <w:color w:val="D4D4D4"/>
          <w:sz w:val="18"/>
          <w:szCs w:val="18"/>
        </w:rPr>
        <w:t>.</w:t>
      </w:r>
      <w:r w:rsidRPr="00BC3EB3">
        <w:rPr>
          <w:rFonts w:ascii="Consolas" w:hAnsi="Consolas" w:cs="Consolas"/>
          <w:color w:val="9CDCFE"/>
          <w:sz w:val="18"/>
          <w:szCs w:val="18"/>
        </w:rPr>
        <w:t>editableTabsValue</w:t>
      </w:r>
      <w:r w:rsidRPr="00BC3EB3">
        <w:rPr>
          <w:rFonts w:ascii="Consolas" w:hAnsi="Consolas" w:cs="Consolas"/>
          <w:color w:val="D4D4D4"/>
          <w:sz w:val="18"/>
          <w:szCs w:val="18"/>
        </w:rPr>
        <w:t> = </w:t>
      </w:r>
      <w:r w:rsidRPr="00BC3EB3">
        <w:rPr>
          <w:rFonts w:ascii="Consolas" w:hAnsi="Consolas" w:cs="Consolas"/>
          <w:color w:val="9CDCFE"/>
          <w:sz w:val="18"/>
          <w:szCs w:val="18"/>
        </w:rPr>
        <w:t>activeName</w:t>
      </w:r>
      <w:r w:rsidRPr="00BC3EB3">
        <w:rPr>
          <w:rFonts w:ascii="Consolas" w:hAnsi="Consolas" w:cs="Consolas"/>
          <w:color w:val="D4D4D4"/>
          <w:sz w:val="18"/>
          <w:szCs w:val="18"/>
        </w:rPr>
        <w:t>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BC3EB3">
        <w:rPr>
          <w:rFonts w:ascii="Consolas" w:hAnsi="Consolas" w:cs="Consolas"/>
          <w:color w:val="569CD6"/>
          <w:sz w:val="18"/>
          <w:szCs w:val="18"/>
        </w:rPr>
        <w:t>this</w:t>
      </w:r>
      <w:r w:rsidRPr="00BC3EB3">
        <w:rPr>
          <w:rFonts w:ascii="Consolas" w:hAnsi="Consolas" w:cs="Consolas"/>
          <w:color w:val="D4D4D4"/>
          <w:sz w:val="18"/>
          <w:szCs w:val="18"/>
        </w:rPr>
        <w:t>.</w:t>
      </w:r>
      <w:r w:rsidRPr="00BC3EB3">
        <w:rPr>
          <w:rFonts w:ascii="Consolas" w:hAnsi="Consolas" w:cs="Consolas"/>
          <w:color w:val="9CDCFE"/>
          <w:sz w:val="18"/>
          <w:szCs w:val="18"/>
        </w:rPr>
        <w:t>editableTabs</w:t>
      </w:r>
      <w:r w:rsidRPr="00BC3EB3">
        <w:rPr>
          <w:rFonts w:ascii="Consolas" w:hAnsi="Consolas" w:cs="Consolas"/>
          <w:color w:val="D4D4D4"/>
          <w:sz w:val="18"/>
          <w:szCs w:val="18"/>
        </w:rPr>
        <w:t> = </w:t>
      </w:r>
      <w:r w:rsidRPr="00BC3EB3">
        <w:rPr>
          <w:rFonts w:ascii="Consolas" w:hAnsi="Consolas" w:cs="Consolas"/>
          <w:color w:val="9CDCFE"/>
          <w:sz w:val="18"/>
          <w:szCs w:val="18"/>
        </w:rPr>
        <w:t>tabs</w:t>
      </w:r>
      <w:r w:rsidRPr="00BC3EB3">
        <w:rPr>
          <w:rFonts w:ascii="Consolas" w:hAnsi="Consolas" w:cs="Consolas"/>
          <w:color w:val="D4D4D4"/>
          <w:sz w:val="18"/>
          <w:szCs w:val="18"/>
        </w:rPr>
        <w:t>.</w:t>
      </w:r>
      <w:r w:rsidRPr="00BC3EB3">
        <w:rPr>
          <w:rFonts w:ascii="Consolas" w:hAnsi="Consolas" w:cs="Consolas"/>
          <w:color w:val="DCDCAA"/>
          <w:sz w:val="18"/>
          <w:szCs w:val="18"/>
        </w:rPr>
        <w:t>filter</w:t>
      </w:r>
      <w:r w:rsidRPr="00BC3EB3">
        <w:rPr>
          <w:rFonts w:ascii="Consolas" w:hAnsi="Consolas" w:cs="Consolas"/>
          <w:color w:val="D4D4D4"/>
          <w:sz w:val="18"/>
          <w:szCs w:val="18"/>
        </w:rPr>
        <w:t>(</w:t>
      </w:r>
      <w:r w:rsidRPr="00BC3EB3">
        <w:rPr>
          <w:rFonts w:ascii="Consolas" w:hAnsi="Consolas" w:cs="Consolas"/>
          <w:color w:val="9CDCFE"/>
          <w:sz w:val="18"/>
          <w:szCs w:val="18"/>
        </w:rPr>
        <w:t>tab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569CD6"/>
          <w:sz w:val="18"/>
          <w:szCs w:val="18"/>
        </w:rPr>
        <w:t>=&gt;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9CDCFE"/>
          <w:sz w:val="18"/>
          <w:szCs w:val="18"/>
        </w:rPr>
        <w:t>tab</w:t>
      </w:r>
      <w:r w:rsidRPr="00BC3EB3">
        <w:rPr>
          <w:rFonts w:ascii="Consolas" w:hAnsi="Consolas" w:cs="Consolas"/>
          <w:color w:val="D4D4D4"/>
          <w:sz w:val="18"/>
          <w:szCs w:val="18"/>
        </w:rPr>
        <w:t>.</w:t>
      </w:r>
      <w:r w:rsidRPr="00BC3EB3">
        <w:rPr>
          <w:rFonts w:ascii="Consolas" w:hAnsi="Consolas" w:cs="Consolas"/>
          <w:color w:val="9CDCFE"/>
          <w:sz w:val="18"/>
          <w:szCs w:val="18"/>
        </w:rPr>
        <w:t>name</w:t>
      </w:r>
      <w:r w:rsidRPr="00BC3EB3">
        <w:rPr>
          <w:rFonts w:ascii="Consolas" w:hAnsi="Consolas" w:cs="Consolas"/>
          <w:color w:val="D4D4D4"/>
          <w:sz w:val="18"/>
          <w:szCs w:val="18"/>
        </w:rPr>
        <w:t> !== </w:t>
      </w:r>
      <w:r w:rsidRPr="00BC3EB3">
        <w:rPr>
          <w:rFonts w:ascii="Consolas" w:hAnsi="Consolas" w:cs="Consolas"/>
          <w:color w:val="9CDCFE"/>
          <w:sz w:val="18"/>
          <w:szCs w:val="18"/>
        </w:rPr>
        <w:t>targetName</w:t>
      </w:r>
      <w:r w:rsidRPr="00BC3EB3">
        <w:rPr>
          <w:rFonts w:ascii="Consolas" w:hAnsi="Consolas" w:cs="Consolas"/>
          <w:color w:val="D4D4D4"/>
          <w:sz w:val="18"/>
          <w:szCs w:val="18"/>
        </w:rPr>
        <w:t>);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}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}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};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808080"/>
          <w:sz w:val="18"/>
          <w:szCs w:val="18"/>
        </w:rPr>
        <w:t>&lt;/</w:t>
      </w:r>
      <w:r w:rsidRPr="00BC3EB3">
        <w:rPr>
          <w:rFonts w:ascii="Consolas" w:hAnsi="Consolas" w:cs="Consolas"/>
          <w:color w:val="569CD6"/>
          <w:sz w:val="18"/>
          <w:szCs w:val="18"/>
        </w:rPr>
        <w:t>script</w:t>
      </w:r>
      <w:r w:rsidRPr="00BC3EB3">
        <w:rPr>
          <w:rFonts w:ascii="Consolas" w:hAnsi="Consolas" w:cs="Consolas"/>
          <w:color w:val="808080"/>
          <w:sz w:val="18"/>
          <w:szCs w:val="18"/>
        </w:rPr>
        <w:t>&gt;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808080"/>
          <w:sz w:val="18"/>
          <w:szCs w:val="18"/>
        </w:rPr>
        <w:t>&lt;</w:t>
      </w:r>
      <w:r w:rsidRPr="00BC3EB3">
        <w:rPr>
          <w:rFonts w:ascii="Consolas" w:hAnsi="Consolas" w:cs="Consolas"/>
          <w:color w:val="569CD6"/>
          <w:sz w:val="18"/>
          <w:szCs w:val="18"/>
        </w:rPr>
        <w:t>style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9CDCFE"/>
          <w:sz w:val="18"/>
          <w:szCs w:val="18"/>
        </w:rPr>
        <w:t>lang</w:t>
      </w:r>
      <w:r w:rsidRPr="00BC3EB3">
        <w:rPr>
          <w:rFonts w:ascii="Consolas" w:hAnsi="Consolas" w:cs="Consolas"/>
          <w:color w:val="D4D4D4"/>
          <w:sz w:val="18"/>
          <w:szCs w:val="18"/>
        </w:rPr>
        <w:t>=</w:t>
      </w:r>
      <w:r w:rsidRPr="00BC3EB3">
        <w:rPr>
          <w:rFonts w:ascii="Consolas" w:hAnsi="Consolas" w:cs="Consolas"/>
          <w:color w:val="CE9178"/>
          <w:sz w:val="18"/>
          <w:szCs w:val="18"/>
        </w:rPr>
        <w:t>"scss"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9CDCFE"/>
          <w:sz w:val="18"/>
          <w:szCs w:val="18"/>
        </w:rPr>
        <w:t>scoped</w:t>
      </w:r>
      <w:r w:rsidRPr="00BC3EB3">
        <w:rPr>
          <w:rFonts w:ascii="Consolas" w:hAnsi="Consolas" w:cs="Consolas"/>
          <w:color w:val="808080"/>
          <w:sz w:val="18"/>
          <w:szCs w:val="18"/>
        </w:rPr>
        <w:t>&gt;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808080"/>
          <w:sz w:val="18"/>
          <w:szCs w:val="18"/>
        </w:rPr>
        <w:t>&lt;/</w:t>
      </w:r>
      <w:r w:rsidRPr="00BC3EB3">
        <w:rPr>
          <w:rFonts w:ascii="Consolas" w:hAnsi="Consolas" w:cs="Consolas"/>
          <w:color w:val="569CD6"/>
          <w:sz w:val="18"/>
          <w:szCs w:val="18"/>
        </w:rPr>
        <w:t>style</w:t>
      </w:r>
      <w:r w:rsidRPr="00BC3EB3">
        <w:rPr>
          <w:rFonts w:ascii="Consolas" w:hAnsi="Consolas" w:cs="Consolas"/>
          <w:color w:val="808080"/>
          <w:sz w:val="18"/>
          <w:szCs w:val="18"/>
        </w:rPr>
        <w:t>&gt;</w:t>
      </w:r>
    </w:p>
    <w:p w:rsidR="00BC3EB3" w:rsidRPr="008324BE" w:rsidRDefault="00BC3EB3" w:rsidP="00A42C90">
      <w:pPr>
        <w:adjustRightInd w:val="0"/>
        <w:snapToGrid w:val="0"/>
        <w:spacing w:line="360" w:lineRule="auto"/>
        <w:rPr>
          <w:rFonts w:asciiTheme="minorEastAsia" w:hAnsiTheme="minorEastAsia"/>
          <w:sz w:val="21"/>
          <w:szCs w:val="21"/>
        </w:rPr>
      </w:pPr>
      <w:r w:rsidRPr="008324BE">
        <w:rPr>
          <w:rFonts w:asciiTheme="minorEastAsia" w:hAnsiTheme="minorEastAsia" w:hint="eastAsia"/>
          <w:sz w:val="21"/>
          <w:szCs w:val="21"/>
        </w:rPr>
        <w:t>在Home.vue中引入tabs组件</w:t>
      </w:r>
    </w:p>
    <w:p w:rsidR="005B0FBD" w:rsidRPr="005B0FBD" w:rsidRDefault="005B0FBD" w:rsidP="005B0FB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5B0FBD">
        <w:rPr>
          <w:rFonts w:ascii="Consolas" w:hAnsi="Consolas" w:cs="Consolas"/>
          <w:color w:val="808080"/>
          <w:sz w:val="18"/>
          <w:szCs w:val="18"/>
        </w:rPr>
        <w:t>&lt;</w:t>
      </w:r>
      <w:r w:rsidRPr="005B0FBD">
        <w:rPr>
          <w:rFonts w:ascii="Consolas" w:hAnsi="Consolas" w:cs="Consolas"/>
          <w:color w:val="569CD6"/>
          <w:sz w:val="18"/>
          <w:szCs w:val="18"/>
        </w:rPr>
        <w:t>script</w:t>
      </w:r>
      <w:r w:rsidRPr="005B0FBD">
        <w:rPr>
          <w:rFonts w:ascii="Consolas" w:hAnsi="Consolas" w:cs="Consolas"/>
          <w:color w:val="808080"/>
          <w:sz w:val="18"/>
          <w:szCs w:val="18"/>
        </w:rPr>
        <w:t>&gt;</w:t>
      </w:r>
    </w:p>
    <w:p w:rsidR="005B0FBD" w:rsidRPr="005B0FBD" w:rsidRDefault="005B0FBD" w:rsidP="005B0FB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5B0FBD">
        <w:rPr>
          <w:rFonts w:ascii="Consolas" w:hAnsi="Consolas" w:cs="Consolas"/>
          <w:color w:val="C586C0"/>
          <w:sz w:val="18"/>
          <w:szCs w:val="18"/>
        </w:rPr>
        <w:t>import</w:t>
      </w:r>
      <w:r w:rsidRPr="005B0FBD">
        <w:rPr>
          <w:rFonts w:ascii="Consolas" w:hAnsi="Consolas" w:cs="Consolas"/>
          <w:color w:val="D4D4D4"/>
          <w:sz w:val="18"/>
          <w:szCs w:val="18"/>
        </w:rPr>
        <w:t> </w:t>
      </w:r>
      <w:r w:rsidRPr="005B0FBD">
        <w:rPr>
          <w:rFonts w:ascii="Consolas" w:hAnsi="Consolas" w:cs="Consolas"/>
          <w:color w:val="9CDCFE"/>
          <w:sz w:val="18"/>
          <w:szCs w:val="18"/>
        </w:rPr>
        <w:t>MenuBar</w:t>
      </w:r>
      <w:r w:rsidRPr="005B0FBD">
        <w:rPr>
          <w:rFonts w:ascii="Consolas" w:hAnsi="Consolas" w:cs="Consolas"/>
          <w:color w:val="D4D4D4"/>
          <w:sz w:val="18"/>
          <w:szCs w:val="18"/>
        </w:rPr>
        <w:t> </w:t>
      </w:r>
      <w:r w:rsidRPr="005B0FBD">
        <w:rPr>
          <w:rFonts w:ascii="Consolas" w:hAnsi="Consolas" w:cs="Consolas"/>
          <w:color w:val="C586C0"/>
          <w:sz w:val="18"/>
          <w:szCs w:val="18"/>
        </w:rPr>
        <w:t>from</w:t>
      </w:r>
      <w:r w:rsidRPr="005B0FBD">
        <w:rPr>
          <w:rFonts w:ascii="Consolas" w:hAnsi="Consolas" w:cs="Consolas"/>
          <w:color w:val="D4D4D4"/>
          <w:sz w:val="18"/>
          <w:szCs w:val="18"/>
        </w:rPr>
        <w:t> </w:t>
      </w:r>
      <w:r w:rsidRPr="005B0FBD">
        <w:rPr>
          <w:rFonts w:ascii="Consolas" w:hAnsi="Consolas" w:cs="Consolas"/>
          <w:color w:val="CE9178"/>
          <w:sz w:val="18"/>
          <w:szCs w:val="18"/>
        </w:rPr>
        <w:t>'../components/MenuBar.vue'</w:t>
      </w:r>
    </w:p>
    <w:p w:rsidR="005B0FBD" w:rsidRPr="005B0FBD" w:rsidRDefault="005B0FBD" w:rsidP="005B0FB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5B0FBD">
        <w:rPr>
          <w:rFonts w:ascii="Consolas" w:hAnsi="Consolas" w:cs="Consolas"/>
          <w:color w:val="C586C0"/>
          <w:sz w:val="18"/>
          <w:szCs w:val="18"/>
        </w:rPr>
        <w:t>import</w:t>
      </w:r>
      <w:r w:rsidRPr="005B0FBD">
        <w:rPr>
          <w:rFonts w:ascii="Consolas" w:hAnsi="Consolas" w:cs="Consolas"/>
          <w:color w:val="D4D4D4"/>
          <w:sz w:val="18"/>
          <w:szCs w:val="18"/>
        </w:rPr>
        <w:t> </w:t>
      </w:r>
      <w:r w:rsidRPr="005B0FBD">
        <w:rPr>
          <w:rFonts w:ascii="Consolas" w:hAnsi="Consolas" w:cs="Consolas"/>
          <w:color w:val="9CDCFE"/>
          <w:sz w:val="18"/>
          <w:szCs w:val="18"/>
        </w:rPr>
        <w:t>tabs</w:t>
      </w:r>
      <w:r w:rsidRPr="005B0FBD">
        <w:rPr>
          <w:rFonts w:ascii="Consolas" w:hAnsi="Consolas" w:cs="Consolas"/>
          <w:color w:val="D4D4D4"/>
          <w:sz w:val="18"/>
          <w:szCs w:val="18"/>
        </w:rPr>
        <w:t> </w:t>
      </w:r>
      <w:r w:rsidRPr="005B0FBD">
        <w:rPr>
          <w:rFonts w:ascii="Consolas" w:hAnsi="Consolas" w:cs="Consolas"/>
          <w:color w:val="C586C0"/>
          <w:sz w:val="18"/>
          <w:szCs w:val="18"/>
        </w:rPr>
        <w:t>from</w:t>
      </w:r>
      <w:r w:rsidRPr="005B0FBD">
        <w:rPr>
          <w:rFonts w:ascii="Consolas" w:hAnsi="Consolas" w:cs="Consolas"/>
          <w:color w:val="D4D4D4"/>
          <w:sz w:val="18"/>
          <w:szCs w:val="18"/>
        </w:rPr>
        <w:t> </w:t>
      </w:r>
      <w:r w:rsidRPr="005B0FBD">
        <w:rPr>
          <w:rFonts w:ascii="Consolas" w:hAnsi="Consolas" w:cs="Consolas"/>
          <w:color w:val="CE9178"/>
          <w:sz w:val="18"/>
          <w:szCs w:val="18"/>
        </w:rPr>
        <w:t>'../components/tabs.vue'</w:t>
      </w:r>
    </w:p>
    <w:p w:rsidR="005B0FBD" w:rsidRPr="005B0FBD" w:rsidRDefault="005B0FBD" w:rsidP="005B0FB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5B0FBD">
        <w:rPr>
          <w:rFonts w:ascii="Consolas" w:hAnsi="Consolas" w:cs="Consolas"/>
          <w:color w:val="D4D4D4"/>
          <w:sz w:val="18"/>
          <w:szCs w:val="18"/>
        </w:rPr>
        <w:t>  </w:t>
      </w:r>
      <w:r w:rsidRPr="005B0FBD">
        <w:rPr>
          <w:rFonts w:ascii="Consolas" w:hAnsi="Consolas" w:cs="Consolas"/>
          <w:color w:val="C586C0"/>
          <w:sz w:val="18"/>
          <w:szCs w:val="18"/>
        </w:rPr>
        <w:t>export</w:t>
      </w:r>
      <w:r w:rsidRPr="005B0FBD">
        <w:rPr>
          <w:rFonts w:ascii="Consolas" w:hAnsi="Consolas" w:cs="Consolas"/>
          <w:color w:val="D4D4D4"/>
          <w:sz w:val="18"/>
          <w:szCs w:val="18"/>
        </w:rPr>
        <w:t> </w:t>
      </w:r>
      <w:r w:rsidRPr="005B0FBD">
        <w:rPr>
          <w:rFonts w:ascii="Consolas" w:hAnsi="Consolas" w:cs="Consolas"/>
          <w:color w:val="C586C0"/>
          <w:sz w:val="18"/>
          <w:szCs w:val="18"/>
        </w:rPr>
        <w:t>default</w:t>
      </w:r>
      <w:r w:rsidRPr="005B0FBD">
        <w:rPr>
          <w:rFonts w:ascii="Consolas" w:hAnsi="Consolas" w:cs="Consolas"/>
          <w:color w:val="D4D4D4"/>
          <w:sz w:val="18"/>
          <w:szCs w:val="18"/>
        </w:rPr>
        <w:t> {</w:t>
      </w:r>
    </w:p>
    <w:p w:rsidR="005B0FBD" w:rsidRPr="005B0FBD" w:rsidRDefault="005B0FBD" w:rsidP="005B0FB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5B0FBD">
        <w:rPr>
          <w:rFonts w:ascii="Consolas" w:hAnsi="Consolas" w:cs="Consolas"/>
          <w:color w:val="D4D4D4"/>
          <w:sz w:val="18"/>
          <w:szCs w:val="18"/>
        </w:rPr>
        <w:t>    </w:t>
      </w:r>
      <w:r w:rsidRPr="005B0FBD">
        <w:rPr>
          <w:rFonts w:ascii="Consolas" w:hAnsi="Consolas" w:cs="Consolas"/>
          <w:color w:val="9CDCFE"/>
          <w:sz w:val="18"/>
          <w:szCs w:val="18"/>
        </w:rPr>
        <w:t>name:</w:t>
      </w:r>
      <w:r w:rsidRPr="005B0FBD">
        <w:rPr>
          <w:rFonts w:ascii="Consolas" w:hAnsi="Consolas" w:cs="Consolas"/>
          <w:color w:val="D4D4D4"/>
          <w:sz w:val="18"/>
          <w:szCs w:val="18"/>
        </w:rPr>
        <w:t> </w:t>
      </w:r>
      <w:r w:rsidRPr="005B0FBD">
        <w:rPr>
          <w:rFonts w:ascii="Consolas" w:hAnsi="Consolas" w:cs="Consolas"/>
          <w:color w:val="CE9178"/>
          <w:sz w:val="18"/>
          <w:szCs w:val="18"/>
        </w:rPr>
        <w:t>'Home'</w:t>
      </w:r>
      <w:r w:rsidRPr="005B0FBD">
        <w:rPr>
          <w:rFonts w:ascii="Consolas" w:hAnsi="Consolas" w:cs="Consolas"/>
          <w:color w:val="D4D4D4"/>
          <w:sz w:val="18"/>
          <w:szCs w:val="18"/>
        </w:rPr>
        <w:t>,</w:t>
      </w:r>
    </w:p>
    <w:p w:rsidR="005B0FBD" w:rsidRPr="005B0FBD" w:rsidRDefault="005B0FBD" w:rsidP="005B0FB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5B0FBD">
        <w:rPr>
          <w:rFonts w:ascii="Consolas" w:hAnsi="Consolas" w:cs="Consolas"/>
          <w:color w:val="D4D4D4"/>
          <w:sz w:val="18"/>
          <w:szCs w:val="18"/>
        </w:rPr>
        <w:t>    </w:t>
      </w:r>
      <w:r w:rsidRPr="005B0FBD">
        <w:rPr>
          <w:rFonts w:ascii="Consolas" w:hAnsi="Consolas" w:cs="Consolas"/>
          <w:color w:val="9CDCFE"/>
          <w:sz w:val="18"/>
          <w:szCs w:val="18"/>
        </w:rPr>
        <w:t>components:</w:t>
      </w:r>
      <w:r w:rsidRPr="005B0FBD">
        <w:rPr>
          <w:rFonts w:ascii="Consolas" w:hAnsi="Consolas" w:cs="Consolas"/>
          <w:color w:val="D4D4D4"/>
          <w:sz w:val="18"/>
          <w:szCs w:val="18"/>
        </w:rPr>
        <w:t> {</w:t>
      </w:r>
    </w:p>
    <w:p w:rsidR="005B0FBD" w:rsidRPr="005B0FBD" w:rsidRDefault="005B0FBD" w:rsidP="005B0FB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5B0FBD">
        <w:rPr>
          <w:rFonts w:ascii="Consolas" w:hAnsi="Consolas" w:cs="Consolas"/>
          <w:color w:val="D4D4D4"/>
          <w:sz w:val="18"/>
          <w:szCs w:val="18"/>
        </w:rPr>
        <w:t>      </w:t>
      </w:r>
      <w:r w:rsidRPr="005B0FBD">
        <w:rPr>
          <w:rFonts w:ascii="Consolas" w:hAnsi="Consolas" w:cs="Consolas"/>
          <w:color w:val="9CDCFE"/>
          <w:sz w:val="18"/>
          <w:szCs w:val="18"/>
        </w:rPr>
        <w:t>MenuBar</w:t>
      </w:r>
      <w:r w:rsidRPr="005B0FBD">
        <w:rPr>
          <w:rFonts w:ascii="Consolas" w:hAnsi="Consolas" w:cs="Consolas"/>
          <w:color w:val="D4D4D4"/>
          <w:sz w:val="18"/>
          <w:szCs w:val="18"/>
        </w:rPr>
        <w:t>,</w:t>
      </w:r>
    </w:p>
    <w:p w:rsidR="005B0FBD" w:rsidRPr="005B0FBD" w:rsidRDefault="005B0FBD" w:rsidP="005B0FB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5B0FBD">
        <w:rPr>
          <w:rFonts w:ascii="Consolas" w:hAnsi="Consolas" w:cs="Consolas"/>
          <w:color w:val="D4D4D4"/>
          <w:sz w:val="18"/>
          <w:szCs w:val="18"/>
        </w:rPr>
        <w:t>      </w:t>
      </w:r>
      <w:r w:rsidRPr="005B0FBD">
        <w:rPr>
          <w:rFonts w:ascii="Consolas" w:hAnsi="Consolas" w:cs="Consolas"/>
          <w:color w:val="9CDCFE"/>
          <w:sz w:val="18"/>
          <w:szCs w:val="18"/>
        </w:rPr>
        <w:t>tabs</w:t>
      </w:r>
    </w:p>
    <w:p w:rsidR="005B0FBD" w:rsidRPr="005B0FBD" w:rsidRDefault="005B0FBD" w:rsidP="005B0FB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5B0FBD">
        <w:rPr>
          <w:rFonts w:ascii="Consolas" w:hAnsi="Consolas" w:cs="Consolas"/>
          <w:color w:val="D4D4D4"/>
          <w:sz w:val="18"/>
          <w:szCs w:val="18"/>
        </w:rPr>
        <w:t>    }</w:t>
      </w:r>
    </w:p>
    <w:p w:rsidR="005B0FBD" w:rsidRPr="005B0FBD" w:rsidRDefault="005B0FBD" w:rsidP="005B0FB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5B0FBD">
        <w:rPr>
          <w:rFonts w:ascii="Consolas" w:hAnsi="Consolas" w:cs="Consolas"/>
          <w:color w:val="D4D4D4"/>
          <w:sz w:val="18"/>
          <w:szCs w:val="18"/>
        </w:rPr>
        <w:t>  }</w:t>
      </w:r>
    </w:p>
    <w:p w:rsidR="005B0FBD" w:rsidRPr="005B0FBD" w:rsidRDefault="005B0FBD" w:rsidP="005B0FB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5B0FBD">
        <w:rPr>
          <w:rFonts w:ascii="Consolas" w:hAnsi="Consolas" w:cs="Consolas"/>
          <w:color w:val="808080"/>
          <w:sz w:val="18"/>
          <w:szCs w:val="18"/>
        </w:rPr>
        <w:t>&lt;/</w:t>
      </w:r>
      <w:r w:rsidRPr="005B0FBD">
        <w:rPr>
          <w:rFonts w:ascii="Consolas" w:hAnsi="Consolas" w:cs="Consolas"/>
          <w:color w:val="569CD6"/>
          <w:sz w:val="18"/>
          <w:szCs w:val="18"/>
        </w:rPr>
        <w:t>script</w:t>
      </w:r>
      <w:r w:rsidRPr="005B0FBD">
        <w:rPr>
          <w:rFonts w:ascii="Consolas" w:hAnsi="Consolas" w:cs="Consolas"/>
          <w:color w:val="808080"/>
          <w:sz w:val="18"/>
          <w:szCs w:val="18"/>
        </w:rPr>
        <w:t>&gt;</w:t>
      </w:r>
    </w:p>
    <w:p w:rsidR="00BC3EB3" w:rsidRDefault="00BC3EB3" w:rsidP="00A42C90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</w:p>
    <w:p w:rsidR="00035085" w:rsidRPr="00035085" w:rsidRDefault="00035085" w:rsidP="0003508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35085">
        <w:rPr>
          <w:rFonts w:ascii="Consolas" w:hAnsi="Consolas" w:cs="Consolas"/>
          <w:color w:val="D4D4D4"/>
          <w:sz w:val="18"/>
          <w:szCs w:val="18"/>
        </w:rPr>
        <w:t>   </w:t>
      </w:r>
      <w:r w:rsidRPr="00035085">
        <w:rPr>
          <w:rFonts w:ascii="Consolas" w:hAnsi="Consolas" w:cs="Consolas"/>
          <w:color w:val="6A9955"/>
          <w:sz w:val="18"/>
          <w:szCs w:val="18"/>
        </w:rPr>
        <w:t>&lt;!-- </w:t>
      </w:r>
      <w:r w:rsidRPr="00035085">
        <w:rPr>
          <w:rFonts w:ascii="Consolas" w:hAnsi="Consolas" w:cs="Consolas"/>
          <w:color w:val="6A9955"/>
          <w:sz w:val="18"/>
          <w:szCs w:val="18"/>
        </w:rPr>
        <w:t>右边显示区</w:t>
      </w:r>
      <w:r w:rsidRPr="00035085">
        <w:rPr>
          <w:rFonts w:ascii="Consolas" w:hAnsi="Consolas" w:cs="Consolas"/>
          <w:color w:val="6A9955"/>
          <w:sz w:val="18"/>
          <w:szCs w:val="18"/>
        </w:rPr>
        <w:t> --&gt;</w:t>
      </w:r>
    </w:p>
    <w:p w:rsidR="00035085" w:rsidRPr="00035085" w:rsidRDefault="00035085" w:rsidP="0003508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35085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035085">
        <w:rPr>
          <w:rFonts w:ascii="Consolas" w:hAnsi="Consolas" w:cs="Consolas"/>
          <w:color w:val="808080"/>
          <w:sz w:val="18"/>
          <w:szCs w:val="18"/>
        </w:rPr>
        <w:t>&lt;</w:t>
      </w:r>
      <w:r w:rsidRPr="00035085">
        <w:rPr>
          <w:rFonts w:ascii="Consolas" w:hAnsi="Consolas" w:cs="Consolas"/>
          <w:color w:val="569CD6"/>
          <w:sz w:val="18"/>
          <w:szCs w:val="18"/>
        </w:rPr>
        <w:t>el-main</w:t>
      </w:r>
      <w:r w:rsidRPr="00035085">
        <w:rPr>
          <w:rFonts w:ascii="Consolas" w:hAnsi="Consolas" w:cs="Consolas"/>
          <w:color w:val="D4D4D4"/>
          <w:sz w:val="18"/>
          <w:szCs w:val="18"/>
        </w:rPr>
        <w:t> </w:t>
      </w:r>
      <w:r w:rsidRPr="00035085">
        <w:rPr>
          <w:rFonts w:ascii="Consolas" w:hAnsi="Consolas" w:cs="Consolas"/>
          <w:color w:val="9CDCFE"/>
          <w:sz w:val="18"/>
          <w:szCs w:val="18"/>
        </w:rPr>
        <w:t>style</w:t>
      </w:r>
      <w:r w:rsidRPr="00035085">
        <w:rPr>
          <w:rFonts w:ascii="Consolas" w:hAnsi="Consolas" w:cs="Consolas"/>
          <w:color w:val="D4D4D4"/>
          <w:sz w:val="18"/>
          <w:szCs w:val="18"/>
        </w:rPr>
        <w:t>=</w:t>
      </w:r>
      <w:r w:rsidRPr="00035085">
        <w:rPr>
          <w:rFonts w:ascii="Consolas" w:hAnsi="Consolas" w:cs="Consolas"/>
          <w:color w:val="CE9178"/>
          <w:sz w:val="18"/>
          <w:szCs w:val="18"/>
        </w:rPr>
        <w:t>"padding: 0px;"</w:t>
      </w:r>
      <w:r w:rsidRPr="00035085">
        <w:rPr>
          <w:rFonts w:ascii="Consolas" w:hAnsi="Consolas" w:cs="Consolas"/>
          <w:color w:val="808080"/>
          <w:sz w:val="18"/>
          <w:szCs w:val="18"/>
        </w:rPr>
        <w:t>&gt;</w:t>
      </w:r>
    </w:p>
    <w:p w:rsidR="00035085" w:rsidRPr="00035085" w:rsidRDefault="00035085" w:rsidP="0003508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35085">
        <w:rPr>
          <w:rFonts w:ascii="Consolas" w:hAnsi="Consolas" w:cs="Consolas"/>
          <w:color w:val="D4D4D4"/>
          <w:sz w:val="18"/>
          <w:szCs w:val="18"/>
        </w:rPr>
        <w:lastRenderedPageBreak/>
        <w:t>          </w:t>
      </w:r>
      <w:r w:rsidRPr="00035085">
        <w:rPr>
          <w:rFonts w:ascii="Consolas" w:hAnsi="Consolas" w:cs="Consolas"/>
          <w:color w:val="808080"/>
          <w:sz w:val="18"/>
          <w:szCs w:val="18"/>
        </w:rPr>
        <w:t>&lt;</w:t>
      </w:r>
      <w:r w:rsidRPr="00035085">
        <w:rPr>
          <w:rFonts w:ascii="Consolas" w:hAnsi="Consolas" w:cs="Consolas"/>
          <w:color w:val="569CD6"/>
          <w:sz w:val="18"/>
          <w:szCs w:val="18"/>
        </w:rPr>
        <w:t>tabs</w:t>
      </w:r>
      <w:r w:rsidRPr="00035085">
        <w:rPr>
          <w:rFonts w:ascii="Consolas" w:hAnsi="Consolas" w:cs="Consolas"/>
          <w:color w:val="808080"/>
          <w:sz w:val="18"/>
          <w:szCs w:val="18"/>
        </w:rPr>
        <w:t>&gt;&lt;/</w:t>
      </w:r>
      <w:r w:rsidRPr="00035085">
        <w:rPr>
          <w:rFonts w:ascii="Consolas" w:hAnsi="Consolas" w:cs="Consolas"/>
          <w:color w:val="569CD6"/>
          <w:sz w:val="18"/>
          <w:szCs w:val="18"/>
        </w:rPr>
        <w:t>tabs</w:t>
      </w:r>
      <w:r w:rsidRPr="00035085">
        <w:rPr>
          <w:rFonts w:ascii="Consolas" w:hAnsi="Consolas" w:cs="Consolas"/>
          <w:color w:val="808080"/>
          <w:sz w:val="18"/>
          <w:szCs w:val="18"/>
        </w:rPr>
        <w:t>&gt;</w:t>
      </w:r>
    </w:p>
    <w:p w:rsidR="00035085" w:rsidRPr="00035085" w:rsidRDefault="00035085" w:rsidP="0003508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35085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035085">
        <w:rPr>
          <w:rFonts w:ascii="Consolas" w:hAnsi="Consolas" w:cs="Consolas"/>
          <w:color w:val="808080"/>
          <w:sz w:val="18"/>
          <w:szCs w:val="18"/>
        </w:rPr>
        <w:t>&lt;/</w:t>
      </w:r>
      <w:r w:rsidRPr="00035085">
        <w:rPr>
          <w:rFonts w:ascii="Consolas" w:hAnsi="Consolas" w:cs="Consolas"/>
          <w:color w:val="569CD6"/>
          <w:sz w:val="18"/>
          <w:szCs w:val="18"/>
        </w:rPr>
        <w:t>el-main</w:t>
      </w:r>
      <w:r w:rsidRPr="00035085">
        <w:rPr>
          <w:rFonts w:ascii="Consolas" w:hAnsi="Consolas" w:cs="Consolas"/>
          <w:color w:val="808080"/>
          <w:sz w:val="18"/>
          <w:szCs w:val="18"/>
        </w:rPr>
        <w:t>&gt;</w:t>
      </w:r>
    </w:p>
    <w:p w:rsidR="005B0FBD" w:rsidRPr="008324BE" w:rsidRDefault="0060078D" w:rsidP="0020323F">
      <w:pPr>
        <w:spacing w:line="360" w:lineRule="auto"/>
        <w:rPr>
          <w:rFonts w:asciiTheme="minorEastAsia" w:hAnsiTheme="minorEastAsia"/>
          <w:sz w:val="21"/>
          <w:szCs w:val="21"/>
        </w:rPr>
      </w:pPr>
      <w:r w:rsidRPr="008324BE">
        <w:rPr>
          <w:rFonts w:asciiTheme="minorEastAsia" w:hAnsiTheme="minorEastAsia" w:hint="eastAsia"/>
          <w:sz w:val="21"/>
          <w:szCs w:val="21"/>
        </w:rPr>
        <w:t>运行效果：</w:t>
      </w:r>
    </w:p>
    <w:p w:rsidR="0060078D" w:rsidRDefault="00C947D3" w:rsidP="00A42C90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4619851" cy="2878372"/>
            <wp:effectExtent l="19050" t="0" r="9299" b="0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878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23F" w:rsidRPr="001258EB" w:rsidRDefault="003A7AA8" w:rsidP="00830F60">
      <w:pPr>
        <w:adjustRightInd w:val="0"/>
        <w:snapToGrid w:val="0"/>
        <w:spacing w:line="360" w:lineRule="auto"/>
        <w:ind w:leftChars="50" w:left="120"/>
        <w:rPr>
          <w:rFonts w:asciiTheme="minorEastAsia" w:hAnsiTheme="minorEastAsia"/>
          <w:color w:val="FF0000"/>
          <w:szCs w:val="21"/>
        </w:rPr>
      </w:pPr>
      <w:r w:rsidRPr="001258EB">
        <w:rPr>
          <w:rFonts w:asciiTheme="minorEastAsia" w:hAnsiTheme="minorEastAsia" w:hint="eastAsia"/>
          <w:color w:val="FF0000"/>
          <w:szCs w:val="21"/>
        </w:rPr>
        <w:t>5、</w:t>
      </w:r>
      <w:r w:rsidR="00271287" w:rsidRPr="001258EB">
        <w:rPr>
          <w:rFonts w:asciiTheme="minorEastAsia" w:hAnsiTheme="minorEastAsia" w:hint="eastAsia"/>
          <w:color w:val="FF0000"/>
          <w:szCs w:val="21"/>
        </w:rPr>
        <w:t>实现菜单与tabs选项卡联动</w:t>
      </w:r>
      <w:r w:rsidR="001258EB">
        <w:rPr>
          <w:rFonts w:asciiTheme="minorEastAsia" w:hAnsiTheme="minorEastAsia" w:hint="eastAsia"/>
          <w:color w:val="FF0000"/>
          <w:szCs w:val="21"/>
        </w:rPr>
        <w:t>(难点)</w:t>
      </w:r>
    </w:p>
    <w:p w:rsidR="00A76DD7" w:rsidRPr="00A76DD7" w:rsidRDefault="00A76DD7" w:rsidP="00830F60">
      <w:pPr>
        <w:spacing w:line="360" w:lineRule="auto"/>
        <w:ind w:leftChars="50" w:left="120"/>
        <w:rPr>
          <w:rFonts w:asciiTheme="minorEastAsia" w:hAnsiTheme="minorEastAsia"/>
          <w:w w:val="105"/>
          <w:szCs w:val="21"/>
        </w:rPr>
      </w:pPr>
      <w:r w:rsidRPr="00A76DD7">
        <w:rPr>
          <w:rFonts w:asciiTheme="minorEastAsia" w:eastAsiaTheme="minorEastAsia" w:hAnsiTheme="minorEastAsia" w:hint="eastAsia"/>
          <w:sz w:val="21"/>
          <w:szCs w:val="21"/>
        </w:rPr>
        <w:t>5.1</w:t>
      </w:r>
      <w:r w:rsidRPr="00A76DD7">
        <w:rPr>
          <w:rFonts w:asciiTheme="minorEastAsia" w:eastAsiaTheme="minorEastAsia" w:hAnsiTheme="minorEastAsia" w:hint="eastAsia"/>
          <w:w w:val="105"/>
          <w:sz w:val="21"/>
          <w:szCs w:val="21"/>
        </w:rPr>
        <w:t>将</w:t>
      </w:r>
      <w:r w:rsidRPr="00A76DD7">
        <w:rPr>
          <w:rFonts w:asciiTheme="minorEastAsia" w:eastAsiaTheme="minorEastAsia" w:hAnsiTheme="minorEastAsia"/>
          <w:w w:val="105"/>
          <w:sz w:val="21"/>
          <w:szCs w:val="21"/>
        </w:rPr>
        <w:t>tabs</w:t>
      </w:r>
      <w:r w:rsidRPr="00A76DD7">
        <w:rPr>
          <w:rFonts w:asciiTheme="minorEastAsia" w:eastAsiaTheme="minorEastAsia" w:hAnsiTheme="minorEastAsia" w:hint="eastAsia"/>
          <w:w w:val="105"/>
          <w:sz w:val="21"/>
          <w:szCs w:val="21"/>
        </w:rPr>
        <w:t>选项卡数据存放在</w:t>
      </w:r>
      <w:r w:rsidRPr="00A76DD7">
        <w:rPr>
          <w:rFonts w:asciiTheme="minorEastAsia" w:eastAsiaTheme="minorEastAsia" w:hAnsiTheme="minorEastAsia"/>
          <w:w w:val="105"/>
          <w:sz w:val="21"/>
          <w:szCs w:val="21"/>
        </w:rPr>
        <w:t>store</w:t>
      </w:r>
      <w:r w:rsidRPr="00A76DD7">
        <w:rPr>
          <w:rFonts w:asciiTheme="minorEastAsia" w:eastAsiaTheme="minorEastAsia" w:hAnsiTheme="minorEastAsia" w:hint="eastAsia"/>
          <w:w w:val="105"/>
          <w:sz w:val="21"/>
          <w:szCs w:val="21"/>
        </w:rPr>
        <w:t>里面，在store目录下新建一个</w:t>
      </w:r>
      <w:r w:rsidRPr="00A76DD7">
        <w:rPr>
          <w:rFonts w:asciiTheme="minorEastAsia" w:eastAsiaTheme="minorEastAsia" w:hAnsiTheme="minorEastAsia"/>
          <w:w w:val="105"/>
          <w:sz w:val="21"/>
          <w:szCs w:val="21"/>
        </w:rPr>
        <w:t>MenuStore.js</w:t>
      </w:r>
      <w:r w:rsidRPr="00A76DD7">
        <w:rPr>
          <w:rFonts w:asciiTheme="minorEastAsia" w:eastAsiaTheme="minorEastAsia" w:hAnsiTheme="minorEastAsia" w:hint="eastAsia"/>
          <w:w w:val="105"/>
          <w:sz w:val="21"/>
          <w:szCs w:val="21"/>
        </w:rPr>
        <w:t>，如下所示</w:t>
      </w:r>
    </w:p>
    <w:p w:rsidR="00991AD8" w:rsidRPr="0085478B" w:rsidRDefault="00991AD8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import Vue from 'vue'</w:t>
      </w:r>
    </w:p>
    <w:p w:rsidR="00991AD8" w:rsidRPr="0085478B" w:rsidRDefault="00991AD8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import Vuex from 'vuex'</w:t>
      </w:r>
    </w:p>
    <w:p w:rsidR="00991AD8" w:rsidRPr="0085478B" w:rsidRDefault="00991AD8" w:rsidP="0085478B">
      <w:pPr>
        <w:rPr>
          <w:rFonts w:ascii="Consolas" w:hAnsi="Consolas" w:cs="Consolas"/>
          <w:sz w:val="18"/>
          <w:szCs w:val="18"/>
        </w:rPr>
      </w:pPr>
    </w:p>
    <w:p w:rsidR="00991AD8" w:rsidRPr="0085478B" w:rsidRDefault="00991AD8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Vue.use(Vuex)</w:t>
      </w:r>
    </w:p>
    <w:p w:rsidR="00991AD8" w:rsidRPr="0085478B" w:rsidRDefault="00991AD8" w:rsidP="0085478B">
      <w:pPr>
        <w:rPr>
          <w:rFonts w:ascii="Consolas" w:hAnsi="Consolas" w:cs="Consolas"/>
          <w:sz w:val="18"/>
          <w:szCs w:val="18"/>
        </w:rPr>
      </w:pPr>
    </w:p>
    <w:p w:rsidR="00991AD8" w:rsidRPr="0085478B" w:rsidRDefault="00991AD8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export default {</w:t>
      </w:r>
    </w:p>
    <w:p w:rsidR="00991AD8" w:rsidRPr="0085478B" w:rsidRDefault="00991AD8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state: {</w:t>
      </w:r>
    </w:p>
    <w:p w:rsidR="00991AD8" w:rsidRPr="0085478B" w:rsidRDefault="00991AD8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},</w:t>
      </w:r>
    </w:p>
    <w:p w:rsidR="00991AD8" w:rsidRPr="0085478B" w:rsidRDefault="00991AD8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mutations: {</w:t>
      </w:r>
    </w:p>
    <w:p w:rsidR="00991AD8" w:rsidRPr="0085478B" w:rsidRDefault="00991AD8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},</w:t>
      </w:r>
    </w:p>
    <w:p w:rsidR="00991AD8" w:rsidRPr="0085478B" w:rsidRDefault="00991AD8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actions: {</w:t>
      </w:r>
    </w:p>
    <w:p w:rsidR="00991AD8" w:rsidRPr="0085478B" w:rsidRDefault="00991AD8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}</w:t>
      </w:r>
    </w:p>
    <w:p w:rsidR="00991AD8" w:rsidRPr="0085478B" w:rsidRDefault="00991AD8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}</w:t>
      </w:r>
    </w:p>
    <w:p w:rsidR="00991AD8" w:rsidRPr="00991AD8" w:rsidRDefault="00991AD8" w:rsidP="00991AD8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</w:p>
    <w:p w:rsidR="00A76DD7" w:rsidRDefault="00991AD8" w:rsidP="00830F60">
      <w:pPr>
        <w:spacing w:line="360" w:lineRule="auto"/>
        <w:ind w:leftChars="50" w:left="1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在store下的</w:t>
      </w:r>
      <w:r w:rsidRPr="00991AD8">
        <w:rPr>
          <w:rFonts w:asciiTheme="minorEastAsia" w:hAnsiTheme="minorEastAsia"/>
          <w:szCs w:val="21"/>
        </w:rPr>
        <w:t>index.js</w:t>
      </w:r>
      <w:r>
        <w:rPr>
          <w:rFonts w:asciiTheme="minorEastAsia" w:hAnsiTheme="minorEastAsia" w:hint="eastAsia"/>
          <w:szCs w:val="21"/>
        </w:rPr>
        <w:t>中引入</w:t>
      </w:r>
    </w:p>
    <w:p w:rsidR="00AC4BE3" w:rsidRPr="0085478B" w:rsidRDefault="00AC4BE3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import Vue from 'vue'</w:t>
      </w:r>
    </w:p>
    <w:p w:rsidR="00AC4BE3" w:rsidRPr="0085478B" w:rsidRDefault="00AC4BE3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import Vuex from 'vuex'</w:t>
      </w:r>
    </w:p>
    <w:p w:rsidR="00AC4BE3" w:rsidRPr="0085478B" w:rsidRDefault="00AC4BE3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import MenuStore from '../store/MenuStore'</w:t>
      </w:r>
    </w:p>
    <w:p w:rsidR="00AC4BE3" w:rsidRPr="0085478B" w:rsidRDefault="00AC4BE3" w:rsidP="0085478B">
      <w:pPr>
        <w:rPr>
          <w:rFonts w:ascii="Consolas" w:hAnsi="Consolas" w:cs="Consolas"/>
          <w:sz w:val="18"/>
          <w:szCs w:val="18"/>
        </w:rPr>
      </w:pPr>
    </w:p>
    <w:p w:rsidR="00AC4BE3" w:rsidRPr="0085478B" w:rsidRDefault="00AC4BE3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Vue.use(Vuex)</w:t>
      </w:r>
    </w:p>
    <w:p w:rsidR="00AC4BE3" w:rsidRPr="0085478B" w:rsidRDefault="00AC4BE3" w:rsidP="0085478B">
      <w:pPr>
        <w:rPr>
          <w:rFonts w:ascii="Consolas" w:hAnsi="Consolas" w:cs="Consolas"/>
          <w:sz w:val="18"/>
          <w:szCs w:val="18"/>
        </w:rPr>
      </w:pPr>
    </w:p>
    <w:p w:rsidR="00AC4BE3" w:rsidRPr="0085478B" w:rsidRDefault="00AC4BE3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lastRenderedPageBreak/>
        <w:t>export default new Vuex.Store({</w:t>
      </w:r>
    </w:p>
    <w:p w:rsidR="00AC4BE3" w:rsidRPr="0085478B" w:rsidRDefault="00AC4BE3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modules: {</w:t>
      </w:r>
    </w:p>
    <w:p w:rsidR="00AC4BE3" w:rsidRPr="0085478B" w:rsidRDefault="00AC4BE3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MenuStore</w:t>
      </w:r>
    </w:p>
    <w:p w:rsidR="00AC4BE3" w:rsidRPr="0085478B" w:rsidRDefault="00AC4BE3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}</w:t>
      </w:r>
    </w:p>
    <w:p w:rsidR="00AC4BE3" w:rsidRPr="0085478B" w:rsidRDefault="00AC4BE3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})</w:t>
      </w:r>
    </w:p>
    <w:p w:rsidR="00060928" w:rsidRDefault="00060928" w:rsidP="00830F60">
      <w:pPr>
        <w:spacing w:line="360" w:lineRule="auto"/>
        <w:ind w:leftChars="50" w:left="120"/>
        <w:rPr>
          <w:rFonts w:asciiTheme="minorEastAsia" w:hAnsiTheme="minorEastAsia"/>
          <w:w w:val="105"/>
          <w:szCs w:val="21"/>
        </w:rPr>
      </w:pPr>
      <w:r w:rsidRPr="00060928">
        <w:rPr>
          <w:rFonts w:ascii="Consolas" w:hAnsi="Consolas" w:cs="Consolas" w:hint="eastAsia"/>
          <w:sz w:val="21"/>
          <w:szCs w:val="21"/>
        </w:rPr>
        <w:t>修改</w:t>
      </w:r>
      <w:r w:rsidRPr="00060928">
        <w:rPr>
          <w:rFonts w:asciiTheme="minorEastAsia" w:eastAsiaTheme="minorEastAsia" w:hAnsiTheme="minorEastAsia"/>
          <w:w w:val="105"/>
          <w:sz w:val="21"/>
          <w:szCs w:val="21"/>
        </w:rPr>
        <w:t>MenuStore.js</w:t>
      </w:r>
      <w:r>
        <w:rPr>
          <w:rFonts w:asciiTheme="minorEastAsia" w:hAnsiTheme="minorEastAsia" w:hint="eastAsia"/>
          <w:w w:val="105"/>
          <w:szCs w:val="21"/>
        </w:rPr>
        <w:t>中的代码</w:t>
      </w:r>
    </w:p>
    <w:p w:rsidR="002A22C9" w:rsidRDefault="002A22C9" w:rsidP="00830F60">
      <w:pPr>
        <w:spacing w:line="360" w:lineRule="auto"/>
        <w:ind w:leftChars="50" w:left="120"/>
        <w:rPr>
          <w:rFonts w:asciiTheme="minorEastAsia" w:hAnsiTheme="minorEastAsia"/>
          <w:w w:val="105"/>
          <w:szCs w:val="21"/>
        </w:rPr>
      </w:pPr>
      <w:r>
        <w:rPr>
          <w:rFonts w:asciiTheme="minorEastAsia" w:hAnsiTheme="minorEastAsia" w:hint="eastAsia"/>
          <w:w w:val="105"/>
          <w:szCs w:val="21"/>
        </w:rPr>
        <w:t>state相当于一个内存，存储数据，但不能直接操作state里面的数据，需要mutations来操作state里面存储的数据。</w:t>
      </w:r>
      <w:r w:rsidR="0005461E">
        <w:rPr>
          <w:rFonts w:asciiTheme="minorEastAsia" w:hAnsiTheme="minorEastAsia" w:hint="eastAsia"/>
          <w:w w:val="105"/>
          <w:szCs w:val="21"/>
        </w:rPr>
        <w:t>将tabs.vue中的return中的数据屏蔽掉，将此数据交给</w:t>
      </w:r>
      <w:r w:rsidR="005011BD" w:rsidRPr="00060928">
        <w:rPr>
          <w:rFonts w:asciiTheme="minorEastAsia" w:eastAsiaTheme="minorEastAsia" w:hAnsiTheme="minorEastAsia"/>
          <w:w w:val="105"/>
          <w:sz w:val="21"/>
          <w:szCs w:val="21"/>
        </w:rPr>
        <w:t>MenuStore</w:t>
      </w:r>
      <w:r w:rsidR="0005461E">
        <w:rPr>
          <w:rFonts w:asciiTheme="minorEastAsia" w:hAnsiTheme="minorEastAsia" w:hint="eastAsia"/>
          <w:w w:val="105"/>
          <w:szCs w:val="21"/>
        </w:rPr>
        <w:t>状态来管理。</w:t>
      </w:r>
    </w:p>
    <w:p w:rsidR="00CC3FA0" w:rsidRDefault="006335CA" w:rsidP="00A42C90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修改</w:t>
      </w:r>
      <w:r w:rsidRPr="006335CA">
        <w:rPr>
          <w:rFonts w:asciiTheme="minorEastAsia" w:hAnsiTheme="minorEastAsia"/>
          <w:szCs w:val="21"/>
        </w:rPr>
        <w:t>tabs.vue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&lt;script&gt;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import { mapState } from "vuex";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export default {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computed: {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...mapState({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//tabs</w:t>
      </w:r>
      <w:r w:rsidRPr="0085478B">
        <w:rPr>
          <w:rFonts w:ascii="Consolas" w:hAnsi="Consolas" w:cs="Consolas"/>
          <w:sz w:val="18"/>
          <w:szCs w:val="18"/>
        </w:rPr>
        <w:t>选项卡数据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editableTabs: state =&gt; state.MenuStore.tabs,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//</w:t>
      </w:r>
      <w:r w:rsidRPr="0085478B">
        <w:rPr>
          <w:rFonts w:ascii="Consolas" w:hAnsi="Consolas" w:cs="Consolas"/>
          <w:sz w:val="18"/>
          <w:szCs w:val="18"/>
        </w:rPr>
        <w:t>当前激活的选项卡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editableTabsValue: state =&gt; state.MenuStore.editableTabsValue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})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},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data() {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return {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// editableTabsValue: "2",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// editableTabs: [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//   {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//     title: "Tab 1",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//     name: "1",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//     content: "Tab 1 content"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//   },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//   {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//     title: "Tab 2",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//     name: "2",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//     content: "Tab 2 content"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//   }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// ],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// tabIndex: 2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};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},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methods: {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removeTab(targetName) {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let tabs = this.editableTabs;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lastRenderedPageBreak/>
        <w:t>      let activeName = this.editableTabsValue;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if (activeName === targetName) {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tabs.forEach((tab, index) =&gt; {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  if (tab.name === targetName) {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    let nextTab = tabs[index + 1] || tabs[index - 1];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    if (nextTab) {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      activeName = nextTab.name;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    }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  }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});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}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this.editableTabsValue = activeName;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this.editableTabs = tabs.filter(tab =&gt; tab.name !== targetName);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}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}</w:t>
      </w:r>
    </w:p>
    <w:p w:rsidR="009F72F0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};</w:t>
      </w:r>
    </w:p>
    <w:p w:rsidR="006335CA" w:rsidRPr="0085478B" w:rsidRDefault="009F72F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&lt;/script&gt;</w:t>
      </w:r>
    </w:p>
    <w:p w:rsidR="009F72F0" w:rsidRPr="0085478B" w:rsidRDefault="009F72F0" w:rsidP="00A42C90">
      <w:pPr>
        <w:adjustRightInd w:val="0"/>
        <w:snapToGrid w:val="0"/>
        <w:spacing w:line="360" w:lineRule="auto"/>
        <w:rPr>
          <w:rFonts w:asciiTheme="minorEastAsia" w:hAnsiTheme="minorEastAsia"/>
          <w:sz w:val="21"/>
          <w:szCs w:val="21"/>
        </w:rPr>
      </w:pPr>
      <w:r w:rsidRPr="0085478B">
        <w:rPr>
          <w:rFonts w:asciiTheme="minorEastAsia" w:hAnsiTheme="minorEastAsia" w:hint="eastAsia"/>
          <w:sz w:val="21"/>
          <w:szCs w:val="21"/>
        </w:rPr>
        <w:t>修改</w:t>
      </w:r>
      <w:r w:rsidR="00A42251" w:rsidRPr="0085478B">
        <w:rPr>
          <w:rFonts w:asciiTheme="minorEastAsia" w:hAnsiTheme="minorEastAsia"/>
          <w:sz w:val="21"/>
          <w:szCs w:val="21"/>
        </w:rPr>
        <w:t>MenuStore.js</w:t>
      </w:r>
    </w:p>
    <w:p w:rsidR="00A42251" w:rsidRPr="0085478B" w:rsidRDefault="00A4225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export default {</w:t>
      </w:r>
    </w:p>
    <w:p w:rsidR="00A42251" w:rsidRPr="0085478B" w:rsidRDefault="00A4225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state: {</w:t>
      </w:r>
    </w:p>
    <w:p w:rsidR="00A42251" w:rsidRPr="0085478B" w:rsidRDefault="00A4225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//</w:t>
      </w:r>
      <w:r w:rsidRPr="0085478B">
        <w:rPr>
          <w:rFonts w:ascii="Consolas" w:hAnsi="Consolas" w:cs="Consolas"/>
          <w:sz w:val="18"/>
          <w:szCs w:val="18"/>
        </w:rPr>
        <w:t>当前激活的选项卡</w:t>
      </w:r>
    </w:p>
    <w:p w:rsidR="00A42251" w:rsidRPr="0085478B" w:rsidRDefault="00A4225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editableTabsValue:'desktop',</w:t>
      </w:r>
    </w:p>
    <w:p w:rsidR="00A42251" w:rsidRPr="0085478B" w:rsidRDefault="00A4225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//tabs</w:t>
      </w:r>
      <w:r w:rsidRPr="0085478B">
        <w:rPr>
          <w:rFonts w:ascii="Consolas" w:hAnsi="Consolas" w:cs="Consolas"/>
          <w:sz w:val="18"/>
          <w:szCs w:val="18"/>
        </w:rPr>
        <w:t>选项卡数据</w:t>
      </w:r>
    </w:p>
    <w:p w:rsidR="00A42251" w:rsidRPr="0085478B" w:rsidRDefault="00A4225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tabs:[</w:t>
      </w:r>
    </w:p>
    <w:p w:rsidR="00A42251" w:rsidRPr="0085478B" w:rsidRDefault="00A4225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{</w:t>
      </w:r>
    </w:p>
    <w:p w:rsidR="00A42251" w:rsidRPr="0085478B" w:rsidRDefault="00A4225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title:'</w:t>
      </w:r>
      <w:r w:rsidRPr="0085478B">
        <w:rPr>
          <w:rFonts w:ascii="Consolas" w:hAnsi="Consolas" w:cs="Consolas"/>
          <w:sz w:val="18"/>
          <w:szCs w:val="18"/>
        </w:rPr>
        <w:t>首页</w:t>
      </w:r>
      <w:r w:rsidRPr="0085478B">
        <w:rPr>
          <w:rFonts w:ascii="Consolas" w:hAnsi="Consolas" w:cs="Consolas"/>
          <w:sz w:val="18"/>
          <w:szCs w:val="18"/>
        </w:rPr>
        <w:t>',</w:t>
      </w:r>
    </w:p>
    <w:p w:rsidR="00A42251" w:rsidRPr="0085478B" w:rsidRDefault="00A4225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name:'desktop'</w:t>
      </w:r>
    </w:p>
    <w:p w:rsidR="00A42251" w:rsidRPr="0085478B" w:rsidRDefault="00A4225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}</w:t>
      </w:r>
    </w:p>
    <w:p w:rsidR="00A42251" w:rsidRPr="0085478B" w:rsidRDefault="00A4225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]</w:t>
      </w:r>
    </w:p>
    <w:p w:rsidR="00A42251" w:rsidRPr="0085478B" w:rsidRDefault="00A4225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},</w:t>
      </w:r>
    </w:p>
    <w:p w:rsidR="00A42251" w:rsidRPr="0085478B" w:rsidRDefault="00A4225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mutations: {</w:t>
      </w:r>
    </w:p>
    <w:p w:rsidR="00A42251" w:rsidRPr="0085478B" w:rsidRDefault="00A4225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},</w:t>
      </w:r>
    </w:p>
    <w:p w:rsidR="00A42251" w:rsidRPr="0085478B" w:rsidRDefault="00A4225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actions: {</w:t>
      </w:r>
    </w:p>
    <w:p w:rsidR="00A42251" w:rsidRPr="0085478B" w:rsidRDefault="00A4225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}</w:t>
      </w:r>
    </w:p>
    <w:p w:rsidR="00A42251" w:rsidRPr="0085478B" w:rsidRDefault="00A4225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}</w:t>
      </w:r>
    </w:p>
    <w:p w:rsidR="00A42251" w:rsidRPr="0085478B" w:rsidRDefault="00A42251" w:rsidP="00A42C90">
      <w:pPr>
        <w:adjustRightInd w:val="0"/>
        <w:snapToGrid w:val="0"/>
        <w:spacing w:line="360" w:lineRule="auto"/>
        <w:rPr>
          <w:rFonts w:asciiTheme="minorEastAsia" w:hAnsiTheme="minorEastAsia"/>
          <w:sz w:val="21"/>
          <w:szCs w:val="21"/>
        </w:rPr>
      </w:pPr>
      <w:r w:rsidRPr="0085478B">
        <w:rPr>
          <w:rFonts w:asciiTheme="minorEastAsia" w:hAnsiTheme="minorEastAsia" w:hint="eastAsia"/>
          <w:sz w:val="21"/>
          <w:szCs w:val="21"/>
        </w:rPr>
        <w:t>运行效果</w:t>
      </w:r>
    </w:p>
    <w:p w:rsidR="00A42251" w:rsidRDefault="00376654" w:rsidP="00A42C90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>
            <wp:extent cx="4531736" cy="3061252"/>
            <wp:effectExtent l="19050" t="0" r="2164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68" cy="3064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654" w:rsidRDefault="00AD0F6A" w:rsidP="00A42C90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5.2</w:t>
      </w:r>
      <w:r w:rsidR="008040F9">
        <w:rPr>
          <w:rFonts w:asciiTheme="minorEastAsia" w:hAnsiTheme="minorEastAsia" w:hint="eastAsia"/>
          <w:szCs w:val="21"/>
        </w:rPr>
        <w:t>实现菜单与选项卡联动功能</w:t>
      </w:r>
    </w:p>
    <w:p w:rsidR="008040F9" w:rsidRDefault="00BC4AA9" w:rsidP="00BC4AA9">
      <w:r w:rsidRPr="00BC4AA9">
        <w:rPr>
          <w:rFonts w:hint="eastAsia"/>
        </w:rPr>
        <w:t>1、在</w:t>
      </w:r>
      <w:r w:rsidRPr="00BC4AA9">
        <w:t>MenuItem.vue</w:t>
      </w:r>
      <w:r w:rsidRPr="00BC4AA9">
        <w:rPr>
          <w:rFonts w:hint="eastAsia"/>
        </w:rPr>
        <w:t>中给</w:t>
      </w:r>
      <w:r w:rsidRPr="00BC4AA9">
        <w:t>el-menu-item</w:t>
      </w:r>
      <w:r w:rsidRPr="00BC4AA9">
        <w:rPr>
          <w:rFonts w:hint="eastAsia"/>
        </w:rPr>
        <w:t>加点击事件</w:t>
      </w:r>
    </w:p>
    <w:p w:rsidR="003A0863" w:rsidRPr="0085478B" w:rsidRDefault="003A0863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&lt;el-menu-item  @click="selectMenu(menu)"  v-else :index="menu.path" :key='menu.path'&gt;</w:t>
      </w:r>
    </w:p>
    <w:p w:rsidR="003A0863" w:rsidRDefault="003A0863" w:rsidP="00BC4AA9">
      <w:r>
        <w:rPr>
          <w:rFonts w:hint="eastAsia"/>
        </w:rPr>
        <w:t>2、修改</w:t>
      </w:r>
      <w:r w:rsidRPr="003A0863">
        <w:t>MenuStore.j</w:t>
      </w:r>
      <w:r>
        <w:rPr>
          <w:rFonts w:hint="eastAsia"/>
        </w:rPr>
        <w:t>s在</w:t>
      </w:r>
      <w:r w:rsidR="00CA7D69">
        <w:t xml:space="preserve">  mutations</w:t>
      </w:r>
      <w:r w:rsidR="00CA7D69">
        <w:rPr>
          <w:rFonts w:hint="eastAsia"/>
        </w:rPr>
        <w:t>中添加如下代码：</w:t>
      </w:r>
    </w:p>
    <w:p w:rsidR="00CA7D69" w:rsidRPr="0085478B" w:rsidRDefault="00CA7D69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mutations: {</w:t>
      </w:r>
    </w:p>
    <w:p w:rsidR="00CA7D69" w:rsidRPr="0085478B" w:rsidRDefault="00CA7D69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//</w:t>
      </w:r>
      <w:r w:rsidRPr="0085478B">
        <w:rPr>
          <w:rFonts w:ascii="Consolas" w:hAnsi="Consolas" w:cs="Consolas"/>
          <w:sz w:val="18"/>
          <w:szCs w:val="18"/>
        </w:rPr>
        <w:t>菜单点击时候调用</w:t>
      </w:r>
    </w:p>
    <w:p w:rsidR="00CA7D69" w:rsidRPr="0085478B" w:rsidRDefault="00CA7D69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selectMenu(state,val){</w:t>
      </w:r>
    </w:p>
    <w:p w:rsidR="00CA7D69" w:rsidRPr="0085478B" w:rsidRDefault="00CA7D69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console.log(val);</w:t>
      </w:r>
    </w:p>
    <w:p w:rsidR="00CA7D69" w:rsidRPr="0085478B" w:rsidRDefault="00CA7D69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//1.</w:t>
      </w:r>
      <w:r w:rsidRPr="0085478B">
        <w:rPr>
          <w:rFonts w:ascii="Consolas" w:hAnsi="Consolas" w:cs="Consolas"/>
          <w:sz w:val="18"/>
          <w:szCs w:val="18"/>
        </w:rPr>
        <w:t>把当前点击的菜单对象，加到</w:t>
      </w:r>
      <w:r w:rsidRPr="0085478B">
        <w:rPr>
          <w:rFonts w:ascii="Consolas" w:hAnsi="Consolas" w:cs="Consolas"/>
          <w:sz w:val="18"/>
          <w:szCs w:val="18"/>
        </w:rPr>
        <w:t>tabs</w:t>
      </w:r>
      <w:r w:rsidRPr="0085478B">
        <w:rPr>
          <w:rFonts w:ascii="Consolas" w:hAnsi="Consolas" w:cs="Consolas"/>
          <w:sz w:val="18"/>
          <w:szCs w:val="18"/>
        </w:rPr>
        <w:t>里面</w:t>
      </w:r>
    </w:p>
    <w:p w:rsidR="00CA7D69" w:rsidRPr="0085478B" w:rsidRDefault="00CA7D69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let res = state.tabs.findIndex(item =&gt; item.name === val.name);</w:t>
      </w:r>
    </w:p>
    <w:p w:rsidR="00CA7D69" w:rsidRPr="0085478B" w:rsidRDefault="00CA7D69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//2.</w:t>
      </w:r>
      <w:r w:rsidRPr="0085478B">
        <w:rPr>
          <w:rFonts w:ascii="Consolas" w:hAnsi="Consolas" w:cs="Consolas"/>
          <w:sz w:val="18"/>
          <w:szCs w:val="18"/>
        </w:rPr>
        <w:t>判断</w:t>
      </w:r>
      <w:r w:rsidRPr="0085478B">
        <w:rPr>
          <w:rFonts w:ascii="Consolas" w:hAnsi="Consolas" w:cs="Consolas"/>
          <w:sz w:val="18"/>
          <w:szCs w:val="18"/>
        </w:rPr>
        <w:t>tabs</w:t>
      </w:r>
      <w:r w:rsidRPr="0085478B">
        <w:rPr>
          <w:rFonts w:ascii="Consolas" w:hAnsi="Consolas" w:cs="Consolas"/>
          <w:sz w:val="18"/>
          <w:szCs w:val="18"/>
        </w:rPr>
        <w:t>是否存在，不存在才加入到</w:t>
      </w:r>
      <w:r w:rsidRPr="0085478B">
        <w:rPr>
          <w:rFonts w:ascii="Consolas" w:hAnsi="Consolas" w:cs="Consolas"/>
          <w:sz w:val="18"/>
          <w:szCs w:val="18"/>
        </w:rPr>
        <w:t>tabs</w:t>
      </w:r>
    </w:p>
    <w:p w:rsidR="00CA7D69" w:rsidRPr="0085478B" w:rsidRDefault="00CA7D69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if(res === -1){</w:t>
      </w:r>
    </w:p>
    <w:p w:rsidR="00CA7D69" w:rsidRPr="0085478B" w:rsidRDefault="00CA7D69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  let obj = {};</w:t>
      </w:r>
    </w:p>
    <w:p w:rsidR="00CA7D69" w:rsidRPr="0085478B" w:rsidRDefault="00CA7D69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  obj.title = val.label;</w:t>
      </w:r>
    </w:p>
    <w:p w:rsidR="00CA7D69" w:rsidRPr="0085478B" w:rsidRDefault="00CA7D69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  obj.name = val.name;</w:t>
      </w:r>
    </w:p>
    <w:p w:rsidR="00CA7D69" w:rsidRPr="0085478B" w:rsidRDefault="00CA7D69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  state.tabs.push(obj);</w:t>
      </w:r>
    </w:p>
    <w:p w:rsidR="00CA7D69" w:rsidRPr="0085478B" w:rsidRDefault="00CA7D69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}</w:t>
      </w:r>
    </w:p>
    <w:p w:rsidR="00CA7D69" w:rsidRPr="0085478B" w:rsidRDefault="00CA7D69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//3</w:t>
      </w:r>
      <w:r w:rsidRPr="0085478B">
        <w:rPr>
          <w:rFonts w:ascii="Consolas" w:hAnsi="Consolas" w:cs="Consolas"/>
          <w:sz w:val="18"/>
          <w:szCs w:val="18"/>
        </w:rPr>
        <w:t>、设置当前选中对象</w:t>
      </w:r>
    </w:p>
    <w:p w:rsidR="00CA7D69" w:rsidRPr="0085478B" w:rsidRDefault="00CA7D69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state.editableTabsValue = val.name;</w:t>
      </w:r>
    </w:p>
    <w:p w:rsidR="00CA7D69" w:rsidRPr="0085478B" w:rsidRDefault="00CA7D69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}</w:t>
      </w:r>
    </w:p>
    <w:p w:rsidR="00CA7D69" w:rsidRPr="0085478B" w:rsidRDefault="00CA7D69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},</w:t>
      </w:r>
    </w:p>
    <w:p w:rsidR="00CA7D69" w:rsidRDefault="00CA7D69" w:rsidP="00BC4AA9">
      <w:r>
        <w:rPr>
          <w:rFonts w:hint="eastAsia"/>
        </w:rPr>
        <w:t>3、</w:t>
      </w:r>
      <w:r w:rsidR="003A4418" w:rsidRPr="00BC4AA9">
        <w:rPr>
          <w:rFonts w:hint="eastAsia"/>
        </w:rPr>
        <w:t>在</w:t>
      </w:r>
      <w:r w:rsidR="003A4418" w:rsidRPr="00BC4AA9">
        <w:t>MenuItem.vue</w:t>
      </w:r>
      <w:r w:rsidR="003A4418" w:rsidRPr="00BC4AA9">
        <w:rPr>
          <w:rFonts w:hint="eastAsia"/>
        </w:rPr>
        <w:t>中</w:t>
      </w:r>
      <w:r w:rsidR="003A4418">
        <w:rPr>
          <w:rFonts w:hint="eastAsia"/>
        </w:rPr>
        <w:t>添加</w:t>
      </w:r>
      <w:r w:rsidR="00830F60">
        <w:rPr>
          <w:rFonts w:hint="eastAsia"/>
        </w:rPr>
        <w:t xml:space="preserve"> methods</w:t>
      </w:r>
    </w:p>
    <w:p w:rsidR="00830F60" w:rsidRPr="0085478B" w:rsidRDefault="00830F6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methods:{</w:t>
      </w:r>
    </w:p>
    <w:p w:rsidR="00830F60" w:rsidRPr="0085478B" w:rsidRDefault="00830F6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selectMenu(item){</w:t>
      </w:r>
    </w:p>
    <w:p w:rsidR="00830F60" w:rsidRPr="0085478B" w:rsidRDefault="00830F6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//</w:t>
      </w:r>
      <w:r w:rsidRPr="0085478B">
        <w:rPr>
          <w:rFonts w:ascii="Consolas" w:hAnsi="Consolas" w:cs="Consolas"/>
          <w:sz w:val="18"/>
          <w:szCs w:val="18"/>
        </w:rPr>
        <w:t>设置选项卡</w:t>
      </w:r>
    </w:p>
    <w:p w:rsidR="00830F60" w:rsidRPr="0085478B" w:rsidRDefault="00830F6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this.$store.commit('selectMenu',item);</w:t>
      </w:r>
    </w:p>
    <w:p w:rsidR="00830F60" w:rsidRPr="0085478B" w:rsidRDefault="00830F60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}</w:t>
      </w:r>
    </w:p>
    <w:p w:rsidR="00830F60" w:rsidRDefault="00830F60" w:rsidP="00830F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lastRenderedPageBreak/>
        <w:t>   }</w:t>
      </w:r>
    </w:p>
    <w:p w:rsidR="00830F60" w:rsidRDefault="00BF05B8" w:rsidP="00BC4AA9">
      <w:r>
        <w:rPr>
          <w:rFonts w:hint="eastAsia"/>
        </w:rPr>
        <w:t>运行效果：</w:t>
      </w:r>
    </w:p>
    <w:p w:rsidR="00BF05B8" w:rsidRDefault="00BF05B8" w:rsidP="00BC4AA9">
      <w:r>
        <w:rPr>
          <w:rFonts w:hint="eastAsia"/>
          <w:noProof/>
        </w:rPr>
        <w:drawing>
          <wp:inline distT="0" distB="0" distL="0" distR="0">
            <wp:extent cx="5274310" cy="3335853"/>
            <wp:effectExtent l="19050" t="0" r="2540" b="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5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68" w:rsidRDefault="00BF05B8" w:rsidP="00126668">
      <w:r w:rsidRPr="00126668">
        <w:rPr>
          <w:rFonts w:hint="eastAsia"/>
        </w:rPr>
        <w:t>关闭选项卡的功能失效，修改</w:t>
      </w:r>
      <w:r w:rsidR="00126668" w:rsidRPr="00126668">
        <w:t>tabs.vue</w:t>
      </w:r>
      <w:r w:rsidR="00126668" w:rsidRPr="00126668">
        <w:rPr>
          <w:rFonts w:hint="eastAsia"/>
        </w:rPr>
        <w:t>中</w:t>
      </w:r>
      <w:r w:rsidR="00126668" w:rsidRPr="00126668">
        <w:t>computed</w:t>
      </w:r>
      <w:r w:rsidR="00126668" w:rsidRPr="00126668">
        <w:rPr>
          <w:rFonts w:hint="eastAsia"/>
        </w:rPr>
        <w:t>的代码</w:t>
      </w:r>
    </w:p>
    <w:p w:rsidR="008F143F" w:rsidRPr="0085478B" w:rsidRDefault="008F143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//import { mapState } from "vuex";</w:t>
      </w:r>
    </w:p>
    <w:p w:rsidR="008F143F" w:rsidRPr="0085478B" w:rsidRDefault="008F143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export default {</w:t>
      </w:r>
    </w:p>
    <w:p w:rsidR="008F143F" w:rsidRPr="0085478B" w:rsidRDefault="008F143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computed: {</w:t>
      </w:r>
    </w:p>
    <w:p w:rsidR="008F143F" w:rsidRPr="0085478B" w:rsidRDefault="008F143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// ...mapState({</w:t>
      </w:r>
    </w:p>
    <w:p w:rsidR="008F143F" w:rsidRPr="0085478B" w:rsidRDefault="008F143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//   //tabs</w:t>
      </w:r>
      <w:r w:rsidRPr="0085478B">
        <w:rPr>
          <w:rFonts w:ascii="Consolas" w:hAnsi="Consolas" w:cs="Consolas"/>
          <w:sz w:val="18"/>
          <w:szCs w:val="18"/>
        </w:rPr>
        <w:t>选项卡数据</w:t>
      </w:r>
    </w:p>
    <w:p w:rsidR="008F143F" w:rsidRPr="0085478B" w:rsidRDefault="008F143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//   editableTabs: state =&gt; state.MenuStore.tabs,</w:t>
      </w:r>
    </w:p>
    <w:p w:rsidR="008F143F" w:rsidRPr="0085478B" w:rsidRDefault="008F143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//   //</w:t>
      </w:r>
      <w:r w:rsidRPr="0085478B">
        <w:rPr>
          <w:rFonts w:ascii="Consolas" w:hAnsi="Consolas" w:cs="Consolas"/>
          <w:sz w:val="18"/>
          <w:szCs w:val="18"/>
        </w:rPr>
        <w:t>当前激活的选项卡</w:t>
      </w:r>
    </w:p>
    <w:p w:rsidR="008F143F" w:rsidRPr="0085478B" w:rsidRDefault="008F143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//   editableTabsValue: state =&gt; state.MenuStore.editableTabsValue</w:t>
      </w:r>
    </w:p>
    <w:p w:rsidR="008F143F" w:rsidRPr="0085478B" w:rsidRDefault="008F143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// })</w:t>
      </w:r>
    </w:p>
    <w:p w:rsidR="008F143F" w:rsidRPr="0085478B" w:rsidRDefault="008F143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//</w:t>
      </w:r>
      <w:r w:rsidRPr="0085478B">
        <w:rPr>
          <w:rFonts w:ascii="Consolas" w:hAnsi="Consolas" w:cs="Consolas"/>
          <w:sz w:val="18"/>
          <w:szCs w:val="18"/>
        </w:rPr>
        <w:t>当前激活的选项卡</w:t>
      </w:r>
    </w:p>
    <w:p w:rsidR="008F143F" w:rsidRPr="0085478B" w:rsidRDefault="008F143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editableTabsValue: {</w:t>
      </w:r>
    </w:p>
    <w:p w:rsidR="008F143F" w:rsidRPr="0085478B" w:rsidRDefault="008F143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get() {</w:t>
      </w:r>
    </w:p>
    <w:p w:rsidR="008F143F" w:rsidRPr="0085478B" w:rsidRDefault="008F143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return this.$store.state.MenuStore.editableTabsValue;</w:t>
      </w:r>
    </w:p>
    <w:p w:rsidR="008F143F" w:rsidRPr="0085478B" w:rsidRDefault="008F143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},</w:t>
      </w:r>
    </w:p>
    <w:p w:rsidR="008F143F" w:rsidRPr="0085478B" w:rsidRDefault="008F143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set(val) {</w:t>
      </w:r>
    </w:p>
    <w:p w:rsidR="008F143F" w:rsidRPr="0085478B" w:rsidRDefault="008F143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this.$store.state.MenuStore.editableTabsValue = val;</w:t>
      </w:r>
    </w:p>
    <w:p w:rsidR="008F143F" w:rsidRPr="0085478B" w:rsidRDefault="008F143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}</w:t>
      </w:r>
    </w:p>
    <w:p w:rsidR="008F143F" w:rsidRPr="0085478B" w:rsidRDefault="008F143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},</w:t>
      </w:r>
    </w:p>
    <w:p w:rsidR="008F143F" w:rsidRPr="0085478B" w:rsidRDefault="008F143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//tabs</w:t>
      </w:r>
      <w:r w:rsidRPr="0085478B">
        <w:rPr>
          <w:rFonts w:ascii="Consolas" w:hAnsi="Consolas" w:cs="Consolas"/>
          <w:sz w:val="18"/>
          <w:szCs w:val="18"/>
        </w:rPr>
        <w:t>选项卡数据</w:t>
      </w:r>
    </w:p>
    <w:p w:rsidR="008F143F" w:rsidRPr="0085478B" w:rsidRDefault="008F143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editableTabs: {</w:t>
      </w:r>
    </w:p>
    <w:p w:rsidR="008F143F" w:rsidRPr="0085478B" w:rsidRDefault="008F143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get() {</w:t>
      </w:r>
    </w:p>
    <w:p w:rsidR="008F143F" w:rsidRPr="0085478B" w:rsidRDefault="008F143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return this.$store.state.MenuStore.tabs;</w:t>
      </w:r>
    </w:p>
    <w:p w:rsidR="008F143F" w:rsidRPr="0085478B" w:rsidRDefault="008F143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},</w:t>
      </w:r>
    </w:p>
    <w:p w:rsidR="008F143F" w:rsidRPr="0085478B" w:rsidRDefault="008F143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set(val) {</w:t>
      </w:r>
    </w:p>
    <w:p w:rsidR="008F143F" w:rsidRPr="0085478B" w:rsidRDefault="008F143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lastRenderedPageBreak/>
        <w:t>        this.$store.state.MenuStore.tabs = val;</w:t>
      </w:r>
    </w:p>
    <w:p w:rsidR="008F143F" w:rsidRPr="0085478B" w:rsidRDefault="008F143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}</w:t>
      </w:r>
    </w:p>
    <w:p w:rsidR="008F143F" w:rsidRPr="0085478B" w:rsidRDefault="008F143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}</w:t>
      </w:r>
    </w:p>
    <w:p w:rsidR="008F143F" w:rsidRPr="0085478B" w:rsidRDefault="008F143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},</w:t>
      </w:r>
    </w:p>
    <w:p w:rsidR="00126668" w:rsidRPr="00126668" w:rsidRDefault="00B56146" w:rsidP="00126668">
      <w:r>
        <w:rPr>
          <w:noProof/>
        </w:rPr>
        <w:drawing>
          <wp:inline distT="0" distB="0" distL="0" distR="0">
            <wp:extent cx="4751732" cy="2722013"/>
            <wp:effectExtent l="19050" t="0" r="0" b="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030" cy="2722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5B8" w:rsidRDefault="00B56146" w:rsidP="00F2729C">
      <w:pPr>
        <w:spacing w:line="360" w:lineRule="auto"/>
      </w:pPr>
      <w:r>
        <w:rPr>
          <w:rFonts w:hint="eastAsia"/>
        </w:rPr>
        <w:t>实现首页不能关的功能</w:t>
      </w:r>
      <w:r w:rsidR="003C3127">
        <w:rPr>
          <w:rFonts w:hint="eastAsia"/>
        </w:rPr>
        <w:t>，修改</w:t>
      </w:r>
      <w:r w:rsidR="00CA004C" w:rsidRPr="00CA004C">
        <w:t>tabs.vue</w:t>
      </w:r>
      <w:r w:rsidR="00CA004C">
        <w:rPr>
          <w:rFonts w:hint="eastAsia"/>
        </w:rPr>
        <w:t>中的removeTab</w:t>
      </w:r>
    </w:p>
    <w:p w:rsidR="003C3127" w:rsidRPr="0085478B" w:rsidRDefault="003C3127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removeTab(targetName) {</w:t>
      </w:r>
    </w:p>
    <w:p w:rsidR="003C3127" w:rsidRPr="0085478B" w:rsidRDefault="003C3127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//</w:t>
      </w:r>
      <w:r w:rsidRPr="0085478B">
        <w:rPr>
          <w:rFonts w:ascii="Consolas" w:hAnsi="Consolas" w:cs="Consolas"/>
          <w:sz w:val="18"/>
          <w:szCs w:val="18"/>
        </w:rPr>
        <w:t>首页不能关闭</w:t>
      </w:r>
    </w:p>
    <w:p w:rsidR="003C3127" w:rsidRPr="0085478B" w:rsidRDefault="003C3127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if (targetName === "desktop") {</w:t>
      </w:r>
    </w:p>
    <w:p w:rsidR="003C3127" w:rsidRPr="0085478B" w:rsidRDefault="003C3127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return;</w:t>
      </w:r>
    </w:p>
    <w:p w:rsidR="003C3127" w:rsidRPr="0085478B" w:rsidRDefault="003C3127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}</w:t>
      </w:r>
    </w:p>
    <w:p w:rsidR="004A44DB" w:rsidRPr="004A44DB" w:rsidRDefault="00BC734F" w:rsidP="004A44DB">
      <w:r w:rsidRPr="004A44DB">
        <w:rPr>
          <w:rFonts w:hint="eastAsia"/>
        </w:rPr>
        <w:t>修改</w:t>
      </w:r>
      <w:r w:rsidRPr="004A44DB">
        <w:t>MenuBar.vue</w:t>
      </w:r>
      <w:r w:rsidRPr="004A44DB">
        <w:rPr>
          <w:rFonts w:hint="eastAsia"/>
        </w:rPr>
        <w:t>，删除</w:t>
      </w:r>
      <w:r w:rsidR="004A44DB" w:rsidRPr="004A44DB">
        <w:t>   </w:t>
      </w:r>
    </w:p>
    <w:p w:rsidR="004A44DB" w:rsidRPr="004A44DB" w:rsidRDefault="004A44DB" w:rsidP="004A44DB">
      <w:r w:rsidRPr="004A44DB">
        <w:t>@open="handleOpen"</w:t>
      </w:r>
    </w:p>
    <w:p w:rsidR="004A44DB" w:rsidRPr="004A44DB" w:rsidRDefault="004A44DB" w:rsidP="004A44DB">
      <w:r w:rsidRPr="004A44DB">
        <w:t>@close="handleClose"</w:t>
      </w:r>
    </w:p>
    <w:p w:rsidR="004A44DB" w:rsidRPr="004A44DB" w:rsidRDefault="004A44DB" w:rsidP="004A44DB">
      <w:r w:rsidRPr="004A44DB">
        <w:rPr>
          <w:rFonts w:hint="eastAsia"/>
        </w:rPr>
        <w:t>在</w:t>
      </w:r>
      <w:r w:rsidRPr="004A44DB">
        <w:t>data</w:t>
      </w:r>
      <w:r>
        <w:rPr>
          <w:rFonts w:hint="eastAsia"/>
        </w:rPr>
        <w:t>中</w:t>
      </w:r>
    </w:p>
    <w:p w:rsidR="004A44DB" w:rsidRPr="004A44DB" w:rsidRDefault="004A44DB" w:rsidP="004A44DB">
      <w:r w:rsidRPr="004A44DB">
        <w:t>data() {</w:t>
      </w:r>
    </w:p>
    <w:p w:rsidR="004A44DB" w:rsidRPr="004A44DB" w:rsidRDefault="004A44DB" w:rsidP="004A44DB">
      <w:r w:rsidRPr="004A44DB">
        <w:t>    return {</w:t>
      </w:r>
    </w:p>
    <w:p w:rsidR="00A62C01" w:rsidRDefault="004A44DB" w:rsidP="00A62C01">
      <w:pPr>
        <w:spacing w:line="360" w:lineRule="auto"/>
      </w:pPr>
      <w:r w:rsidRPr="004A44DB">
        <w:t>      isCollapse:false,</w:t>
      </w:r>
      <w:r>
        <w:rPr>
          <w:rFonts w:hint="eastAsia"/>
        </w:rPr>
        <w:t>｝｝</w:t>
      </w:r>
    </w:p>
    <w:p w:rsidR="00A62C01" w:rsidRPr="0022775E" w:rsidRDefault="00A62C01" w:rsidP="00A62C01">
      <w:pPr>
        <w:spacing w:line="360" w:lineRule="auto"/>
        <w:rPr>
          <w:rFonts w:asciiTheme="minorEastAsia" w:eastAsiaTheme="minorEastAsia" w:hAnsiTheme="minorEastAsia"/>
        </w:rPr>
      </w:pPr>
      <w:r w:rsidRPr="0022775E">
        <w:rPr>
          <w:rFonts w:asciiTheme="minorEastAsia" w:eastAsiaTheme="minorEastAsia" w:hAnsiTheme="minorEastAsia" w:hint="eastAsia"/>
          <w:w w:val="105"/>
        </w:rPr>
        <w:t>6、解决刷新浏览器，</w:t>
      </w:r>
      <w:r w:rsidRPr="0022775E">
        <w:rPr>
          <w:rFonts w:asciiTheme="minorEastAsia" w:eastAsiaTheme="minorEastAsia" w:hAnsiTheme="minorEastAsia"/>
          <w:w w:val="105"/>
        </w:rPr>
        <w:t>vuex</w:t>
      </w:r>
      <w:r w:rsidRPr="0022775E">
        <w:rPr>
          <w:rFonts w:asciiTheme="minorEastAsia" w:eastAsiaTheme="minorEastAsia" w:hAnsiTheme="minorEastAsia" w:hint="eastAsia"/>
          <w:spacing w:val="-4"/>
          <w:w w:val="105"/>
        </w:rPr>
        <w:t xml:space="preserve">里的 </w:t>
      </w:r>
      <w:r w:rsidRPr="0022775E">
        <w:rPr>
          <w:rFonts w:asciiTheme="minorEastAsia" w:eastAsiaTheme="minorEastAsia" w:hAnsiTheme="minorEastAsia"/>
          <w:w w:val="105"/>
        </w:rPr>
        <w:t>tabs</w:t>
      </w:r>
      <w:r w:rsidRPr="0022775E">
        <w:rPr>
          <w:rFonts w:asciiTheme="minorEastAsia" w:eastAsiaTheme="minorEastAsia" w:hAnsiTheme="minorEastAsia" w:hint="eastAsia"/>
          <w:w w:val="105"/>
        </w:rPr>
        <w:t>不存在的问题</w:t>
      </w:r>
    </w:p>
    <w:p w:rsidR="00B56146" w:rsidRDefault="00D55538" w:rsidP="00BC4AA9">
      <w:r>
        <w:rPr>
          <w:rFonts w:hint="eastAsia"/>
        </w:rPr>
        <w:t>1</w:t>
      </w:r>
      <w:r w:rsidR="008B722E">
        <w:rPr>
          <w:rFonts w:hint="eastAsia"/>
        </w:rPr>
        <w:t>)</w:t>
      </w:r>
      <w:r>
        <w:rPr>
          <w:rFonts w:hint="eastAsia"/>
        </w:rPr>
        <w:t>、在views下新建system目录，在此目录下新建几个页面如下：</w:t>
      </w:r>
    </w:p>
    <w:p w:rsidR="00DA22DB" w:rsidRDefault="00DA22DB" w:rsidP="00BC4AA9">
      <w:r>
        <w:rPr>
          <w:rFonts w:hint="eastAsia"/>
          <w:noProof/>
        </w:rPr>
        <w:drawing>
          <wp:inline distT="0" distB="0" distL="0" distR="0">
            <wp:extent cx="1857458" cy="1817438"/>
            <wp:effectExtent l="19050" t="0" r="9442" b="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083" cy="1820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2DB" w:rsidRDefault="00DA22DB" w:rsidP="00451723">
      <w:pPr>
        <w:spacing w:line="360" w:lineRule="auto"/>
      </w:pPr>
      <w:r>
        <w:rPr>
          <w:rFonts w:hint="eastAsia"/>
        </w:rPr>
        <w:lastRenderedPageBreak/>
        <w:t>页面中的代码：</w:t>
      </w:r>
    </w:p>
    <w:p w:rsidR="00DA22DB" w:rsidRPr="0085478B" w:rsidRDefault="00DA22DB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&lt;template&gt;</w:t>
      </w:r>
    </w:p>
    <w:p w:rsidR="00DA22DB" w:rsidRPr="0085478B" w:rsidRDefault="00DA22DB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&lt;div&gt;</w:t>
      </w:r>
    </w:p>
    <w:p w:rsidR="00DA22DB" w:rsidRPr="0085478B" w:rsidRDefault="00DA22DB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部门管理</w:t>
      </w:r>
    </w:p>
    <w:p w:rsidR="00DA22DB" w:rsidRPr="0085478B" w:rsidRDefault="00DA22DB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&lt;/div&gt;</w:t>
      </w:r>
    </w:p>
    <w:p w:rsidR="00DA22DB" w:rsidRPr="0085478B" w:rsidRDefault="00DA22DB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&lt;/template&gt;</w:t>
      </w:r>
    </w:p>
    <w:p w:rsidR="00DA22DB" w:rsidRPr="0085478B" w:rsidRDefault="00DA22DB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&lt;script&gt;</w:t>
      </w:r>
    </w:p>
    <w:p w:rsidR="00DA22DB" w:rsidRPr="0085478B" w:rsidRDefault="00DA22DB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export default {</w:t>
      </w:r>
    </w:p>
    <w:p w:rsidR="00DA22DB" w:rsidRPr="0085478B" w:rsidRDefault="00DA22DB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}</w:t>
      </w:r>
    </w:p>
    <w:p w:rsidR="00DA22DB" w:rsidRPr="0085478B" w:rsidRDefault="00DA22DB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&lt;/script&gt;</w:t>
      </w:r>
    </w:p>
    <w:p w:rsidR="00DA22DB" w:rsidRPr="0085478B" w:rsidRDefault="00DA22DB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&lt;style lang="scss" scoped&gt;</w:t>
      </w:r>
    </w:p>
    <w:p w:rsidR="00DA22DB" w:rsidRPr="0085478B" w:rsidRDefault="00DA22DB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&lt;/style&gt;</w:t>
      </w:r>
    </w:p>
    <w:p w:rsidR="00DA22DB" w:rsidRDefault="00414381" w:rsidP="00451723">
      <w:pPr>
        <w:spacing w:line="360" w:lineRule="auto"/>
      </w:pPr>
      <w:r>
        <w:rPr>
          <w:rFonts w:hint="eastAsia"/>
        </w:rPr>
        <w:t>修改路由</w:t>
      </w:r>
      <w:r w:rsidRPr="00414381">
        <w:t>router</w:t>
      </w:r>
      <w:r>
        <w:rPr>
          <w:rFonts w:hint="eastAsia"/>
        </w:rPr>
        <w:t>下的，</w:t>
      </w:r>
      <w:r w:rsidRPr="00414381">
        <w:t>index.js</w:t>
      </w:r>
      <w:r>
        <w:rPr>
          <w:rFonts w:hint="eastAsia"/>
        </w:rPr>
        <w:t>文件，在home路由添加children</w:t>
      </w:r>
    </w:p>
    <w:p w:rsidR="00A87B61" w:rsidRPr="0085478B" w:rsidRDefault="00A87B6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{</w:t>
      </w:r>
    </w:p>
    <w:p w:rsidR="00A87B61" w:rsidRPr="0085478B" w:rsidRDefault="00A87B6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path: '/',</w:t>
      </w:r>
    </w:p>
    <w:p w:rsidR="00A87B61" w:rsidRPr="0085478B" w:rsidRDefault="00A87B6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name: 'Home',</w:t>
      </w:r>
    </w:p>
    <w:p w:rsidR="00A87B61" w:rsidRPr="0085478B" w:rsidRDefault="00A87B6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component: Home,</w:t>
      </w:r>
    </w:p>
    <w:p w:rsidR="00A87B61" w:rsidRPr="0085478B" w:rsidRDefault="00A87B6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children:[</w:t>
      </w:r>
    </w:p>
    <w:p w:rsidR="00A87B61" w:rsidRPr="0085478B" w:rsidRDefault="00A87B6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{</w:t>
      </w:r>
    </w:p>
    <w:p w:rsidR="00A87B61" w:rsidRPr="0085478B" w:rsidRDefault="00A87B6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path:'/deparmentList',</w:t>
      </w:r>
    </w:p>
    <w:p w:rsidR="00A87B61" w:rsidRPr="0085478B" w:rsidRDefault="00A87B6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name: 'departmentList',</w:t>
      </w:r>
    </w:p>
    <w:p w:rsidR="00A87B61" w:rsidRPr="0085478B" w:rsidRDefault="00A87B6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component: () =&gt; import( '@/views/system/Department/DepartmentList.vue')</w:t>
      </w:r>
    </w:p>
    <w:p w:rsidR="00A87B61" w:rsidRPr="0085478B" w:rsidRDefault="00A87B6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},</w:t>
      </w:r>
    </w:p>
    <w:p w:rsidR="00A87B61" w:rsidRPr="0085478B" w:rsidRDefault="00A87B6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{</w:t>
      </w:r>
    </w:p>
    <w:p w:rsidR="00A87B61" w:rsidRPr="0085478B" w:rsidRDefault="00A87B6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path:'/userList',</w:t>
      </w:r>
    </w:p>
    <w:p w:rsidR="00A87B61" w:rsidRPr="0085478B" w:rsidRDefault="00A87B6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name: 'userList',</w:t>
      </w:r>
    </w:p>
    <w:p w:rsidR="00A87B61" w:rsidRPr="0085478B" w:rsidRDefault="00A87B6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component: () =&gt; import( '@/views/system/User/UserList.vue')</w:t>
      </w:r>
    </w:p>
    <w:p w:rsidR="00A87B61" w:rsidRPr="0085478B" w:rsidRDefault="00A87B6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},</w:t>
      </w:r>
    </w:p>
    <w:p w:rsidR="00A87B61" w:rsidRPr="0085478B" w:rsidRDefault="00A87B6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{</w:t>
      </w:r>
    </w:p>
    <w:p w:rsidR="00A87B61" w:rsidRPr="0085478B" w:rsidRDefault="00A87B6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path:'/menuList',</w:t>
      </w:r>
    </w:p>
    <w:p w:rsidR="00A87B61" w:rsidRPr="0085478B" w:rsidRDefault="00A87B6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name: 'menuList',</w:t>
      </w:r>
    </w:p>
    <w:p w:rsidR="00A87B61" w:rsidRPr="0085478B" w:rsidRDefault="00A87B6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component: () =&gt; import( '@/views/system/Menu/MenuList.vue')</w:t>
      </w:r>
    </w:p>
    <w:p w:rsidR="00A87B61" w:rsidRPr="0085478B" w:rsidRDefault="00A87B6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},</w:t>
      </w:r>
    </w:p>
    <w:p w:rsidR="00A87B61" w:rsidRPr="0085478B" w:rsidRDefault="00A87B6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{</w:t>
      </w:r>
    </w:p>
    <w:p w:rsidR="00A87B61" w:rsidRPr="0085478B" w:rsidRDefault="00A87B6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path:'/roleList',</w:t>
      </w:r>
    </w:p>
    <w:p w:rsidR="00A87B61" w:rsidRPr="0085478B" w:rsidRDefault="00A87B6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name: 'roleList',</w:t>
      </w:r>
    </w:p>
    <w:p w:rsidR="00A87B61" w:rsidRPr="0085478B" w:rsidRDefault="00A87B6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component: () =&gt; import( '@/views/system/Role/RoleList.vue')</w:t>
      </w:r>
    </w:p>
    <w:p w:rsidR="00A87B61" w:rsidRPr="0085478B" w:rsidRDefault="00A87B6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},</w:t>
      </w:r>
    </w:p>
    <w:p w:rsidR="00A87B61" w:rsidRPr="0085478B" w:rsidRDefault="00A87B6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]</w:t>
      </w:r>
    </w:p>
    <w:p w:rsidR="00A87B61" w:rsidRPr="0085478B" w:rsidRDefault="00A87B6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},</w:t>
      </w:r>
    </w:p>
    <w:p w:rsidR="003137C3" w:rsidRDefault="00A87B61" w:rsidP="00451723">
      <w:pPr>
        <w:spacing w:line="360" w:lineRule="auto"/>
      </w:pPr>
      <w:r>
        <w:rPr>
          <w:rFonts w:hint="eastAsia"/>
        </w:rPr>
        <w:t>并在home.vue中添加路由</w:t>
      </w:r>
      <w:r w:rsidR="004F0DCB">
        <w:rPr>
          <w:rFonts w:hint="eastAsia"/>
        </w:rPr>
        <w:t>标签</w:t>
      </w:r>
    </w:p>
    <w:p w:rsidR="00045478" w:rsidRPr="0085478B" w:rsidRDefault="00045478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&lt;!-- </w:t>
      </w:r>
      <w:r w:rsidRPr="0085478B">
        <w:rPr>
          <w:rFonts w:ascii="Consolas" w:hAnsi="Consolas" w:cs="Consolas"/>
          <w:sz w:val="18"/>
          <w:szCs w:val="18"/>
        </w:rPr>
        <w:t>右边显示区</w:t>
      </w:r>
      <w:r w:rsidRPr="0085478B">
        <w:rPr>
          <w:rFonts w:ascii="Consolas" w:hAnsi="Consolas" w:cs="Consolas"/>
          <w:sz w:val="18"/>
          <w:szCs w:val="18"/>
        </w:rPr>
        <w:t> --&gt;</w:t>
      </w:r>
    </w:p>
    <w:p w:rsidR="00045478" w:rsidRPr="0085478B" w:rsidRDefault="00045478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&lt;el-main style="padding: 0px;"&gt;</w:t>
      </w:r>
    </w:p>
    <w:p w:rsidR="00045478" w:rsidRPr="0085478B" w:rsidRDefault="00045478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lastRenderedPageBreak/>
        <w:t>         &lt;tabs&gt;&lt;/tabs&gt;</w:t>
      </w:r>
    </w:p>
    <w:p w:rsidR="00045478" w:rsidRPr="0085478B" w:rsidRDefault="00045478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 &lt;router-view&gt;&lt;/router-view&gt;</w:t>
      </w:r>
    </w:p>
    <w:p w:rsidR="00045478" w:rsidRPr="0085478B" w:rsidRDefault="00045478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&lt;/el-main&gt;</w:t>
      </w:r>
    </w:p>
    <w:p w:rsidR="00A87B61" w:rsidRDefault="00FF4096" w:rsidP="00451723">
      <w:pPr>
        <w:spacing w:line="360" w:lineRule="auto"/>
      </w:pPr>
      <w:r>
        <w:rPr>
          <w:rFonts w:hint="eastAsia"/>
        </w:rPr>
        <w:t>运行效果：</w:t>
      </w:r>
    </w:p>
    <w:p w:rsidR="00FF4096" w:rsidRDefault="00FF4096" w:rsidP="00BC4AA9">
      <w:r>
        <w:rPr>
          <w:rFonts w:hint="eastAsia"/>
          <w:noProof/>
        </w:rPr>
        <w:drawing>
          <wp:inline distT="0" distB="0" distL="0" distR="0">
            <wp:extent cx="3554095" cy="2401570"/>
            <wp:effectExtent l="19050" t="0" r="8255" b="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E75" w:rsidRDefault="00961787" w:rsidP="00955E75">
      <w:pPr>
        <w:spacing w:line="360" w:lineRule="auto"/>
        <w:rPr>
          <w:sz w:val="21"/>
          <w:szCs w:val="21"/>
        </w:rPr>
      </w:pPr>
      <w:r w:rsidRPr="00E0506A">
        <w:rPr>
          <w:rFonts w:hint="eastAsia"/>
          <w:sz w:val="21"/>
          <w:szCs w:val="21"/>
        </w:rPr>
        <w:t>2</w:t>
      </w:r>
      <w:r w:rsidR="008B722E">
        <w:rPr>
          <w:rFonts w:hint="eastAsia"/>
          <w:sz w:val="21"/>
          <w:szCs w:val="21"/>
        </w:rPr>
        <w:t>)</w:t>
      </w:r>
      <w:r w:rsidRPr="00E0506A">
        <w:rPr>
          <w:rFonts w:hint="eastAsia"/>
          <w:sz w:val="21"/>
          <w:szCs w:val="21"/>
        </w:rPr>
        <w:t>、解决刷新浏览器，vuex里的tabs不存在的问题</w:t>
      </w:r>
    </w:p>
    <w:p w:rsidR="00955E75" w:rsidRDefault="00E0506A" w:rsidP="00955E75">
      <w:pPr>
        <w:spacing w:line="360" w:lineRule="auto"/>
        <w:rPr>
          <w:rFonts w:ascii="微软雅黑" w:eastAsia="微软雅黑"/>
          <w:color w:val="333333"/>
          <w:w w:val="105"/>
          <w:sz w:val="19"/>
        </w:rPr>
      </w:pPr>
      <w:r w:rsidRPr="00E0506A">
        <w:rPr>
          <w:rFonts w:hint="eastAsia"/>
          <w:sz w:val="21"/>
          <w:szCs w:val="21"/>
        </w:rPr>
        <w:t>修改</w:t>
      </w:r>
      <w:r w:rsidRPr="00E0506A">
        <w:rPr>
          <w:sz w:val="21"/>
          <w:szCs w:val="21"/>
        </w:rPr>
        <w:t>MenuStore.js</w:t>
      </w:r>
      <w:r>
        <w:rPr>
          <w:rFonts w:hint="eastAsia"/>
          <w:sz w:val="21"/>
          <w:szCs w:val="21"/>
        </w:rPr>
        <w:t>，</w:t>
      </w:r>
      <w:r w:rsidR="00955E75">
        <w:rPr>
          <w:rFonts w:ascii="微软雅黑" w:eastAsia="微软雅黑" w:hint="eastAsia"/>
          <w:color w:val="333333"/>
          <w:w w:val="105"/>
          <w:sz w:val="19"/>
        </w:rPr>
        <w:t>在</w:t>
      </w:r>
      <w:r w:rsidR="00955E75">
        <w:rPr>
          <w:color w:val="333333"/>
          <w:w w:val="105"/>
          <w:sz w:val="19"/>
        </w:rPr>
        <w:t>MenuStore.js</w:t>
      </w:r>
      <w:r w:rsidR="00955E75">
        <w:rPr>
          <w:rFonts w:ascii="微软雅黑" w:eastAsia="微软雅黑" w:hint="eastAsia"/>
          <w:color w:val="333333"/>
          <w:spacing w:val="-6"/>
          <w:w w:val="105"/>
          <w:sz w:val="19"/>
        </w:rPr>
        <w:t xml:space="preserve">中 </w:t>
      </w:r>
      <w:r w:rsidR="00955E75">
        <w:rPr>
          <w:color w:val="333333"/>
          <w:w w:val="105"/>
          <w:sz w:val="19"/>
        </w:rPr>
        <w:t>selectMenu()</w:t>
      </w:r>
      <w:r w:rsidR="00955E75">
        <w:rPr>
          <w:rFonts w:ascii="微软雅黑" w:eastAsia="微软雅黑" w:hint="eastAsia"/>
          <w:color w:val="333333"/>
          <w:w w:val="105"/>
          <w:sz w:val="19"/>
        </w:rPr>
        <w:t>中添加如下代码：</w:t>
      </w:r>
    </w:p>
    <w:p w:rsidR="00955E75" w:rsidRPr="0085478B" w:rsidRDefault="00955E75" w:rsidP="0085478B">
      <w:pPr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</w:t>
      </w:r>
      <w:r w:rsidRPr="0085478B">
        <w:rPr>
          <w:rFonts w:ascii="Consolas" w:hAnsi="Consolas" w:cs="Consolas"/>
          <w:sz w:val="18"/>
          <w:szCs w:val="18"/>
        </w:rPr>
        <w:t>//</w:t>
      </w:r>
      <w:r w:rsidRPr="0085478B">
        <w:rPr>
          <w:rFonts w:ascii="Consolas" w:hAnsi="Consolas" w:cs="Consolas"/>
          <w:sz w:val="18"/>
          <w:szCs w:val="18"/>
        </w:rPr>
        <w:t>设置当前打开的选项卡</w:t>
      </w:r>
    </w:p>
    <w:p w:rsidR="00955E75" w:rsidRPr="0085478B" w:rsidRDefault="00955E75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sessionStorage.setItem('tabsList',JSON.stringify(state.tabs));</w:t>
      </w:r>
    </w:p>
    <w:p w:rsidR="00955E75" w:rsidRDefault="00687F68" w:rsidP="00955E75">
      <w:pPr>
        <w:spacing w:line="360" w:lineRule="auto"/>
        <w:rPr>
          <w:rFonts w:ascii="微软雅黑" w:eastAsia="微软雅黑"/>
          <w:color w:val="333333"/>
          <w:w w:val="105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在</w:t>
      </w:r>
      <w:r>
        <w:rPr>
          <w:color w:val="333333"/>
          <w:w w:val="105"/>
          <w:sz w:val="19"/>
        </w:rPr>
        <w:t>MenuStore.js</w:t>
      </w:r>
      <w:r w:rsidR="000125E3">
        <w:rPr>
          <w:rFonts w:hint="eastAsia"/>
          <w:color w:val="333333"/>
          <w:w w:val="105"/>
          <w:sz w:val="19"/>
        </w:rPr>
        <w:t>的</w:t>
      </w:r>
      <w:r w:rsidR="000125E3" w:rsidRPr="000125E3">
        <w:rPr>
          <w:color w:val="333333"/>
          <w:w w:val="105"/>
          <w:sz w:val="19"/>
        </w:rPr>
        <w:t>mutations</w:t>
      </w:r>
      <w:r>
        <w:rPr>
          <w:rFonts w:ascii="微软雅黑" w:eastAsia="微软雅黑" w:hint="eastAsia"/>
          <w:color w:val="333333"/>
          <w:w w:val="105"/>
          <w:sz w:val="19"/>
        </w:rPr>
        <w:t>中添加两个方法，用于获取当前</w:t>
      </w:r>
      <w:r>
        <w:rPr>
          <w:color w:val="333333"/>
          <w:w w:val="105"/>
          <w:sz w:val="19"/>
        </w:rPr>
        <w:t>tabsList</w:t>
      </w:r>
      <w:r>
        <w:rPr>
          <w:rFonts w:ascii="微软雅黑" w:eastAsia="微软雅黑" w:hint="eastAsia"/>
          <w:color w:val="333333"/>
          <w:w w:val="105"/>
          <w:sz w:val="19"/>
        </w:rPr>
        <w:t>的数据和当前需要激活的</w:t>
      </w:r>
      <w:r>
        <w:rPr>
          <w:color w:val="333333"/>
          <w:w w:val="105"/>
          <w:sz w:val="19"/>
        </w:rPr>
        <w:t>tabs</w:t>
      </w:r>
      <w:r>
        <w:rPr>
          <w:rFonts w:ascii="微软雅黑" w:eastAsia="微软雅黑" w:hint="eastAsia"/>
          <w:color w:val="333333"/>
          <w:w w:val="105"/>
          <w:sz w:val="19"/>
        </w:rPr>
        <w:t>选项卡。</w:t>
      </w:r>
    </w:p>
    <w:p w:rsidR="004F00CF" w:rsidRPr="0085478B" w:rsidRDefault="004F00C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//</w:t>
      </w:r>
      <w:r w:rsidRPr="0085478B">
        <w:rPr>
          <w:rFonts w:ascii="Consolas" w:hAnsi="Consolas" w:cs="Consolas"/>
          <w:sz w:val="18"/>
          <w:szCs w:val="18"/>
        </w:rPr>
        <w:t>设置当前选中选项卡</w:t>
      </w:r>
    </w:p>
    <w:p w:rsidR="004F00CF" w:rsidRPr="0085478B" w:rsidRDefault="004F00C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getTabs(state){</w:t>
      </w:r>
    </w:p>
    <w:p w:rsidR="004F00CF" w:rsidRPr="0085478B" w:rsidRDefault="004F00C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let tabs = sessionStorage.getItem('tabList');</w:t>
      </w:r>
    </w:p>
    <w:p w:rsidR="00276950" w:rsidRPr="0085478B" w:rsidRDefault="004F00C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if(tabs){</w:t>
      </w:r>
    </w:p>
    <w:p w:rsidR="004F00CF" w:rsidRPr="0085478B" w:rsidRDefault="004F00C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  state.tabs =  JSON.parse(tabs);</w:t>
      </w:r>
    </w:p>
    <w:p w:rsidR="004F00CF" w:rsidRPr="0085478B" w:rsidRDefault="004F00C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}</w:t>
      </w:r>
    </w:p>
    <w:p w:rsidR="004F00CF" w:rsidRPr="0085478B" w:rsidRDefault="004F00C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},</w:t>
      </w:r>
    </w:p>
    <w:p w:rsidR="004F00CF" w:rsidRPr="0085478B" w:rsidRDefault="004F00C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//</w:t>
      </w:r>
      <w:r w:rsidRPr="0085478B">
        <w:rPr>
          <w:rFonts w:ascii="Consolas" w:hAnsi="Consolas" w:cs="Consolas"/>
          <w:sz w:val="18"/>
          <w:szCs w:val="18"/>
        </w:rPr>
        <w:t>设置当前激活的选项卡</w:t>
      </w:r>
    </w:p>
    <w:p w:rsidR="004F00CF" w:rsidRPr="0085478B" w:rsidRDefault="004F00C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setActiveTabs(state,val){</w:t>
      </w:r>
    </w:p>
    <w:p w:rsidR="004F00CF" w:rsidRPr="0085478B" w:rsidRDefault="004F00C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state.editableTabsValue = val;</w:t>
      </w:r>
    </w:p>
    <w:p w:rsidR="004F00CF" w:rsidRPr="0085478B" w:rsidRDefault="004F00CF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}</w:t>
      </w:r>
    </w:p>
    <w:p w:rsidR="00687F68" w:rsidRDefault="004F00CF" w:rsidP="00955E75">
      <w:pPr>
        <w:spacing w:line="360" w:lineRule="auto"/>
        <w:rPr>
          <w:color w:val="333333"/>
          <w:w w:val="105"/>
          <w:sz w:val="19"/>
        </w:rPr>
      </w:pPr>
      <w:r>
        <w:rPr>
          <w:rFonts w:hint="eastAsia"/>
          <w:color w:val="333333"/>
          <w:w w:val="105"/>
          <w:sz w:val="19"/>
        </w:rPr>
        <w:t>修改后的</w:t>
      </w:r>
      <w:r w:rsidR="00204772" w:rsidRPr="00204772">
        <w:rPr>
          <w:color w:val="333333"/>
          <w:w w:val="105"/>
          <w:sz w:val="19"/>
        </w:rPr>
        <w:t>mutations</w:t>
      </w:r>
      <w:r>
        <w:rPr>
          <w:rFonts w:hint="eastAsia"/>
          <w:color w:val="333333"/>
          <w:w w:val="105"/>
          <w:sz w:val="19"/>
        </w:rPr>
        <w:t>最终代码为：</w:t>
      </w:r>
    </w:p>
    <w:p w:rsidR="00204772" w:rsidRPr="0085478B" w:rsidRDefault="00204772" w:rsidP="0085478B">
      <w:pPr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</w:t>
      </w:r>
      <w:r w:rsidRPr="0085478B">
        <w:rPr>
          <w:rFonts w:ascii="Consolas" w:hAnsi="Consolas" w:cs="Consolas"/>
          <w:sz w:val="18"/>
          <w:szCs w:val="18"/>
        </w:rPr>
        <w:t>mutations: {</w:t>
      </w:r>
    </w:p>
    <w:p w:rsidR="00204772" w:rsidRPr="0085478B" w:rsidRDefault="00204772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//</w:t>
      </w:r>
      <w:r w:rsidRPr="0085478B">
        <w:rPr>
          <w:rFonts w:ascii="Consolas" w:hAnsi="Consolas" w:cs="Consolas"/>
          <w:sz w:val="18"/>
          <w:szCs w:val="18"/>
        </w:rPr>
        <w:t>菜单点击时候调用</w:t>
      </w:r>
    </w:p>
    <w:p w:rsidR="00204772" w:rsidRPr="0085478B" w:rsidRDefault="00204772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selectMenu(state, val) {</w:t>
      </w:r>
    </w:p>
    <w:p w:rsidR="00204772" w:rsidRPr="0085478B" w:rsidRDefault="00204772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console.log(val);</w:t>
      </w:r>
    </w:p>
    <w:p w:rsidR="00204772" w:rsidRPr="0085478B" w:rsidRDefault="00204772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//1.</w:t>
      </w:r>
      <w:r w:rsidRPr="0085478B">
        <w:rPr>
          <w:rFonts w:ascii="Consolas" w:hAnsi="Consolas" w:cs="Consolas"/>
          <w:sz w:val="18"/>
          <w:szCs w:val="18"/>
        </w:rPr>
        <w:t>把当前点击的菜单对象，加到</w:t>
      </w:r>
      <w:r w:rsidRPr="0085478B">
        <w:rPr>
          <w:rFonts w:ascii="Consolas" w:hAnsi="Consolas" w:cs="Consolas"/>
          <w:sz w:val="18"/>
          <w:szCs w:val="18"/>
        </w:rPr>
        <w:t>tabs</w:t>
      </w:r>
      <w:r w:rsidRPr="0085478B">
        <w:rPr>
          <w:rFonts w:ascii="Consolas" w:hAnsi="Consolas" w:cs="Consolas"/>
          <w:sz w:val="18"/>
          <w:szCs w:val="18"/>
        </w:rPr>
        <w:t>里面</w:t>
      </w:r>
    </w:p>
    <w:p w:rsidR="00204772" w:rsidRPr="0085478B" w:rsidRDefault="00204772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lastRenderedPageBreak/>
        <w:t>      let res = state.tabs.findIndex(item =&gt; item.name === val.name);</w:t>
      </w:r>
    </w:p>
    <w:p w:rsidR="00204772" w:rsidRPr="0085478B" w:rsidRDefault="00204772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//2.</w:t>
      </w:r>
      <w:r w:rsidRPr="0085478B">
        <w:rPr>
          <w:rFonts w:ascii="Consolas" w:hAnsi="Consolas" w:cs="Consolas"/>
          <w:sz w:val="18"/>
          <w:szCs w:val="18"/>
        </w:rPr>
        <w:t>判断</w:t>
      </w:r>
      <w:r w:rsidRPr="0085478B">
        <w:rPr>
          <w:rFonts w:ascii="Consolas" w:hAnsi="Consolas" w:cs="Consolas"/>
          <w:sz w:val="18"/>
          <w:szCs w:val="18"/>
        </w:rPr>
        <w:t>tabs</w:t>
      </w:r>
      <w:r w:rsidRPr="0085478B">
        <w:rPr>
          <w:rFonts w:ascii="Consolas" w:hAnsi="Consolas" w:cs="Consolas"/>
          <w:sz w:val="18"/>
          <w:szCs w:val="18"/>
        </w:rPr>
        <w:t>是否存在，不存在才加入到</w:t>
      </w:r>
      <w:r w:rsidRPr="0085478B">
        <w:rPr>
          <w:rFonts w:ascii="Consolas" w:hAnsi="Consolas" w:cs="Consolas"/>
          <w:sz w:val="18"/>
          <w:szCs w:val="18"/>
        </w:rPr>
        <w:t>tabs</w:t>
      </w:r>
    </w:p>
    <w:p w:rsidR="00204772" w:rsidRPr="0085478B" w:rsidRDefault="00204772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if (res === -1) {</w:t>
      </w:r>
    </w:p>
    <w:p w:rsidR="00204772" w:rsidRPr="0085478B" w:rsidRDefault="00204772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let obj = {};</w:t>
      </w:r>
    </w:p>
    <w:p w:rsidR="00204772" w:rsidRPr="0085478B" w:rsidRDefault="00204772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obj.title = val.label;</w:t>
      </w:r>
    </w:p>
    <w:p w:rsidR="00204772" w:rsidRPr="0085478B" w:rsidRDefault="00204772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obj.name = val.name;</w:t>
      </w:r>
    </w:p>
    <w:p w:rsidR="00204772" w:rsidRPr="0085478B" w:rsidRDefault="00204772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state.tabs.push(obj);</w:t>
      </w:r>
    </w:p>
    <w:p w:rsidR="00204772" w:rsidRPr="0085478B" w:rsidRDefault="00204772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}</w:t>
      </w:r>
    </w:p>
    <w:p w:rsidR="00204772" w:rsidRPr="0085478B" w:rsidRDefault="00204772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//3</w:t>
      </w:r>
      <w:r w:rsidRPr="0085478B">
        <w:rPr>
          <w:rFonts w:ascii="Consolas" w:hAnsi="Consolas" w:cs="Consolas"/>
          <w:sz w:val="18"/>
          <w:szCs w:val="18"/>
        </w:rPr>
        <w:t>、设置当前选中对象</w:t>
      </w:r>
    </w:p>
    <w:p w:rsidR="00204772" w:rsidRPr="0085478B" w:rsidRDefault="00204772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state.editableTabsValue = val.name;</w:t>
      </w:r>
    </w:p>
    <w:p w:rsidR="00204772" w:rsidRPr="0085478B" w:rsidRDefault="00204772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//</w:t>
      </w:r>
      <w:r w:rsidRPr="0085478B">
        <w:rPr>
          <w:rFonts w:ascii="Consolas" w:hAnsi="Consolas" w:cs="Consolas"/>
          <w:sz w:val="18"/>
          <w:szCs w:val="18"/>
        </w:rPr>
        <w:t>设置当前打开的选项卡</w:t>
      </w:r>
    </w:p>
    <w:p w:rsidR="00204772" w:rsidRPr="0085478B" w:rsidRDefault="00204772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sessionStorage.setItem('tabsList',JSON.stringify(state.tabs));</w:t>
      </w:r>
    </w:p>
    <w:p w:rsidR="00204772" w:rsidRPr="0085478B" w:rsidRDefault="00204772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},</w:t>
      </w:r>
    </w:p>
    <w:p w:rsidR="00AB186E" w:rsidRPr="0085478B" w:rsidRDefault="00204772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</w:t>
      </w:r>
      <w:r w:rsidR="00AB186E" w:rsidRPr="0085478B">
        <w:rPr>
          <w:rFonts w:ascii="Consolas" w:hAnsi="Consolas" w:cs="Consolas"/>
          <w:sz w:val="18"/>
          <w:szCs w:val="18"/>
        </w:rPr>
        <w:t>//</w:t>
      </w:r>
      <w:r w:rsidR="00AB186E" w:rsidRPr="0085478B">
        <w:rPr>
          <w:rFonts w:ascii="Consolas" w:hAnsi="Consolas" w:cs="Consolas"/>
          <w:sz w:val="18"/>
          <w:szCs w:val="18"/>
        </w:rPr>
        <w:t>设置当前选中选项卡</w:t>
      </w:r>
    </w:p>
    <w:p w:rsidR="00AB186E" w:rsidRPr="0085478B" w:rsidRDefault="00AB186E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getTabs(state){</w:t>
      </w:r>
    </w:p>
    <w:p w:rsidR="00AB186E" w:rsidRPr="0085478B" w:rsidRDefault="00AB186E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let tabs = sessionStorage.getItem('tabsList');</w:t>
      </w:r>
    </w:p>
    <w:p w:rsidR="00AB186E" w:rsidRPr="0085478B" w:rsidRDefault="00AB186E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if(tabs){</w:t>
      </w:r>
    </w:p>
    <w:p w:rsidR="00AB186E" w:rsidRPr="0085478B" w:rsidRDefault="00AB186E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let currentTabsList =JSON.parse(tabs); </w:t>
      </w:r>
    </w:p>
    <w:p w:rsidR="00AB186E" w:rsidRPr="0085478B" w:rsidRDefault="00AB186E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state.tabs = currentTabsList;</w:t>
      </w:r>
    </w:p>
    <w:p w:rsidR="00AB186E" w:rsidRPr="0085478B" w:rsidRDefault="00AB186E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}</w:t>
      </w:r>
    </w:p>
    <w:p w:rsidR="00204772" w:rsidRPr="0085478B" w:rsidRDefault="00204772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},</w:t>
      </w:r>
    </w:p>
    <w:p w:rsidR="00204772" w:rsidRPr="0085478B" w:rsidRDefault="00204772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//</w:t>
      </w:r>
      <w:r w:rsidRPr="0085478B">
        <w:rPr>
          <w:rFonts w:ascii="Consolas" w:hAnsi="Consolas" w:cs="Consolas"/>
          <w:sz w:val="18"/>
          <w:szCs w:val="18"/>
        </w:rPr>
        <w:t>设置当前激活的选项卡</w:t>
      </w:r>
    </w:p>
    <w:p w:rsidR="00204772" w:rsidRPr="0085478B" w:rsidRDefault="00204772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setActiveTabs(state,val){</w:t>
      </w:r>
    </w:p>
    <w:p w:rsidR="00204772" w:rsidRPr="0085478B" w:rsidRDefault="00204772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state.editableTabsValue = val;</w:t>
      </w:r>
    </w:p>
    <w:p w:rsidR="00204772" w:rsidRPr="0085478B" w:rsidRDefault="00204772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}</w:t>
      </w:r>
    </w:p>
    <w:p w:rsidR="00204772" w:rsidRPr="0085478B" w:rsidRDefault="00204772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},</w:t>
      </w:r>
    </w:p>
    <w:p w:rsidR="00141D6B" w:rsidRPr="00141D6B" w:rsidRDefault="009409D1" w:rsidP="00141D6B">
      <w:pPr>
        <w:spacing w:line="360" w:lineRule="auto"/>
        <w:rPr>
          <w:sz w:val="21"/>
          <w:szCs w:val="21"/>
        </w:rPr>
      </w:pPr>
      <w:r w:rsidRPr="009409D1">
        <w:rPr>
          <w:rFonts w:hint="eastAsia"/>
          <w:sz w:val="21"/>
          <w:szCs w:val="21"/>
        </w:rPr>
        <w:t>在</w:t>
      </w:r>
      <w:r w:rsidRPr="009409D1">
        <w:rPr>
          <w:sz w:val="21"/>
          <w:szCs w:val="21"/>
        </w:rPr>
        <w:t>main.js中添加路由拦截</w:t>
      </w:r>
      <w:r w:rsidR="00141D6B">
        <w:rPr>
          <w:rFonts w:hint="eastAsia"/>
          <w:sz w:val="21"/>
          <w:szCs w:val="21"/>
        </w:rPr>
        <w:t>，在</w:t>
      </w:r>
      <w:r w:rsidR="00141D6B" w:rsidRPr="00141D6B">
        <w:rPr>
          <w:sz w:val="21"/>
          <w:szCs w:val="21"/>
        </w:rPr>
        <w:t>new Vue({ router, store, render: h =&gt; h(App)}).$mount('#app')</w:t>
      </w:r>
      <w:r w:rsidR="00141D6B">
        <w:rPr>
          <w:rFonts w:hint="eastAsia"/>
          <w:sz w:val="21"/>
          <w:szCs w:val="21"/>
        </w:rPr>
        <w:t>方法之前加入如下代码：</w:t>
      </w:r>
    </w:p>
    <w:p w:rsidR="00141D6B" w:rsidRPr="0085478B" w:rsidRDefault="00141D6B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router.beforeEach((to,from,next) =&gt; {</w:t>
      </w:r>
    </w:p>
    <w:p w:rsidR="00141D6B" w:rsidRPr="0085478B" w:rsidRDefault="00141D6B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//to </w:t>
      </w:r>
      <w:r w:rsidRPr="0085478B">
        <w:rPr>
          <w:rFonts w:ascii="Consolas" w:hAnsi="Consolas" w:cs="Consolas"/>
          <w:sz w:val="18"/>
          <w:szCs w:val="18"/>
        </w:rPr>
        <w:t>即将进入的路由</w:t>
      </w:r>
    </w:p>
    <w:p w:rsidR="00141D6B" w:rsidRPr="0085478B" w:rsidRDefault="00141D6B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//from</w:t>
      </w:r>
      <w:r w:rsidRPr="0085478B">
        <w:rPr>
          <w:rFonts w:ascii="Consolas" w:hAnsi="Consolas" w:cs="Consolas"/>
          <w:sz w:val="18"/>
          <w:szCs w:val="18"/>
        </w:rPr>
        <w:t>即将离开的路由</w:t>
      </w:r>
    </w:p>
    <w:p w:rsidR="00141D6B" w:rsidRPr="0085478B" w:rsidRDefault="00141D6B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//</w:t>
      </w:r>
      <w:r w:rsidRPr="0085478B">
        <w:rPr>
          <w:rFonts w:ascii="Consolas" w:hAnsi="Consolas" w:cs="Consolas"/>
          <w:sz w:val="18"/>
          <w:szCs w:val="18"/>
        </w:rPr>
        <w:t>设置</w:t>
      </w:r>
      <w:r w:rsidRPr="0085478B">
        <w:rPr>
          <w:rFonts w:ascii="Consolas" w:hAnsi="Consolas" w:cs="Consolas"/>
          <w:sz w:val="18"/>
          <w:szCs w:val="18"/>
        </w:rPr>
        <w:t>tabs</w:t>
      </w:r>
      <w:r w:rsidRPr="0085478B">
        <w:rPr>
          <w:rFonts w:ascii="Consolas" w:hAnsi="Consolas" w:cs="Consolas"/>
          <w:sz w:val="18"/>
          <w:szCs w:val="18"/>
        </w:rPr>
        <w:t>数据</w:t>
      </w:r>
    </w:p>
    <w:p w:rsidR="00141D6B" w:rsidRPr="0085478B" w:rsidRDefault="00141D6B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store.commit('getTabs');</w:t>
      </w:r>
    </w:p>
    <w:p w:rsidR="00141D6B" w:rsidRPr="0085478B" w:rsidRDefault="00141D6B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//</w:t>
      </w:r>
      <w:r w:rsidRPr="0085478B">
        <w:rPr>
          <w:rFonts w:ascii="Consolas" w:hAnsi="Consolas" w:cs="Consolas"/>
          <w:sz w:val="18"/>
          <w:szCs w:val="18"/>
        </w:rPr>
        <w:t>设置激活选项卡</w:t>
      </w:r>
    </w:p>
    <w:p w:rsidR="001545C1" w:rsidRPr="0085478B" w:rsidRDefault="00141D6B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store.commit('setActiveTabs',to.name);</w:t>
      </w:r>
    </w:p>
    <w:p w:rsidR="00141D6B" w:rsidRPr="0085478B" w:rsidRDefault="001545C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 w:hint="eastAsia"/>
          <w:sz w:val="18"/>
          <w:szCs w:val="18"/>
        </w:rPr>
        <w:t xml:space="preserve">   </w:t>
      </w:r>
      <w:r w:rsidR="00141D6B" w:rsidRPr="0085478B">
        <w:rPr>
          <w:rFonts w:ascii="Consolas" w:hAnsi="Consolas" w:cs="Consolas"/>
          <w:sz w:val="18"/>
          <w:szCs w:val="18"/>
        </w:rPr>
        <w:t> next(); //</w:t>
      </w:r>
      <w:r w:rsidR="00141D6B" w:rsidRPr="0085478B">
        <w:rPr>
          <w:rFonts w:ascii="Consolas" w:hAnsi="Consolas" w:cs="Consolas"/>
          <w:sz w:val="18"/>
          <w:szCs w:val="18"/>
        </w:rPr>
        <w:t>继续往下执行</w:t>
      </w:r>
    </w:p>
    <w:p w:rsidR="00141D6B" w:rsidRPr="0085478B" w:rsidRDefault="00141D6B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})</w:t>
      </w:r>
    </w:p>
    <w:p w:rsidR="00A900F6" w:rsidRDefault="00A900F6" w:rsidP="00E0506A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效果</w:t>
      </w:r>
    </w:p>
    <w:p w:rsidR="00A900F6" w:rsidRDefault="00A900F6" w:rsidP="00E0506A">
      <w:pPr>
        <w:spacing w:line="360" w:lineRule="auto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>
            <wp:extent cx="5274310" cy="1470679"/>
            <wp:effectExtent l="19050" t="0" r="2540" b="0"/>
            <wp:docPr id="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0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531" w:rsidRDefault="002D704B" w:rsidP="00E0506A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 w:rsidR="00D06A26">
        <w:rPr>
          <w:rFonts w:hint="eastAsia"/>
          <w:sz w:val="21"/>
          <w:szCs w:val="21"/>
        </w:rPr>
        <w:t>、解决联动问题</w:t>
      </w:r>
    </w:p>
    <w:p w:rsidR="00D06A26" w:rsidRDefault="009364E0" w:rsidP="00E0506A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修改</w:t>
      </w:r>
      <w:r w:rsidRPr="009364E0">
        <w:rPr>
          <w:sz w:val="21"/>
          <w:szCs w:val="21"/>
        </w:rPr>
        <w:t>MenuBar.vue</w:t>
      </w:r>
      <w:r>
        <w:rPr>
          <w:rFonts w:hint="eastAsia"/>
          <w:sz w:val="21"/>
          <w:szCs w:val="21"/>
        </w:rPr>
        <w:t>，实现点击</w:t>
      </w:r>
      <w:r w:rsidR="00FB0469">
        <w:rPr>
          <w:rFonts w:hint="eastAsia"/>
          <w:sz w:val="21"/>
          <w:szCs w:val="21"/>
        </w:rPr>
        <w:t>菜单项</w:t>
      </w:r>
      <w:r>
        <w:rPr>
          <w:rFonts w:hint="eastAsia"/>
          <w:sz w:val="21"/>
          <w:szCs w:val="21"/>
        </w:rPr>
        <w:t>联动</w:t>
      </w:r>
      <w:r w:rsidR="00FB0469">
        <w:rPr>
          <w:rFonts w:hint="eastAsia"/>
          <w:sz w:val="21"/>
          <w:szCs w:val="21"/>
        </w:rPr>
        <w:t>选项卡</w:t>
      </w:r>
    </w:p>
    <w:p w:rsidR="00470B31" w:rsidRPr="0085478B" w:rsidRDefault="00470B3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&lt;el-menu</w:t>
      </w:r>
    </w:p>
    <w:p w:rsidR="00470B31" w:rsidRPr="0085478B" w:rsidRDefault="00470B3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:default-active="$route.path"</w:t>
      </w:r>
    </w:p>
    <w:p w:rsidR="00470B31" w:rsidRPr="0085478B" w:rsidRDefault="00470B3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class="menu-bar"</w:t>
      </w:r>
    </w:p>
    <w:p w:rsidR="00470B31" w:rsidRPr="0085478B" w:rsidRDefault="00470B3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:collapse="isCollapse"</w:t>
      </w:r>
    </w:p>
    <w:p w:rsidR="00470B31" w:rsidRPr="0085478B" w:rsidRDefault="00470B31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&gt;</w:t>
      </w:r>
    </w:p>
    <w:p w:rsidR="009364E0" w:rsidRPr="00364B64" w:rsidRDefault="00194E3D" w:rsidP="00364B64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内容的联动实现</w:t>
      </w:r>
      <w:r w:rsidR="00364B64">
        <w:rPr>
          <w:rFonts w:hint="eastAsia"/>
          <w:sz w:val="21"/>
          <w:szCs w:val="21"/>
        </w:rPr>
        <w:t>，修改</w:t>
      </w:r>
      <w:r w:rsidR="00364B64" w:rsidRPr="00364B64">
        <w:rPr>
          <w:sz w:val="21"/>
          <w:szCs w:val="21"/>
        </w:rPr>
        <w:t>MenuItem.vue</w:t>
      </w:r>
      <w:r w:rsidR="00364B64">
        <w:rPr>
          <w:rFonts w:hint="eastAsia"/>
          <w:sz w:val="21"/>
          <w:szCs w:val="21"/>
        </w:rPr>
        <w:t>，</w:t>
      </w:r>
      <w:r w:rsidR="006D25AB">
        <w:rPr>
          <w:rFonts w:hint="eastAsia"/>
          <w:sz w:val="21"/>
          <w:szCs w:val="21"/>
        </w:rPr>
        <w:t>在methods下</w:t>
      </w:r>
      <w:r w:rsidR="00364B64">
        <w:rPr>
          <w:rFonts w:hint="eastAsia"/>
          <w:sz w:val="21"/>
          <w:szCs w:val="21"/>
        </w:rPr>
        <w:t>添加如下代码：</w:t>
      </w:r>
      <w:r w:rsidR="00364B64">
        <w:rPr>
          <w:sz w:val="21"/>
          <w:szCs w:val="21"/>
        </w:rPr>
        <w:t xml:space="preserve">     </w:t>
      </w:r>
      <w:r w:rsidR="00364B64" w:rsidRPr="00364B64">
        <w:rPr>
          <w:sz w:val="21"/>
          <w:szCs w:val="21"/>
        </w:rPr>
        <w:t>this.$router.push({name:item.name});</w:t>
      </w:r>
    </w:p>
    <w:p w:rsidR="006D25AB" w:rsidRPr="0085478B" w:rsidRDefault="006D25AB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methods:{</w:t>
      </w:r>
    </w:p>
    <w:p w:rsidR="006D25AB" w:rsidRPr="0085478B" w:rsidRDefault="006D25AB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selectMenu(item){</w:t>
      </w:r>
    </w:p>
    <w:p w:rsidR="006D25AB" w:rsidRPr="0085478B" w:rsidRDefault="006D25AB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//</w:t>
      </w:r>
      <w:r w:rsidRPr="0085478B">
        <w:rPr>
          <w:rFonts w:ascii="Consolas" w:hAnsi="Consolas" w:cs="Consolas"/>
          <w:sz w:val="18"/>
          <w:szCs w:val="18"/>
        </w:rPr>
        <w:t>设置选项卡</w:t>
      </w:r>
    </w:p>
    <w:p w:rsidR="006D25AB" w:rsidRPr="0085478B" w:rsidRDefault="006D25AB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this.$store.commit('selectMenu',item);</w:t>
      </w:r>
    </w:p>
    <w:p w:rsidR="006D25AB" w:rsidRPr="0085478B" w:rsidRDefault="006D25AB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//</w:t>
      </w:r>
      <w:r w:rsidRPr="0085478B">
        <w:rPr>
          <w:rFonts w:ascii="Consolas" w:hAnsi="Consolas" w:cs="Consolas"/>
          <w:sz w:val="18"/>
          <w:szCs w:val="18"/>
        </w:rPr>
        <w:t>设置路由</w:t>
      </w:r>
    </w:p>
    <w:p w:rsidR="006D25AB" w:rsidRPr="0085478B" w:rsidRDefault="006D25AB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this.$router.push({name:item.name});</w:t>
      </w:r>
    </w:p>
    <w:p w:rsidR="006D25AB" w:rsidRPr="0085478B" w:rsidRDefault="006D25AB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}</w:t>
      </w:r>
    </w:p>
    <w:p w:rsidR="006D25AB" w:rsidRPr="0085478B" w:rsidRDefault="006D25AB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}</w:t>
      </w:r>
    </w:p>
    <w:p w:rsidR="000620AE" w:rsidRDefault="000620AE" w:rsidP="00E0506A">
      <w:pPr>
        <w:spacing w:line="360" w:lineRule="auto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71437" cy="2896481"/>
            <wp:effectExtent l="19050" t="0" r="5413" b="0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E3D" w:rsidRDefault="002D704B" w:rsidP="00E0506A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 w:rsidR="00503073">
        <w:rPr>
          <w:rFonts w:hint="eastAsia"/>
          <w:sz w:val="21"/>
          <w:szCs w:val="21"/>
        </w:rPr>
        <w:t>、tabs点击事件</w:t>
      </w:r>
    </w:p>
    <w:p w:rsidR="00503073" w:rsidRDefault="00D50442" w:rsidP="00E0506A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修改</w:t>
      </w:r>
      <w:r w:rsidR="00B22525" w:rsidRPr="00B22525">
        <w:rPr>
          <w:sz w:val="21"/>
          <w:szCs w:val="21"/>
        </w:rPr>
        <w:t>tabs.vue</w:t>
      </w:r>
      <w:r w:rsidR="00B22525">
        <w:rPr>
          <w:rFonts w:hint="eastAsia"/>
          <w:sz w:val="21"/>
          <w:szCs w:val="21"/>
        </w:rPr>
        <w:t>,</w:t>
      </w:r>
      <w:r w:rsidR="00B22525" w:rsidRPr="00B22525">
        <w:rPr>
          <w:rFonts w:hint="eastAsia"/>
          <w:sz w:val="21"/>
          <w:szCs w:val="21"/>
        </w:rPr>
        <w:t xml:space="preserve"> </w:t>
      </w:r>
      <w:r w:rsidR="00B22525">
        <w:rPr>
          <w:rFonts w:hint="eastAsia"/>
          <w:sz w:val="21"/>
          <w:szCs w:val="21"/>
        </w:rPr>
        <w:t>在tabs组件上添加点击事件.</w:t>
      </w:r>
    </w:p>
    <w:p w:rsidR="00D50442" w:rsidRDefault="00D50442" w:rsidP="0085478B">
      <w:pPr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</w:t>
      </w:r>
      <w:r w:rsidRPr="0085478B">
        <w:rPr>
          <w:rFonts w:ascii="Consolas" w:hAnsi="Consolas" w:cs="Consolas"/>
          <w:sz w:val="18"/>
          <w:szCs w:val="18"/>
        </w:rPr>
        <w:t>&lt;el-tabs </w:t>
      </w:r>
      <w:r w:rsidR="00E87A8D" w:rsidRPr="0085478B">
        <w:rPr>
          <w:rFonts w:ascii="Consolas" w:hAnsi="Consolas" w:cs="Consolas" w:hint="eastAsia"/>
          <w:sz w:val="18"/>
          <w:szCs w:val="18"/>
        </w:rPr>
        <w:t>:</w:t>
      </w:r>
      <w:r w:rsidRPr="0085478B">
        <w:rPr>
          <w:rFonts w:ascii="Consolas" w:hAnsi="Consolas" w:cs="Consolas"/>
          <w:sz w:val="18"/>
          <w:szCs w:val="18"/>
        </w:rPr>
        <w:t>v</w:t>
      </w:r>
      <w:r w:rsidR="00E87A8D" w:rsidRPr="0085478B">
        <w:rPr>
          <w:rFonts w:ascii="Consolas" w:hAnsi="Consolas" w:cs="Consolas" w:hint="eastAsia"/>
          <w:sz w:val="18"/>
          <w:szCs w:val="18"/>
        </w:rPr>
        <w:t>alue</w:t>
      </w:r>
      <w:r w:rsidRPr="0085478B">
        <w:rPr>
          <w:rFonts w:ascii="Consolas" w:hAnsi="Consolas" w:cs="Consolas"/>
          <w:sz w:val="18"/>
          <w:szCs w:val="18"/>
        </w:rPr>
        <w:t>="editableTabsValue" type="card" closable @tab-click="tabClick" @tab-remove="removeTab"&gt;</w:t>
      </w:r>
    </w:p>
    <w:p w:rsidR="00D50442" w:rsidRDefault="00D50442" w:rsidP="00E0506A">
      <w:pPr>
        <w:spacing w:line="360" w:lineRule="auto"/>
        <w:rPr>
          <w:rFonts w:asciiTheme="minorEastAsia" w:eastAsiaTheme="minorEastAsia" w:hAnsiTheme="minorEastAsia" w:cs="Consolas"/>
          <w:sz w:val="21"/>
          <w:szCs w:val="21"/>
        </w:rPr>
      </w:pPr>
      <w:r w:rsidRPr="00B22525">
        <w:rPr>
          <w:rFonts w:asciiTheme="minorEastAsia" w:eastAsiaTheme="minorEastAsia" w:hAnsiTheme="minorEastAsia" w:hint="eastAsia"/>
          <w:sz w:val="21"/>
          <w:szCs w:val="21"/>
        </w:rPr>
        <w:t>在method</w:t>
      </w:r>
      <w:r w:rsidR="00B22525" w:rsidRPr="00B22525">
        <w:rPr>
          <w:rFonts w:asciiTheme="minorEastAsia" w:eastAsiaTheme="minorEastAsia" w:hAnsiTheme="minorEastAsia" w:hint="eastAsia"/>
          <w:sz w:val="21"/>
          <w:szCs w:val="21"/>
        </w:rPr>
        <w:t>s中添加方法</w:t>
      </w:r>
      <w:r w:rsidR="00B22525" w:rsidRPr="00B22525">
        <w:rPr>
          <w:rFonts w:asciiTheme="minorEastAsia" w:eastAsiaTheme="minorEastAsia" w:hAnsiTheme="minorEastAsia" w:cs="Consolas"/>
          <w:sz w:val="21"/>
          <w:szCs w:val="21"/>
        </w:rPr>
        <w:t>tabClick</w:t>
      </w:r>
      <w:r w:rsidR="00B22525" w:rsidRPr="00B22525">
        <w:rPr>
          <w:rFonts w:asciiTheme="minorEastAsia" w:eastAsiaTheme="minorEastAsia" w:hAnsiTheme="minorEastAsia" w:cs="Consolas" w:hint="eastAsia"/>
          <w:sz w:val="21"/>
          <w:szCs w:val="21"/>
        </w:rPr>
        <w:t>()</w:t>
      </w:r>
      <w:r w:rsidR="00B22525">
        <w:rPr>
          <w:rFonts w:asciiTheme="minorEastAsia" w:eastAsiaTheme="minorEastAsia" w:hAnsiTheme="minorEastAsia" w:cs="Consolas" w:hint="eastAsia"/>
          <w:sz w:val="21"/>
          <w:szCs w:val="21"/>
        </w:rPr>
        <w:t>，代码如下：</w:t>
      </w:r>
    </w:p>
    <w:p w:rsidR="0019641C" w:rsidRPr="0085478B" w:rsidRDefault="0019641C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//</w:t>
      </w:r>
      <w:r w:rsidRPr="0085478B">
        <w:rPr>
          <w:rFonts w:ascii="Consolas" w:hAnsi="Consolas" w:cs="Consolas"/>
          <w:sz w:val="18"/>
          <w:szCs w:val="18"/>
        </w:rPr>
        <w:t>点击选项卡</w:t>
      </w:r>
    </w:p>
    <w:p w:rsidR="0019641C" w:rsidRPr="0085478B" w:rsidRDefault="0019641C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tabClick(tab){</w:t>
      </w:r>
    </w:p>
    <w:p w:rsidR="0019641C" w:rsidRPr="0085478B" w:rsidRDefault="0019641C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let obj={};</w:t>
      </w:r>
    </w:p>
    <w:p w:rsidR="0019641C" w:rsidRPr="0085478B" w:rsidRDefault="0019641C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if(tab.name==="desktop"){</w:t>
      </w:r>
    </w:p>
    <w:p w:rsidR="0019641C" w:rsidRPr="0085478B" w:rsidRDefault="0019641C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obj.label="</w:t>
      </w:r>
      <w:r w:rsidRPr="0085478B">
        <w:rPr>
          <w:rFonts w:ascii="Consolas" w:hAnsi="Consolas" w:cs="Consolas"/>
          <w:sz w:val="18"/>
          <w:szCs w:val="18"/>
        </w:rPr>
        <w:t>首页</w:t>
      </w:r>
      <w:r w:rsidRPr="0085478B">
        <w:rPr>
          <w:rFonts w:ascii="Consolas" w:hAnsi="Consolas" w:cs="Consolas"/>
          <w:sz w:val="18"/>
          <w:szCs w:val="18"/>
        </w:rPr>
        <w:t>";</w:t>
      </w:r>
    </w:p>
    <w:p w:rsidR="0019641C" w:rsidRPr="0085478B" w:rsidRDefault="0019641C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}else{</w:t>
      </w:r>
    </w:p>
    <w:p w:rsidR="0019641C" w:rsidRPr="0085478B" w:rsidRDefault="0019641C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obj.label=tab.label;</w:t>
      </w:r>
    </w:p>
    <w:p w:rsidR="0019641C" w:rsidRPr="0085478B" w:rsidRDefault="0019641C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}</w:t>
      </w:r>
    </w:p>
    <w:p w:rsidR="0019641C" w:rsidRPr="0085478B" w:rsidRDefault="0019641C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obj.name=tab.name;</w:t>
      </w:r>
    </w:p>
    <w:p w:rsidR="0019641C" w:rsidRPr="0085478B" w:rsidRDefault="0019641C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this.$store.commit("selectMenu",obj);</w:t>
      </w:r>
    </w:p>
    <w:p w:rsidR="0019641C" w:rsidRPr="0085478B" w:rsidRDefault="0019641C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this.$router.push({name:tab.name});</w:t>
      </w:r>
    </w:p>
    <w:p w:rsidR="0019641C" w:rsidRPr="0085478B" w:rsidRDefault="0019641C" w:rsidP="0085478B">
      <w:pPr>
        <w:rPr>
          <w:rFonts w:ascii="Consolas" w:hAnsi="Consolas" w:cs="Consolas"/>
          <w:sz w:val="18"/>
          <w:szCs w:val="18"/>
        </w:rPr>
      </w:pPr>
    </w:p>
    <w:p w:rsidR="00C573F5" w:rsidRPr="0085478B" w:rsidRDefault="0019641C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},</w:t>
      </w:r>
    </w:p>
    <w:p w:rsidR="00C573F5" w:rsidRDefault="00C573F5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针对首页无效的情况，在Views下新建Desktop.vue，</w:t>
      </w:r>
    </w:p>
    <w:p w:rsidR="00C573F5" w:rsidRPr="0085478B" w:rsidRDefault="00C573F5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&lt;template&gt;</w:t>
      </w:r>
    </w:p>
    <w:p w:rsidR="00C573F5" w:rsidRPr="0085478B" w:rsidRDefault="00C573F5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&lt;div&gt;</w:t>
      </w:r>
    </w:p>
    <w:p w:rsidR="00C573F5" w:rsidRPr="0085478B" w:rsidRDefault="00C573F5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首页</w:t>
      </w:r>
    </w:p>
    <w:p w:rsidR="00C573F5" w:rsidRPr="0085478B" w:rsidRDefault="00C573F5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&lt;/div&gt;</w:t>
      </w:r>
    </w:p>
    <w:p w:rsidR="00C573F5" w:rsidRPr="0085478B" w:rsidRDefault="00C573F5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&lt;/template&gt;</w:t>
      </w:r>
    </w:p>
    <w:p w:rsidR="00C573F5" w:rsidRPr="0085478B" w:rsidRDefault="00C573F5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&lt;script&gt;</w:t>
      </w:r>
    </w:p>
    <w:p w:rsidR="00C573F5" w:rsidRPr="0085478B" w:rsidRDefault="00C573F5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export default {</w:t>
      </w:r>
    </w:p>
    <w:p w:rsidR="00C573F5" w:rsidRPr="0085478B" w:rsidRDefault="00C573F5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}</w:t>
      </w:r>
    </w:p>
    <w:p w:rsidR="00C573F5" w:rsidRPr="0085478B" w:rsidRDefault="00C573F5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&lt;/script&gt;</w:t>
      </w:r>
    </w:p>
    <w:p w:rsidR="00C573F5" w:rsidRPr="0085478B" w:rsidRDefault="00C573F5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&lt;style lang="scss" scoped&gt;</w:t>
      </w:r>
    </w:p>
    <w:p w:rsidR="00C573F5" w:rsidRPr="0085478B" w:rsidRDefault="00C573F5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&lt;/style&gt;</w:t>
      </w:r>
    </w:p>
    <w:p w:rsidR="00C573F5" w:rsidRDefault="00C573F5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在</w:t>
      </w:r>
      <w:r w:rsidR="00273A1F">
        <w:rPr>
          <w:rFonts w:asciiTheme="minorEastAsia" w:eastAsiaTheme="minorEastAsia" w:hAnsiTheme="minorEastAsia" w:hint="eastAsia"/>
          <w:sz w:val="21"/>
          <w:szCs w:val="21"/>
        </w:rPr>
        <w:t>路由home的</w:t>
      </w:r>
      <w:r w:rsidR="00273A1F" w:rsidRPr="00273A1F">
        <w:rPr>
          <w:rFonts w:asciiTheme="minorEastAsia" w:eastAsiaTheme="minorEastAsia" w:hAnsiTheme="minorEastAsia"/>
          <w:sz w:val="21"/>
          <w:szCs w:val="21"/>
        </w:rPr>
        <w:t>children:</w:t>
      </w:r>
      <w:r w:rsidR="00273A1F">
        <w:rPr>
          <w:rFonts w:asciiTheme="minorEastAsia" w:eastAsiaTheme="minorEastAsia" w:hAnsiTheme="minorEastAsia" w:hint="eastAsia"/>
          <w:sz w:val="21"/>
          <w:szCs w:val="21"/>
        </w:rPr>
        <w:t>下添加如下代码：</w:t>
      </w:r>
    </w:p>
    <w:p w:rsidR="00297B15" w:rsidRPr="0085478B" w:rsidRDefault="00297B15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{</w:t>
      </w:r>
    </w:p>
    <w:p w:rsidR="00297B15" w:rsidRPr="0085478B" w:rsidRDefault="00297B15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path:'</w:t>
      </w:r>
      <w:r w:rsidR="001A59A4" w:rsidRPr="0085478B">
        <w:rPr>
          <w:rFonts w:ascii="Consolas" w:hAnsi="Consolas" w:cs="Consolas"/>
          <w:sz w:val="18"/>
          <w:szCs w:val="18"/>
        </w:rPr>
        <w:t xml:space="preserve"> /desktop</w:t>
      </w:r>
      <w:r w:rsidRPr="0085478B">
        <w:rPr>
          <w:rFonts w:ascii="Consolas" w:hAnsi="Consolas" w:cs="Consolas"/>
          <w:sz w:val="18"/>
          <w:szCs w:val="18"/>
        </w:rPr>
        <w:t>',</w:t>
      </w:r>
    </w:p>
    <w:p w:rsidR="00297B15" w:rsidRPr="0085478B" w:rsidRDefault="00297B15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name: 'desktop',</w:t>
      </w:r>
    </w:p>
    <w:p w:rsidR="00297B15" w:rsidRPr="0085478B" w:rsidRDefault="00297B15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  component: () =&gt; import( '@/views/Desktop.vue')</w:t>
      </w:r>
    </w:p>
    <w:p w:rsidR="00297B15" w:rsidRPr="0085478B" w:rsidRDefault="00297B15" w:rsidP="0085478B">
      <w:pPr>
        <w:rPr>
          <w:rFonts w:ascii="Consolas" w:hAnsi="Consolas" w:cs="Consolas"/>
          <w:sz w:val="18"/>
          <w:szCs w:val="18"/>
        </w:rPr>
      </w:pPr>
      <w:r w:rsidRPr="0085478B">
        <w:rPr>
          <w:rFonts w:ascii="Consolas" w:hAnsi="Consolas" w:cs="Consolas"/>
          <w:sz w:val="18"/>
          <w:szCs w:val="18"/>
        </w:rPr>
        <w:t>      },</w:t>
      </w:r>
    </w:p>
    <w:p w:rsidR="00273A1F" w:rsidRDefault="00E6354B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效果：</w:t>
      </w:r>
    </w:p>
    <w:p w:rsidR="00583CA6" w:rsidRDefault="00222EFA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noProof/>
          <w:sz w:val="21"/>
          <w:szCs w:val="21"/>
        </w:rPr>
        <w:lastRenderedPageBreak/>
        <w:drawing>
          <wp:inline distT="0" distB="0" distL="0" distR="0">
            <wp:extent cx="5274310" cy="3765364"/>
            <wp:effectExtent l="19050" t="0" r="2540" b="0"/>
            <wp:docPr id="5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5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1CE" w:rsidRDefault="004701CE" w:rsidP="00713962">
      <w:pPr>
        <w:spacing w:line="360" w:lineRule="exact"/>
        <w:rPr>
          <w:sz w:val="21"/>
          <w:szCs w:val="21"/>
        </w:rPr>
      </w:pPr>
      <w:r>
        <w:rPr>
          <w:rFonts w:hint="eastAsia"/>
          <w:sz w:val="21"/>
          <w:szCs w:val="21"/>
        </w:rPr>
        <w:t>9、解决几个小bug</w:t>
      </w:r>
    </w:p>
    <w:p w:rsidR="0064650D" w:rsidRPr="002D704B" w:rsidRDefault="004701CE" w:rsidP="00713962">
      <w:pPr>
        <w:spacing w:line="360" w:lineRule="exact"/>
        <w:rPr>
          <w:sz w:val="21"/>
          <w:szCs w:val="21"/>
        </w:rPr>
      </w:pPr>
      <w:r>
        <w:rPr>
          <w:rFonts w:hint="eastAsia"/>
          <w:sz w:val="21"/>
          <w:szCs w:val="21"/>
        </w:rPr>
        <w:t>1）</w:t>
      </w:r>
      <w:r w:rsidR="00452EEF" w:rsidRPr="002D704B">
        <w:rPr>
          <w:rFonts w:hint="eastAsia"/>
          <w:sz w:val="21"/>
          <w:szCs w:val="21"/>
        </w:rPr>
        <w:t>修改关闭选项卡的</w:t>
      </w:r>
      <w:r w:rsidR="009F149F">
        <w:rPr>
          <w:rFonts w:hint="eastAsia"/>
          <w:sz w:val="21"/>
          <w:szCs w:val="21"/>
        </w:rPr>
        <w:t>小bug,</w:t>
      </w:r>
      <w:r w:rsidR="009F149F" w:rsidRPr="009F149F">
        <w:rPr>
          <w:rFonts w:asciiTheme="minorEastAsia" w:eastAsiaTheme="minorEastAsia" w:hAnsiTheme="minorEastAsia" w:hint="eastAsia"/>
          <w:color w:val="111F2C"/>
          <w:sz w:val="21"/>
          <w:szCs w:val="21"/>
          <w:shd w:val="clear" w:color="auto" w:fill="FFFFFF"/>
        </w:rPr>
        <w:t>tab的bug：在打开多个标签的情况下，如果关闭了部分标签，在下一次刷新时这些标签又会回来</w:t>
      </w:r>
      <w:r w:rsidR="00141C3F" w:rsidRPr="009F149F">
        <w:rPr>
          <w:rFonts w:asciiTheme="minorEastAsia" w:eastAsiaTheme="minorEastAsia" w:hAnsiTheme="minorEastAsia" w:hint="eastAsia"/>
          <w:sz w:val="21"/>
          <w:szCs w:val="21"/>
        </w:rPr>
        <w:t>,</w:t>
      </w:r>
      <w:r w:rsidR="00141C3F" w:rsidRPr="009F149F">
        <w:rPr>
          <w:rFonts w:hint="eastAsia"/>
          <w:sz w:val="21"/>
          <w:szCs w:val="21"/>
        </w:rPr>
        <w:t>修改</w:t>
      </w:r>
      <w:r w:rsidR="00141C3F" w:rsidRPr="009F149F">
        <w:rPr>
          <w:sz w:val="21"/>
          <w:szCs w:val="21"/>
        </w:rPr>
        <w:t>tabs.vue</w:t>
      </w:r>
      <w:r w:rsidR="00141C3F" w:rsidRPr="009F149F">
        <w:rPr>
          <w:rFonts w:hint="eastAsia"/>
          <w:sz w:val="21"/>
          <w:szCs w:val="21"/>
        </w:rPr>
        <w:t>，</w:t>
      </w:r>
      <w:r w:rsidR="0064650D" w:rsidRPr="009F149F">
        <w:rPr>
          <w:rFonts w:hint="eastAsia"/>
          <w:sz w:val="21"/>
          <w:szCs w:val="21"/>
        </w:rPr>
        <w:t>在</w:t>
      </w:r>
      <w:r w:rsidR="0064650D" w:rsidRPr="009F149F">
        <w:rPr>
          <w:sz w:val="21"/>
          <w:szCs w:val="21"/>
        </w:rPr>
        <w:t>removeTab</w:t>
      </w:r>
      <w:r w:rsidR="0064650D" w:rsidRPr="009F149F">
        <w:rPr>
          <w:rFonts w:hint="eastAsia"/>
          <w:sz w:val="21"/>
          <w:szCs w:val="21"/>
        </w:rPr>
        <w:t>方法的末尾添加如下代码：</w:t>
      </w:r>
    </w:p>
    <w:p w:rsidR="001B657F" w:rsidRDefault="001B657F" w:rsidP="00713962">
      <w:pPr>
        <w:shd w:val="clear" w:color="auto" w:fill="FFFFFF"/>
        <w:spacing w:line="360" w:lineRule="exac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008000"/>
          <w:sz w:val="18"/>
          <w:szCs w:val="18"/>
        </w:rPr>
        <w:t>//</w:t>
      </w:r>
      <w:r>
        <w:rPr>
          <w:rFonts w:ascii="Consolas" w:hAnsi="Consolas" w:cs="Consolas"/>
          <w:color w:val="008000"/>
          <w:sz w:val="18"/>
          <w:szCs w:val="18"/>
        </w:rPr>
        <w:t>清除</w:t>
      </w:r>
      <w:r>
        <w:rPr>
          <w:rFonts w:ascii="Consolas" w:hAnsi="Consolas" w:cs="Consolas"/>
          <w:color w:val="008000"/>
          <w:sz w:val="18"/>
          <w:szCs w:val="18"/>
        </w:rPr>
        <w:t>sessionStorate</w:t>
      </w:r>
    </w:p>
    <w:p w:rsidR="001B657F" w:rsidRDefault="001B657F" w:rsidP="00713962">
      <w:pPr>
        <w:shd w:val="clear" w:color="auto" w:fill="FFFFFF"/>
        <w:spacing w:line="360" w:lineRule="exac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sessionStorage.clear();</w:t>
      </w:r>
    </w:p>
    <w:p w:rsidR="00583CA6" w:rsidRPr="004701CE" w:rsidRDefault="004701CE" w:rsidP="00713962">
      <w:pPr>
        <w:spacing w:line="360" w:lineRule="exact"/>
        <w:rPr>
          <w:sz w:val="21"/>
          <w:szCs w:val="21"/>
        </w:rPr>
      </w:pPr>
      <w:r>
        <w:rPr>
          <w:rFonts w:hint="eastAsia"/>
          <w:sz w:val="21"/>
          <w:szCs w:val="21"/>
        </w:rPr>
        <w:t>2）</w:t>
      </w:r>
      <w:r w:rsidR="00583CA6" w:rsidRPr="004701CE">
        <w:rPr>
          <w:rFonts w:hint="eastAsia"/>
          <w:sz w:val="21"/>
          <w:szCs w:val="21"/>
        </w:rPr>
        <w:t>解决项目中报错 Error: Avoided redundant navigation to current location: “/xxx”. 的解决方案</w:t>
      </w:r>
    </w:p>
    <w:p w:rsidR="009F149F" w:rsidRPr="009F149F" w:rsidRDefault="009F149F" w:rsidP="00713962">
      <w:pPr>
        <w:spacing w:line="360" w:lineRule="exact"/>
        <w:rPr>
          <w:rStyle w:val="a8"/>
          <w:rFonts w:asciiTheme="minorEastAsia" w:eastAsiaTheme="minorEastAsia" w:hAnsiTheme="minorEastAsia"/>
          <w:b w:val="0"/>
          <w:sz w:val="21"/>
          <w:szCs w:val="21"/>
          <w:shd w:val="clear" w:color="auto" w:fill="FFFFFF"/>
        </w:rPr>
      </w:pPr>
      <w:r w:rsidRPr="009F149F">
        <w:rPr>
          <w:rStyle w:val="a8"/>
          <w:rFonts w:asciiTheme="minorEastAsia" w:eastAsiaTheme="minorEastAsia" w:hAnsiTheme="minorEastAsia" w:hint="eastAsia"/>
          <w:b w:val="0"/>
          <w:sz w:val="21"/>
          <w:szCs w:val="21"/>
          <w:shd w:val="clear" w:color="auto" w:fill="FFFFFF"/>
        </w:rPr>
        <w:t>问题产生的操作：点击左侧同一菜单两次，路由切换两次</w:t>
      </w:r>
    </w:p>
    <w:p w:rsidR="009F149F" w:rsidRPr="009F149F" w:rsidRDefault="009F149F" w:rsidP="00713962">
      <w:pPr>
        <w:spacing w:line="360" w:lineRule="exact"/>
        <w:rPr>
          <w:rFonts w:asciiTheme="minorEastAsia" w:eastAsiaTheme="minorEastAsia" w:hAnsiTheme="minorEastAsia"/>
          <w:sz w:val="21"/>
          <w:szCs w:val="21"/>
        </w:rPr>
      </w:pPr>
      <w:r w:rsidRPr="009F149F">
        <w:rPr>
          <w:rStyle w:val="a8"/>
          <w:rFonts w:asciiTheme="minorEastAsia" w:eastAsiaTheme="minorEastAsia" w:hAnsiTheme="minorEastAsia" w:hint="eastAsia"/>
          <w:b w:val="0"/>
          <w:sz w:val="21"/>
          <w:szCs w:val="21"/>
          <w:shd w:val="clear" w:color="auto" w:fill="FFFFFF"/>
        </w:rPr>
        <w:t>原因：在路由跳转的时候同一个路由多次添加是不被允许的</w:t>
      </w:r>
    </w:p>
    <w:p w:rsidR="00583CA6" w:rsidRDefault="00583CA6" w:rsidP="00583CA6">
      <w:pPr>
        <w:spacing w:line="360" w:lineRule="auto"/>
        <w:rPr>
          <w:rFonts w:asciiTheme="majorEastAsia" w:eastAsiaTheme="majorEastAsia" w:hAnsiTheme="majorEastAsia"/>
          <w:sz w:val="21"/>
          <w:szCs w:val="21"/>
        </w:rPr>
      </w:pPr>
      <w:r>
        <w:rPr>
          <w:rFonts w:asciiTheme="majorEastAsia" w:eastAsiaTheme="majorEastAsia" w:hAnsiTheme="majorEastAsia" w:hint="eastAsia"/>
          <w:noProof/>
          <w:sz w:val="21"/>
          <w:szCs w:val="21"/>
        </w:rPr>
        <w:drawing>
          <wp:inline distT="0" distB="0" distL="0" distR="0">
            <wp:extent cx="5274530" cy="1458812"/>
            <wp:effectExtent l="19050" t="0" r="232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8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CA6" w:rsidRDefault="00583CA6" w:rsidP="00583CA6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8000"/>
          <w:sz w:val="18"/>
          <w:szCs w:val="18"/>
        </w:rPr>
        <w:t>// </w:t>
      </w:r>
      <w:r>
        <w:rPr>
          <w:rFonts w:ascii="Consolas" w:hAnsi="Consolas" w:cs="Consolas"/>
          <w:color w:val="008000"/>
          <w:sz w:val="18"/>
          <w:szCs w:val="18"/>
        </w:rPr>
        <w:t>解决</w:t>
      </w:r>
      <w:r>
        <w:rPr>
          <w:rFonts w:ascii="Consolas" w:hAnsi="Consolas" w:cs="Consolas"/>
          <w:color w:val="008000"/>
          <w:sz w:val="18"/>
          <w:szCs w:val="18"/>
        </w:rPr>
        <w:t>ElementUI</w:t>
      </w:r>
      <w:r>
        <w:rPr>
          <w:rFonts w:ascii="Consolas" w:hAnsi="Consolas" w:cs="Consolas"/>
          <w:color w:val="008000"/>
          <w:sz w:val="18"/>
          <w:szCs w:val="18"/>
        </w:rPr>
        <w:t>导航栏中的</w:t>
      </w:r>
      <w:r>
        <w:rPr>
          <w:rFonts w:ascii="Consolas" w:hAnsi="Consolas" w:cs="Consolas"/>
          <w:color w:val="008000"/>
          <w:sz w:val="18"/>
          <w:szCs w:val="18"/>
        </w:rPr>
        <w:t>vue-router</w:t>
      </w:r>
      <w:r>
        <w:rPr>
          <w:rFonts w:ascii="Consolas" w:hAnsi="Consolas" w:cs="Consolas"/>
          <w:color w:val="008000"/>
          <w:sz w:val="18"/>
          <w:szCs w:val="18"/>
        </w:rPr>
        <w:t>在</w:t>
      </w:r>
      <w:r>
        <w:rPr>
          <w:rFonts w:ascii="Consolas" w:hAnsi="Consolas" w:cs="Consolas"/>
          <w:color w:val="008000"/>
          <w:sz w:val="18"/>
          <w:szCs w:val="18"/>
        </w:rPr>
        <w:t>3.0</w:t>
      </w:r>
      <w:r>
        <w:rPr>
          <w:rFonts w:ascii="Consolas" w:hAnsi="Consolas" w:cs="Consolas"/>
          <w:color w:val="008000"/>
          <w:sz w:val="18"/>
          <w:szCs w:val="18"/>
        </w:rPr>
        <w:t>版本以上重复点菜单报错问题</w:t>
      </w:r>
    </w:p>
    <w:p w:rsidR="00583CA6" w:rsidRDefault="00583CA6" w:rsidP="00583CA6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FF"/>
          <w:sz w:val="18"/>
          <w:szCs w:val="18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originalPush = VueRouter.prototype.push</w:t>
      </w:r>
    </w:p>
    <w:p w:rsidR="00583CA6" w:rsidRDefault="00583CA6" w:rsidP="00583CA6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VueRouter.prototype.push = </w:t>
      </w:r>
      <w:r>
        <w:rPr>
          <w:rFonts w:ascii="Consolas" w:hAnsi="Consolas" w:cs="Consolas"/>
          <w:color w:val="0000FF"/>
          <w:sz w:val="18"/>
          <w:szCs w:val="18"/>
        </w:rPr>
        <w:t>function</w:t>
      </w:r>
      <w:r>
        <w:rPr>
          <w:rFonts w:ascii="Consolas" w:hAnsi="Consolas" w:cs="Consolas"/>
          <w:color w:val="000000"/>
          <w:sz w:val="18"/>
          <w:szCs w:val="18"/>
        </w:rPr>
        <w:t> push(location) {</w:t>
      </w:r>
    </w:p>
    <w:p w:rsidR="00583CA6" w:rsidRDefault="00583CA6" w:rsidP="00583CA6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Fonts w:ascii="Consolas" w:hAnsi="Consolas" w:cs="Consolas"/>
          <w:color w:val="0000FF"/>
          <w:sz w:val="18"/>
          <w:szCs w:val="18"/>
        </w:rPr>
        <w:t>return</w:t>
      </w:r>
      <w:r>
        <w:rPr>
          <w:rFonts w:ascii="Consolas" w:hAnsi="Consolas" w:cs="Consolas"/>
          <w:color w:val="000000"/>
          <w:sz w:val="18"/>
          <w:szCs w:val="18"/>
        </w:rPr>
        <w:t> originalPush.call(</w:t>
      </w:r>
      <w:r>
        <w:rPr>
          <w:rFonts w:ascii="Consolas" w:hAnsi="Consolas" w:cs="Consolas"/>
          <w:color w:val="0000FF"/>
          <w:sz w:val="18"/>
          <w:szCs w:val="18"/>
        </w:rPr>
        <w:t>this</w:t>
      </w:r>
      <w:r>
        <w:rPr>
          <w:rFonts w:ascii="Consolas" w:hAnsi="Consolas" w:cs="Consolas"/>
          <w:color w:val="000000"/>
          <w:sz w:val="18"/>
          <w:szCs w:val="18"/>
        </w:rPr>
        <w:t>, location).catch(err </w:t>
      </w:r>
      <w:r>
        <w:rPr>
          <w:rFonts w:ascii="Consolas" w:hAnsi="Consolas" w:cs="Consolas"/>
          <w:color w:val="0000FF"/>
          <w:sz w:val="18"/>
          <w:szCs w:val="18"/>
        </w:rPr>
        <w:t>=&gt;</w:t>
      </w:r>
      <w:r>
        <w:rPr>
          <w:rFonts w:ascii="Consolas" w:hAnsi="Consolas" w:cs="Consolas"/>
          <w:color w:val="000000"/>
          <w:sz w:val="18"/>
          <w:szCs w:val="18"/>
        </w:rPr>
        <w:t> err)</w:t>
      </w:r>
    </w:p>
    <w:p w:rsidR="00583CA6" w:rsidRPr="00583CA6" w:rsidRDefault="00583CA6" w:rsidP="00583CA6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</w:t>
      </w:r>
    </w:p>
    <w:p w:rsidR="00591D4A" w:rsidRPr="00B658F4" w:rsidRDefault="00591D4A" w:rsidP="00591D4A">
      <w:pPr>
        <w:spacing w:line="360" w:lineRule="auto"/>
        <w:jc w:val="center"/>
        <w:rPr>
          <w:rFonts w:asciiTheme="majorEastAsia" w:eastAsiaTheme="majorEastAsia" w:hAnsiTheme="majorEastAsia"/>
          <w:b/>
          <w:sz w:val="28"/>
          <w:szCs w:val="28"/>
        </w:rPr>
      </w:pPr>
      <w:r w:rsidRPr="00B658F4">
        <w:rPr>
          <w:rFonts w:asciiTheme="majorEastAsia" w:eastAsiaTheme="majorEastAsia" w:hAnsiTheme="majorEastAsia" w:hint="eastAsia"/>
          <w:b/>
          <w:sz w:val="28"/>
          <w:szCs w:val="28"/>
        </w:rPr>
        <w:lastRenderedPageBreak/>
        <w:t>第11讲 动态路由的生成</w:t>
      </w:r>
    </w:p>
    <w:p w:rsidR="00591D4A" w:rsidRPr="003B2184" w:rsidRDefault="00591D4A" w:rsidP="00591D4A">
      <w:pPr>
        <w:adjustRightInd w:val="0"/>
        <w:snapToGrid w:val="0"/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3B2184">
        <w:rPr>
          <w:rFonts w:asciiTheme="minorEastAsia" w:eastAsiaTheme="minorEastAsia" w:hAnsiTheme="minorEastAsia"/>
          <w:sz w:val="21"/>
          <w:szCs w:val="21"/>
        </w:rPr>
        <w:t>1、使用动态路由的原因</w:t>
      </w:r>
    </w:p>
    <w:p w:rsidR="00591D4A" w:rsidRPr="003B2184" w:rsidRDefault="00591D4A" w:rsidP="00591D4A">
      <w:pPr>
        <w:adjustRightInd w:val="0"/>
        <w:snapToGrid w:val="0"/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3B2184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由于系统左侧菜单是根据不同用户，拥有不同的菜单，所以左侧菜单和路由是动态的生成的。</w:t>
      </w:r>
    </w:p>
    <w:p w:rsidR="00591D4A" w:rsidRPr="003B2184" w:rsidRDefault="00591D4A" w:rsidP="00591D4A">
      <w:pPr>
        <w:adjustRightInd w:val="0"/>
        <w:snapToGrid w:val="0"/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3B2184">
        <w:rPr>
          <w:rFonts w:asciiTheme="minorEastAsia" w:eastAsiaTheme="minorEastAsia" w:hAnsiTheme="minorEastAsia" w:hint="eastAsia"/>
          <w:sz w:val="21"/>
          <w:szCs w:val="21"/>
        </w:rPr>
        <w:t>2、实现原理</w:t>
      </w:r>
    </w:p>
    <w:p w:rsidR="0090648D" w:rsidRDefault="00591D4A" w:rsidP="00591D4A">
      <w:pPr>
        <w:adjustRightInd w:val="0"/>
        <w:snapToGrid w:val="0"/>
        <w:spacing w:line="360" w:lineRule="auto"/>
        <w:rPr>
          <w:rFonts w:asciiTheme="minorEastAsia" w:eastAsiaTheme="minorEastAsia" w:hAnsiTheme="minorEastAsia"/>
          <w:w w:val="105"/>
          <w:sz w:val="21"/>
          <w:szCs w:val="21"/>
        </w:rPr>
      </w:pPr>
      <w:r w:rsidRPr="003B2184">
        <w:rPr>
          <w:rFonts w:asciiTheme="minorEastAsia" w:eastAsiaTheme="minorEastAsia" w:hAnsiTheme="minorEastAsia" w:hint="eastAsia"/>
          <w:spacing w:val="-9"/>
          <w:w w:val="105"/>
          <w:sz w:val="21"/>
          <w:szCs w:val="21"/>
        </w:rPr>
        <w:t xml:space="preserve">利用 </w:t>
      </w:r>
      <w:r w:rsidRPr="003B2184">
        <w:rPr>
          <w:rFonts w:asciiTheme="minorEastAsia" w:eastAsiaTheme="minorEastAsia" w:hAnsiTheme="minorEastAsia"/>
          <w:w w:val="105"/>
          <w:sz w:val="21"/>
          <w:szCs w:val="21"/>
        </w:rPr>
        <w:t xml:space="preserve">vue-router </w:t>
      </w:r>
      <w:r w:rsidRPr="003B2184">
        <w:rPr>
          <w:rFonts w:asciiTheme="minorEastAsia" w:eastAsiaTheme="minorEastAsia" w:hAnsiTheme="minorEastAsia" w:hint="eastAsia"/>
          <w:spacing w:val="-15"/>
          <w:w w:val="105"/>
          <w:sz w:val="21"/>
          <w:szCs w:val="21"/>
        </w:rPr>
        <w:t xml:space="preserve">的 </w:t>
      </w:r>
      <w:r w:rsidRPr="003B2184">
        <w:rPr>
          <w:rFonts w:asciiTheme="minorEastAsia" w:eastAsiaTheme="minorEastAsia" w:hAnsiTheme="minorEastAsia"/>
          <w:w w:val="105"/>
          <w:sz w:val="21"/>
          <w:szCs w:val="21"/>
        </w:rPr>
        <w:t>addRoutes</w:t>
      </w:r>
      <w:r w:rsidRPr="003B2184">
        <w:rPr>
          <w:rFonts w:asciiTheme="minorEastAsia" w:eastAsiaTheme="minorEastAsia" w:hAnsiTheme="minorEastAsia" w:hint="eastAsia"/>
          <w:w w:val="105"/>
          <w:sz w:val="21"/>
          <w:szCs w:val="21"/>
        </w:rPr>
        <w:t>方法可以动态添加路由 ，</w:t>
      </w:r>
      <w:r w:rsidRPr="003B2184">
        <w:rPr>
          <w:rFonts w:asciiTheme="minorEastAsia" w:eastAsiaTheme="minorEastAsia" w:hAnsiTheme="minorEastAsia"/>
          <w:w w:val="105"/>
          <w:sz w:val="21"/>
          <w:szCs w:val="21"/>
        </w:rPr>
        <w:t>router.addRoutes(routes: Array)</w:t>
      </w:r>
      <w:r w:rsidRPr="003B2184">
        <w:rPr>
          <w:rFonts w:asciiTheme="minorEastAsia" w:eastAsiaTheme="minorEastAsia" w:hAnsiTheme="minorEastAsia" w:hint="eastAsia"/>
          <w:w w:val="105"/>
          <w:sz w:val="21"/>
          <w:szCs w:val="21"/>
        </w:rPr>
        <w:t>，动态添加路</w:t>
      </w:r>
      <w:r w:rsidRPr="003B2184">
        <w:rPr>
          <w:rFonts w:asciiTheme="minorEastAsia" w:eastAsiaTheme="minorEastAsia" w:hAnsiTheme="minorEastAsia" w:hint="eastAsia"/>
          <w:spacing w:val="-2"/>
          <w:w w:val="105"/>
          <w:sz w:val="21"/>
          <w:szCs w:val="21"/>
        </w:rPr>
        <w:t xml:space="preserve">由，参数必是一个符合 </w:t>
      </w:r>
      <w:r w:rsidRPr="003B2184">
        <w:rPr>
          <w:rFonts w:asciiTheme="minorEastAsia" w:eastAsiaTheme="minorEastAsia" w:hAnsiTheme="minorEastAsia"/>
          <w:w w:val="105"/>
          <w:sz w:val="21"/>
          <w:szCs w:val="21"/>
        </w:rPr>
        <w:t>routes</w:t>
      </w:r>
      <w:r w:rsidRPr="003B2184">
        <w:rPr>
          <w:rFonts w:asciiTheme="minorEastAsia" w:eastAsiaTheme="minorEastAsia" w:hAnsiTheme="minorEastAsia" w:hint="eastAsia"/>
          <w:w w:val="105"/>
          <w:sz w:val="21"/>
          <w:szCs w:val="21"/>
        </w:rPr>
        <w:t>选项要求的数组</w:t>
      </w:r>
      <w:r>
        <w:rPr>
          <w:rFonts w:asciiTheme="minorEastAsia" w:eastAsiaTheme="minorEastAsia" w:hAnsiTheme="minorEastAsia" w:hint="eastAsia"/>
          <w:w w:val="105"/>
          <w:sz w:val="21"/>
          <w:szCs w:val="21"/>
        </w:rPr>
        <w:t>。</w:t>
      </w:r>
    </w:p>
    <w:p w:rsidR="00591D4A" w:rsidRDefault="00591D4A" w:rsidP="00591D4A">
      <w:pPr>
        <w:adjustRightInd w:val="0"/>
        <w:snapToGrid w:val="0"/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3、</w:t>
      </w:r>
      <w:r w:rsidRPr="003F2938">
        <w:rPr>
          <w:rFonts w:asciiTheme="minorEastAsia" w:eastAsiaTheme="minorEastAsia" w:hAnsiTheme="minorEastAsia" w:hint="eastAsia"/>
          <w:sz w:val="21"/>
          <w:szCs w:val="21"/>
        </w:rPr>
        <w:t>实现思路</w:t>
      </w:r>
    </w:p>
    <w:p w:rsidR="00591D4A" w:rsidRPr="00357173" w:rsidRDefault="00591D4A" w:rsidP="00591D4A">
      <w:pPr>
        <w:adjustRightInd w:val="0"/>
        <w:snapToGrid w:val="0"/>
        <w:spacing w:line="360" w:lineRule="auto"/>
        <w:rPr>
          <w:rFonts w:asciiTheme="minorEastAsia" w:eastAsiaTheme="minorEastAsia" w:hAnsiTheme="minorEastAsia"/>
          <w:w w:val="105"/>
          <w:sz w:val="21"/>
          <w:szCs w:val="21"/>
        </w:rPr>
      </w:pPr>
      <w:r w:rsidRPr="00357173">
        <w:rPr>
          <w:rFonts w:asciiTheme="minorEastAsia" w:eastAsiaTheme="minorEastAsia" w:hAnsiTheme="minorEastAsia" w:hint="eastAsia"/>
          <w:w w:val="105"/>
          <w:sz w:val="21"/>
          <w:szCs w:val="21"/>
        </w:rPr>
        <w:t>1）用户登录时，会根据用户自己拥有的权限，返回菜单数据和路由数据</w:t>
      </w:r>
    </w:p>
    <w:p w:rsidR="00591D4A" w:rsidRDefault="00591D4A" w:rsidP="00591D4A">
      <w:pPr>
        <w:adjustRightInd w:val="0"/>
        <w:snapToGrid w:val="0"/>
        <w:spacing w:line="360" w:lineRule="auto"/>
        <w:rPr>
          <w:rFonts w:asciiTheme="minorEastAsia" w:eastAsiaTheme="minorEastAsia" w:hAnsiTheme="minorEastAsia"/>
          <w:w w:val="105"/>
          <w:sz w:val="21"/>
          <w:szCs w:val="21"/>
        </w:rPr>
      </w:pPr>
      <w:r w:rsidRPr="00357173">
        <w:rPr>
          <w:rFonts w:asciiTheme="minorEastAsia" w:eastAsiaTheme="minorEastAsia" w:hAnsiTheme="minorEastAsia" w:hint="eastAsia"/>
          <w:sz w:val="21"/>
          <w:szCs w:val="21"/>
        </w:rPr>
        <w:t>2）登录成功，返回菜单和路由数据，前端保存到</w:t>
      </w:r>
      <w:r w:rsidRPr="00357173">
        <w:rPr>
          <w:rFonts w:asciiTheme="minorEastAsia" w:eastAsiaTheme="minorEastAsia" w:hAnsiTheme="minorEastAsia"/>
          <w:sz w:val="21"/>
          <w:szCs w:val="21"/>
        </w:rPr>
        <w:t>sessionStorage</w:t>
      </w:r>
      <w:r w:rsidRPr="00357173">
        <w:rPr>
          <w:rFonts w:asciiTheme="minorEastAsia" w:eastAsiaTheme="minorEastAsia" w:hAnsiTheme="minorEastAsia" w:hint="eastAsia"/>
          <w:sz w:val="21"/>
          <w:szCs w:val="21"/>
        </w:rPr>
        <w:t>中；在</w:t>
      </w:r>
      <w:r w:rsidRPr="00357173">
        <w:rPr>
          <w:rFonts w:asciiTheme="minorEastAsia" w:eastAsiaTheme="minorEastAsia" w:hAnsiTheme="minorEastAsia"/>
          <w:sz w:val="21"/>
          <w:szCs w:val="21"/>
        </w:rPr>
        <w:t>Login.vue</w:t>
      </w:r>
      <w:r w:rsidRPr="00357173">
        <w:rPr>
          <w:rFonts w:asciiTheme="minorEastAsia" w:eastAsiaTheme="minorEastAsia" w:hAnsiTheme="minorEastAsia" w:hint="eastAsia"/>
          <w:sz w:val="21"/>
          <w:szCs w:val="21"/>
        </w:rPr>
        <w:t>页面登录提交事件</w:t>
      </w:r>
      <w:r w:rsidRPr="00357173">
        <w:rPr>
          <w:rFonts w:asciiTheme="minorEastAsia" w:eastAsiaTheme="minorEastAsia" w:hAnsiTheme="minorEastAsia" w:hint="eastAsia"/>
          <w:w w:val="105"/>
          <w:sz w:val="21"/>
          <w:szCs w:val="21"/>
        </w:rPr>
        <w:t>中添加如下代码，</w:t>
      </w:r>
      <w:r w:rsidRPr="00357173">
        <w:rPr>
          <w:rFonts w:asciiTheme="minorEastAsia" w:eastAsiaTheme="minorEastAsia" w:hAnsiTheme="minorEastAsia"/>
          <w:w w:val="105"/>
          <w:sz w:val="21"/>
          <w:szCs w:val="21"/>
        </w:rPr>
        <w:t>mentList</w:t>
      </w:r>
      <w:r w:rsidRPr="00357173">
        <w:rPr>
          <w:rFonts w:asciiTheme="minorEastAsia" w:eastAsiaTheme="minorEastAsia" w:hAnsiTheme="minorEastAsia" w:hint="eastAsia"/>
          <w:w w:val="105"/>
          <w:sz w:val="21"/>
          <w:szCs w:val="21"/>
        </w:rPr>
        <w:t>表示后台返回成功的左侧菜单数据，</w:t>
      </w:r>
      <w:r w:rsidRPr="00357173">
        <w:rPr>
          <w:rFonts w:asciiTheme="minorEastAsia" w:eastAsiaTheme="minorEastAsia" w:hAnsiTheme="minorEastAsia"/>
          <w:w w:val="105"/>
          <w:sz w:val="21"/>
          <w:szCs w:val="21"/>
        </w:rPr>
        <w:t>routerList</w:t>
      </w:r>
      <w:r w:rsidRPr="00357173">
        <w:rPr>
          <w:rFonts w:asciiTheme="minorEastAsia" w:eastAsiaTheme="minorEastAsia" w:hAnsiTheme="minorEastAsia" w:hint="eastAsia"/>
          <w:w w:val="105"/>
          <w:sz w:val="21"/>
          <w:szCs w:val="21"/>
        </w:rPr>
        <w:t>表示后台返回的路由数据。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后台登录成功返回的菜单数据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</w:t>
      </w:r>
      <w:r w:rsidRPr="007F337F">
        <w:rPr>
          <w:rFonts w:ascii="Consolas" w:hAnsi="Consolas" w:cs="Consolas"/>
          <w:color w:val="008000"/>
          <w:sz w:val="18"/>
          <w:szCs w:val="18"/>
        </w:rPr>
        <w:t>   let menuList = [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{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children: [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{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children: [],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code: "sys:dept",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createTime: 1586703509000,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icon: "el-icon-copy-document",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id: 33,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isHome: 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label: "</w:t>
      </w:r>
      <w:r w:rsidRPr="007F337F">
        <w:rPr>
          <w:rFonts w:ascii="Consolas" w:hAnsi="Consolas" w:cs="Consolas"/>
          <w:color w:val="008000"/>
          <w:sz w:val="18"/>
          <w:szCs w:val="18"/>
        </w:rPr>
        <w:t>机构管理</w:t>
      </w:r>
      <w:r w:rsidRPr="007F337F">
        <w:rPr>
          <w:rFonts w:ascii="Consolas" w:hAnsi="Consolas" w:cs="Consolas"/>
          <w:color w:val="008000"/>
          <w:sz w:val="18"/>
          <w:szCs w:val="18"/>
        </w:rPr>
        <w:t>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name: "departmentList",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orderNum: 2,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parentId: 17,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path: "/departmentList",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remark: "</w:t>
      </w:r>
      <w:r w:rsidRPr="007F337F">
        <w:rPr>
          <w:rFonts w:ascii="Consolas" w:hAnsi="Consolas" w:cs="Consolas"/>
          <w:color w:val="008000"/>
          <w:sz w:val="18"/>
          <w:szCs w:val="18"/>
        </w:rPr>
        <w:t>机构管理</w:t>
      </w:r>
      <w:r w:rsidRPr="007F337F">
        <w:rPr>
          <w:rFonts w:ascii="Consolas" w:hAnsi="Consolas" w:cs="Consolas"/>
          <w:color w:val="008000"/>
          <w:sz w:val="18"/>
          <w:szCs w:val="18"/>
        </w:rPr>
        <w:t>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type: "1",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updateTime: 1586337139000,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url: "/system/Department/DepartmentList"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},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{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children: [],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code: "sys:user",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createTime: 1691464271000,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icon: "el-icon-s-custom",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id: 18,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isHome: 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lastRenderedPageBreak/>
        <w:t>                  label: "</w:t>
      </w:r>
      <w:r w:rsidRPr="007F337F">
        <w:rPr>
          <w:rFonts w:ascii="Consolas" w:hAnsi="Consolas" w:cs="Consolas"/>
          <w:color w:val="008000"/>
          <w:sz w:val="18"/>
          <w:szCs w:val="18"/>
        </w:rPr>
        <w:t>用户管理</w:t>
      </w:r>
      <w:r w:rsidRPr="007F337F">
        <w:rPr>
          <w:rFonts w:ascii="Consolas" w:hAnsi="Consolas" w:cs="Consolas"/>
          <w:color w:val="008000"/>
          <w:sz w:val="18"/>
          <w:szCs w:val="18"/>
        </w:rPr>
        <w:t>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name: "userList",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orderNum: 3,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parentId: 17,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path: "/userList",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type: "1",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updateTime: 1691565988000,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url: "/system/User/UserList"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},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{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children: [],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code: "sys:role",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createTime: 1691464271000,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icon: "el-icon-rank",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id: 23,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isHome: 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label: "</w:t>
      </w:r>
      <w:r w:rsidRPr="007F337F">
        <w:rPr>
          <w:rFonts w:ascii="Consolas" w:hAnsi="Consolas" w:cs="Consolas"/>
          <w:color w:val="008000"/>
          <w:sz w:val="18"/>
          <w:szCs w:val="18"/>
        </w:rPr>
        <w:t>角色管理</w:t>
      </w:r>
      <w:r w:rsidRPr="007F337F">
        <w:rPr>
          <w:rFonts w:ascii="Consolas" w:hAnsi="Consolas" w:cs="Consolas"/>
          <w:color w:val="008000"/>
          <w:sz w:val="18"/>
          <w:szCs w:val="18"/>
        </w:rPr>
        <w:t>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name: "roleList",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orderNum: 4,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parentId: 17,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path: "/roleList",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type: "1",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updateTime: 1691565988000,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url: "/system/Role/RoleList"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},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{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children: [],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code: "sys:menu",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createTime: 1691464271000,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icon: "el-icon-menu",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id: 28,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isHome: 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label: "</w:t>
      </w:r>
      <w:r w:rsidRPr="007F337F">
        <w:rPr>
          <w:rFonts w:ascii="Consolas" w:hAnsi="Consolas" w:cs="Consolas"/>
          <w:color w:val="008000"/>
          <w:sz w:val="18"/>
          <w:szCs w:val="18"/>
        </w:rPr>
        <w:t>权限管理</w:t>
      </w:r>
      <w:r w:rsidRPr="007F337F">
        <w:rPr>
          <w:rFonts w:ascii="Consolas" w:hAnsi="Consolas" w:cs="Consolas"/>
          <w:color w:val="008000"/>
          <w:sz w:val="18"/>
          <w:szCs w:val="18"/>
        </w:rPr>
        <w:t>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name: "menuList",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orderNum: 5,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parentId: 17,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path: "/menuList",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type: "1",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updateTime: 1691565988000,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url: "/system/Menu/MenuList"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}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],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code: "sys:manage",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createTime: 1691464271000,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lastRenderedPageBreak/>
        <w:t>              icon: "el-icon-document",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id: 17,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isHome: 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label: "</w:t>
      </w:r>
      <w:r w:rsidRPr="007F337F">
        <w:rPr>
          <w:rFonts w:ascii="Consolas" w:hAnsi="Consolas" w:cs="Consolas"/>
          <w:color w:val="008000"/>
          <w:sz w:val="18"/>
          <w:szCs w:val="18"/>
        </w:rPr>
        <w:t>系统管理</w:t>
      </w:r>
      <w:r w:rsidRPr="007F337F">
        <w:rPr>
          <w:rFonts w:ascii="Consolas" w:hAnsi="Consolas" w:cs="Consolas"/>
          <w:color w:val="008000"/>
          <w:sz w:val="18"/>
          <w:szCs w:val="18"/>
        </w:rPr>
        <w:t>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orderNum: 1,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parentId: 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path: "/system",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type: "0",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updateTime: 1691565988000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},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{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children: [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{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children: [],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code: "sys:goodsCategory",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createTime: 1586703272000,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icon: "el-icon-s-data",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id: 36,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isHome: 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label: "</w:t>
      </w:r>
      <w:r w:rsidRPr="007F337F">
        <w:rPr>
          <w:rFonts w:ascii="Consolas" w:hAnsi="Consolas" w:cs="Consolas"/>
          <w:color w:val="008000"/>
          <w:sz w:val="18"/>
          <w:szCs w:val="18"/>
        </w:rPr>
        <w:t>分类管理</w:t>
      </w:r>
      <w:r w:rsidRPr="007F337F">
        <w:rPr>
          <w:rFonts w:ascii="Consolas" w:hAnsi="Consolas" w:cs="Consolas"/>
          <w:color w:val="008000"/>
          <w:sz w:val="18"/>
          <w:szCs w:val="18"/>
        </w:rPr>
        <w:t>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name: "goodCategory",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orderNum: 1,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parentId: 34,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path: "/goodCategory",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type: "1",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updateTime: 1586683590000,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url: "/goods/goodsCategory/goodsCategoryList"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},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{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children: [],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code: "sys:goodsBrand",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createTime: 1586683924000,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icon: "el-icon-tickets",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id: 37,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isHome: 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label: "</w:t>
      </w:r>
      <w:r w:rsidRPr="007F337F">
        <w:rPr>
          <w:rFonts w:ascii="Consolas" w:hAnsi="Consolas" w:cs="Consolas"/>
          <w:color w:val="008000"/>
          <w:sz w:val="18"/>
          <w:szCs w:val="18"/>
        </w:rPr>
        <w:t>品牌管理</w:t>
      </w:r>
      <w:r w:rsidRPr="007F337F">
        <w:rPr>
          <w:rFonts w:ascii="Consolas" w:hAnsi="Consolas" w:cs="Consolas"/>
          <w:color w:val="008000"/>
          <w:sz w:val="18"/>
          <w:szCs w:val="18"/>
        </w:rPr>
        <w:t>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name: "goodsBrand",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orderNum: 2,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parentId: 34,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path: "/goodsBrand",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type: "1",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updateTime: 1586683924000,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url: "/goods/goodsBrand/goodsBrandList"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}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lastRenderedPageBreak/>
        <w:t>              ],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code: "sys:goods",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createTime: 1586702987000,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icon: "el-icon-picture",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id: 34,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isHome: 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label: "</w:t>
      </w:r>
      <w:r w:rsidRPr="007F337F">
        <w:rPr>
          <w:rFonts w:ascii="Consolas" w:hAnsi="Consolas" w:cs="Consolas"/>
          <w:color w:val="008000"/>
          <w:sz w:val="18"/>
          <w:szCs w:val="18"/>
        </w:rPr>
        <w:t>商品管理</w:t>
      </w:r>
      <w:r w:rsidRPr="007F337F">
        <w:rPr>
          <w:rFonts w:ascii="Consolas" w:hAnsi="Consolas" w:cs="Consolas"/>
          <w:color w:val="008000"/>
          <w:sz w:val="18"/>
          <w:szCs w:val="18"/>
        </w:rPr>
        <w:t>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name: "",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orderNum: 2,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parentId: 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path: "/goods",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type: "0",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updateTime: 1586683323000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},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{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children: [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{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children: [],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code: "sys:systemCode",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createTime: 1587012282000,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icon: "el-icon-files",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id: 43,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isHome: 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label: "</w:t>
      </w:r>
      <w:r w:rsidRPr="007F337F">
        <w:rPr>
          <w:rFonts w:ascii="Consolas" w:hAnsi="Consolas" w:cs="Consolas"/>
          <w:color w:val="008000"/>
          <w:sz w:val="18"/>
          <w:szCs w:val="18"/>
        </w:rPr>
        <w:t>代码生成</w:t>
      </w:r>
      <w:r w:rsidRPr="007F337F">
        <w:rPr>
          <w:rFonts w:ascii="Consolas" w:hAnsi="Consolas" w:cs="Consolas"/>
          <w:color w:val="008000"/>
          <w:sz w:val="18"/>
          <w:szCs w:val="18"/>
        </w:rPr>
        <w:t>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name: "systemCode",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orderNum: 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parentId: 42,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path: "/systemCode",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type: "1",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updateTime: 1586684646000,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url: "/system/config/code"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},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{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children: [],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code: "sys:document",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createTime: 1586748705000,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icon: "el-icon-s-operation",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id: 77,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isHome: 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label: "</w:t>
      </w:r>
      <w:r w:rsidRPr="007F337F">
        <w:rPr>
          <w:rFonts w:ascii="Consolas" w:hAnsi="Consolas" w:cs="Consolas"/>
          <w:color w:val="008000"/>
          <w:sz w:val="18"/>
          <w:szCs w:val="18"/>
        </w:rPr>
        <w:t>接口文档</w:t>
      </w:r>
      <w:r w:rsidRPr="007F337F">
        <w:rPr>
          <w:rFonts w:ascii="Consolas" w:hAnsi="Consolas" w:cs="Consolas"/>
          <w:color w:val="008000"/>
          <w:sz w:val="18"/>
          <w:szCs w:val="18"/>
        </w:rPr>
        <w:t>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name: "document",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orderNum: 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parentId: 42,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path: "/document",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lastRenderedPageBreak/>
        <w:t>                  type: "1",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updateTime: 1586748705000,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  url: "/system/config/systemDocument"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  }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],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code: "sys:systenConfig",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createTime: 1586703003000,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icon: "el-icon-receiving",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id: 42,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isHome: 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label: "</w:t>
      </w:r>
      <w:r w:rsidRPr="007F337F">
        <w:rPr>
          <w:rFonts w:ascii="Consolas" w:hAnsi="Consolas" w:cs="Consolas"/>
          <w:color w:val="008000"/>
          <w:sz w:val="18"/>
          <w:szCs w:val="18"/>
        </w:rPr>
        <w:t>系统工具</w:t>
      </w:r>
      <w:r w:rsidRPr="007F337F">
        <w:rPr>
          <w:rFonts w:ascii="Consolas" w:hAnsi="Consolas" w:cs="Consolas"/>
          <w:color w:val="008000"/>
          <w:sz w:val="18"/>
          <w:szCs w:val="18"/>
        </w:rPr>
        <w:t>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name: "",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orderNum: 3,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parentId: 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path: "/systenConfig",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type: "0",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updateTime: 1586684441000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}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];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//</w:t>
      </w:r>
      <w:r w:rsidRPr="007F337F">
        <w:rPr>
          <w:rFonts w:ascii="Consolas" w:hAnsi="Consolas" w:cs="Consolas"/>
          <w:color w:val="008000"/>
          <w:sz w:val="18"/>
          <w:szCs w:val="18"/>
        </w:rPr>
        <w:t>路由数据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let routerList = [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{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children: [],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code: "sys:systemCode",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createTime: 1587012282000,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icon: "el-icon-files",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id: 43,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isHome: 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label: "</w:t>
      </w:r>
      <w:r w:rsidRPr="007F337F">
        <w:rPr>
          <w:rFonts w:ascii="Consolas" w:hAnsi="Consolas" w:cs="Consolas"/>
          <w:color w:val="008000"/>
          <w:sz w:val="18"/>
          <w:szCs w:val="18"/>
        </w:rPr>
        <w:t>代码生成</w:t>
      </w:r>
      <w:r w:rsidRPr="007F337F">
        <w:rPr>
          <w:rFonts w:ascii="Consolas" w:hAnsi="Consolas" w:cs="Consolas"/>
          <w:color w:val="008000"/>
          <w:sz w:val="18"/>
          <w:szCs w:val="18"/>
        </w:rPr>
        <w:t>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name: "systemCode",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orderNum: 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parentId: 42,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path: "/systemCode",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type: "1",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updateTime: 1586684646000,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url: "/system/config/code"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},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{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children: [],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code: "sys:document",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createTime: 1586748705000,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icon: "el-icon-s-operation",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id: 77,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isHome: 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lastRenderedPageBreak/>
        <w:t>              label: "</w:t>
      </w:r>
      <w:r w:rsidRPr="007F337F">
        <w:rPr>
          <w:rFonts w:ascii="Consolas" w:hAnsi="Consolas" w:cs="Consolas"/>
          <w:color w:val="008000"/>
          <w:sz w:val="18"/>
          <w:szCs w:val="18"/>
        </w:rPr>
        <w:t>接口文档</w:t>
      </w:r>
      <w:r w:rsidRPr="007F337F">
        <w:rPr>
          <w:rFonts w:ascii="Consolas" w:hAnsi="Consolas" w:cs="Consolas"/>
          <w:color w:val="008000"/>
          <w:sz w:val="18"/>
          <w:szCs w:val="18"/>
        </w:rPr>
        <w:t>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name: "document",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orderNum: 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parentId: 42,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path: "/document",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type: "1",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updateTime: 1586748705000,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url: "/system/config/systemDocument"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},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{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children: [],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code: "sys:goodsCategory",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createTime: 1586703272000,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icon: "el-icon-s-data",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id: 36,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isHome: 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label: "</w:t>
      </w:r>
      <w:r w:rsidRPr="007F337F">
        <w:rPr>
          <w:rFonts w:ascii="Consolas" w:hAnsi="Consolas" w:cs="Consolas"/>
          <w:color w:val="008000"/>
          <w:sz w:val="18"/>
          <w:szCs w:val="18"/>
        </w:rPr>
        <w:t>分类管理</w:t>
      </w:r>
      <w:r w:rsidRPr="007F337F">
        <w:rPr>
          <w:rFonts w:ascii="Consolas" w:hAnsi="Consolas" w:cs="Consolas"/>
          <w:color w:val="008000"/>
          <w:sz w:val="18"/>
          <w:szCs w:val="18"/>
        </w:rPr>
        <w:t>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name: "goodCategory",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orderNum: 1,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parentId: 34,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path: "/goodCategory",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type: "1",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updateTime: 1586683590000,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url: "/goods/goodsCategory/goodsCategoryList"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},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{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children: [],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code: "sys:goodsBrand",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createTime: 1586683924000,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icon: "el-icon-tickets",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id: 37,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isHome: 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label: "</w:t>
      </w:r>
      <w:r w:rsidRPr="007F337F">
        <w:rPr>
          <w:rFonts w:ascii="Consolas" w:hAnsi="Consolas" w:cs="Consolas"/>
          <w:color w:val="008000"/>
          <w:sz w:val="18"/>
          <w:szCs w:val="18"/>
        </w:rPr>
        <w:t>品牌管理</w:t>
      </w:r>
      <w:r w:rsidRPr="007F337F">
        <w:rPr>
          <w:rFonts w:ascii="Consolas" w:hAnsi="Consolas" w:cs="Consolas"/>
          <w:color w:val="008000"/>
          <w:sz w:val="18"/>
          <w:szCs w:val="18"/>
        </w:rPr>
        <w:t>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name: "goodsBrand",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orderNum: 2,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parentId: 34,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path: "/goodsBrand",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type: "1",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updateTime: 1586683924000,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url: "/goods/goodsBrand/goodsBrandList"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},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{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children: [],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code: "sys:dept",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lastRenderedPageBreak/>
        <w:t>              createTime: 1586703509000,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icon: "el-icon-copy-document",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id: 33,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isHome: 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label: "</w:t>
      </w:r>
      <w:r w:rsidRPr="007F337F">
        <w:rPr>
          <w:rFonts w:ascii="Consolas" w:hAnsi="Consolas" w:cs="Consolas"/>
          <w:color w:val="008000"/>
          <w:sz w:val="18"/>
          <w:szCs w:val="18"/>
        </w:rPr>
        <w:t>机构管理</w:t>
      </w:r>
      <w:r w:rsidRPr="007F337F">
        <w:rPr>
          <w:rFonts w:ascii="Consolas" w:hAnsi="Consolas" w:cs="Consolas"/>
          <w:color w:val="008000"/>
          <w:sz w:val="18"/>
          <w:szCs w:val="18"/>
        </w:rPr>
        <w:t>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name: "departmentList",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orderNum: 2,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parentId: 17,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path: "/departmentList",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remark: "</w:t>
      </w:r>
      <w:r w:rsidRPr="007F337F">
        <w:rPr>
          <w:rFonts w:ascii="Consolas" w:hAnsi="Consolas" w:cs="Consolas"/>
          <w:color w:val="008000"/>
          <w:sz w:val="18"/>
          <w:szCs w:val="18"/>
        </w:rPr>
        <w:t>机构管理</w:t>
      </w:r>
      <w:r w:rsidRPr="007F337F">
        <w:rPr>
          <w:rFonts w:ascii="Consolas" w:hAnsi="Consolas" w:cs="Consolas"/>
          <w:color w:val="008000"/>
          <w:sz w:val="18"/>
          <w:szCs w:val="18"/>
        </w:rPr>
        <w:t>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type: "1",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updateTime: 1586337139000,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url: "/system/Department/DepartmentList"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},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{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children: [],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code: "sys:user",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createTime: 1691464271000,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icon: "el-icon-s-custom",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id: 18,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isHome: 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label: "</w:t>
      </w:r>
      <w:r w:rsidRPr="007F337F">
        <w:rPr>
          <w:rFonts w:ascii="Consolas" w:hAnsi="Consolas" w:cs="Consolas"/>
          <w:color w:val="008000"/>
          <w:sz w:val="18"/>
          <w:szCs w:val="18"/>
        </w:rPr>
        <w:t>用户管理</w:t>
      </w:r>
      <w:r w:rsidRPr="007F337F">
        <w:rPr>
          <w:rFonts w:ascii="Consolas" w:hAnsi="Consolas" w:cs="Consolas"/>
          <w:color w:val="008000"/>
          <w:sz w:val="18"/>
          <w:szCs w:val="18"/>
        </w:rPr>
        <w:t>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name: "userList",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orderNum: 3,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parentId: 17,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path: "/userList",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type: "1",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updateTime: 1691565988000,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url: "/system/User/UserList"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},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{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children: [],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code: "sys:role",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createTime: 1691464271000,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icon: "el-icon-rank",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id: 23,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isHome: 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label: "</w:t>
      </w:r>
      <w:r w:rsidRPr="007F337F">
        <w:rPr>
          <w:rFonts w:ascii="Consolas" w:hAnsi="Consolas" w:cs="Consolas"/>
          <w:color w:val="008000"/>
          <w:sz w:val="18"/>
          <w:szCs w:val="18"/>
        </w:rPr>
        <w:t>角色管理</w:t>
      </w:r>
      <w:r w:rsidRPr="007F337F">
        <w:rPr>
          <w:rFonts w:ascii="Consolas" w:hAnsi="Consolas" w:cs="Consolas"/>
          <w:color w:val="008000"/>
          <w:sz w:val="18"/>
          <w:szCs w:val="18"/>
        </w:rPr>
        <w:t>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name: "roleList",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orderNum: 4,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parentId: 17,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path: "/roleList",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type: "1",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updateTime: 1691565988000,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lastRenderedPageBreak/>
        <w:t>              url: "/system/Role/RoleList"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},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{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children: [],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code: "sys:menu",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createTime: 1691464271000,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icon: "el-icon-menu",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id: 28,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isHome: 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label: "</w:t>
      </w:r>
      <w:r w:rsidRPr="007F337F">
        <w:rPr>
          <w:rFonts w:ascii="Consolas" w:hAnsi="Consolas" w:cs="Consolas"/>
          <w:color w:val="008000"/>
          <w:sz w:val="18"/>
          <w:szCs w:val="18"/>
        </w:rPr>
        <w:t>权限管理</w:t>
      </w:r>
      <w:r w:rsidRPr="007F337F">
        <w:rPr>
          <w:rFonts w:ascii="Consolas" w:hAnsi="Consolas" w:cs="Consolas"/>
          <w:color w:val="008000"/>
          <w:sz w:val="18"/>
          <w:szCs w:val="18"/>
        </w:rPr>
        <w:t>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name: "menuList",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orderNum: 5,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parentId: 17,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path: "/menuList",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type: "1",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updateTime: 1691565988000,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  url: "/system/Menu/MenuList"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  }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];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//</w:t>
      </w:r>
      <w:r w:rsidRPr="007F337F">
        <w:rPr>
          <w:rFonts w:ascii="Consolas" w:hAnsi="Consolas" w:cs="Consolas"/>
          <w:color w:val="008000"/>
          <w:sz w:val="18"/>
          <w:szCs w:val="18"/>
        </w:rPr>
        <w:t>保存菜单数据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sessionStorage.setItem("menuList",JSON.stringify(menuList));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//</w:t>
      </w:r>
      <w:r w:rsidRPr="007F337F">
        <w:rPr>
          <w:rFonts w:ascii="Consolas" w:hAnsi="Consolas" w:cs="Consolas"/>
          <w:color w:val="008000"/>
          <w:sz w:val="18"/>
          <w:szCs w:val="18"/>
        </w:rPr>
        <w:t>保存路由数据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sessionStorage.setItem("routerList",JSON.stringify(routerList));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//</w:t>
      </w:r>
      <w:r w:rsidRPr="007F337F">
        <w:rPr>
          <w:rFonts w:ascii="Consolas" w:hAnsi="Consolas" w:cs="Consolas"/>
          <w:color w:val="008000"/>
          <w:sz w:val="18"/>
          <w:szCs w:val="18"/>
        </w:rPr>
        <w:t>动态生成路由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this.$store.commit("getMenuList",this.$router);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//</w:t>
      </w:r>
      <w:r w:rsidRPr="007F337F">
        <w:rPr>
          <w:rFonts w:ascii="Consolas" w:hAnsi="Consolas" w:cs="Consolas"/>
          <w:color w:val="008000"/>
          <w:sz w:val="18"/>
          <w:szCs w:val="18"/>
        </w:rPr>
        <w:t>跳转到</w:t>
      </w:r>
      <w:r w:rsidRPr="007F337F">
        <w:rPr>
          <w:rFonts w:ascii="Consolas" w:hAnsi="Consolas" w:cs="Consolas"/>
          <w:color w:val="008000"/>
          <w:sz w:val="18"/>
          <w:szCs w:val="18"/>
        </w:rPr>
        <w:t>home</w:t>
      </w:r>
      <w:r w:rsidRPr="007F337F">
        <w:rPr>
          <w:rFonts w:ascii="Consolas" w:hAnsi="Consolas" w:cs="Consolas"/>
          <w:color w:val="008000"/>
          <w:sz w:val="18"/>
          <w:szCs w:val="18"/>
        </w:rPr>
        <w:t>页面</w:t>
      </w:r>
    </w:p>
    <w:p w:rsidR="00591D4A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</w:t>
      </w:r>
      <w:r>
        <w:rPr>
          <w:rFonts w:ascii="Consolas" w:hAnsi="Consolas" w:cs="Consolas"/>
          <w:color w:val="D4D4D4"/>
          <w:sz w:val="18"/>
          <w:szCs w:val="18"/>
        </w:rPr>
        <w:t>         </w:t>
      </w:r>
      <w:r>
        <w:rPr>
          <w:rFonts w:ascii="Consolas" w:hAnsi="Consolas" w:cs="Consolas"/>
          <w:color w:val="569CD6"/>
          <w:sz w:val="18"/>
          <w:szCs w:val="18"/>
        </w:rPr>
        <w:t>this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$router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push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CE9178"/>
          <w:sz w:val="18"/>
          <w:szCs w:val="18"/>
        </w:rPr>
        <w:t>"home"</w:t>
      </w:r>
      <w:r>
        <w:rPr>
          <w:rFonts w:ascii="Consolas" w:hAnsi="Consolas" w:cs="Consolas"/>
          <w:color w:val="D4D4D4"/>
          <w:sz w:val="18"/>
          <w:szCs w:val="18"/>
        </w:rPr>
        <w:t>);</w:t>
      </w:r>
    </w:p>
    <w:p w:rsidR="00591D4A" w:rsidRPr="003D4A55" w:rsidRDefault="00591D4A" w:rsidP="003D4A55">
      <w:pPr>
        <w:adjustRightInd w:val="0"/>
        <w:snapToGrid w:val="0"/>
        <w:rPr>
          <w:rFonts w:asciiTheme="minorEastAsia" w:eastAsiaTheme="minorEastAsia" w:hAnsiTheme="minorEastAsia"/>
          <w:color w:val="333333"/>
          <w:w w:val="105"/>
          <w:sz w:val="21"/>
          <w:szCs w:val="21"/>
        </w:rPr>
      </w:pPr>
      <w:r w:rsidRPr="003D4A55">
        <w:rPr>
          <w:rFonts w:asciiTheme="minorEastAsia" w:eastAsiaTheme="minorEastAsia" w:hAnsiTheme="minorEastAsia" w:hint="eastAsia"/>
          <w:sz w:val="21"/>
          <w:szCs w:val="21"/>
        </w:rPr>
        <w:t>3）</w:t>
      </w:r>
      <w:r w:rsidRPr="003D4A55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调用</w:t>
      </w:r>
      <w:r w:rsidRPr="003D4A55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store</w:t>
      </w:r>
      <w:r w:rsidRPr="003D4A55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中动态的生成菜单和路由，在</w:t>
      </w:r>
      <w:r w:rsidRPr="003D4A55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MenuStore.js</w:t>
      </w:r>
      <w:r w:rsidRPr="003D4A55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的state中加入</w:t>
      </w:r>
    </w:p>
    <w:p w:rsidR="00591D4A" w:rsidRPr="003D4A55" w:rsidRDefault="00591D4A" w:rsidP="003D4A55">
      <w:pPr>
        <w:adjustRightInd w:val="0"/>
        <w:snapToGrid w:val="0"/>
        <w:rPr>
          <w:rFonts w:asciiTheme="minorEastAsia" w:eastAsiaTheme="minorEastAsia" w:hAnsiTheme="minorEastAsia"/>
          <w:color w:val="333333"/>
          <w:w w:val="105"/>
          <w:sz w:val="21"/>
          <w:szCs w:val="21"/>
        </w:rPr>
      </w:pPr>
      <w:r w:rsidRPr="003D4A55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//左侧菜单数据menu_data:[]</w:t>
      </w:r>
      <w:r w:rsidRPr="003D4A55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，</w:t>
      </w:r>
      <w:r w:rsidRPr="003D4A55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mutations</w:t>
      </w:r>
      <w:r w:rsidRPr="003D4A55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中添加如下方法，代码如下：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//</w:t>
      </w:r>
      <w:r w:rsidRPr="007F337F">
        <w:rPr>
          <w:rFonts w:ascii="Consolas" w:hAnsi="Consolas" w:cs="Consolas"/>
          <w:color w:val="008000"/>
          <w:sz w:val="18"/>
          <w:szCs w:val="18"/>
        </w:rPr>
        <w:t>获取菜单数据和生成路由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getMenuList(state, router) {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//1</w:t>
      </w:r>
      <w:r w:rsidRPr="007F337F">
        <w:rPr>
          <w:rFonts w:ascii="Consolas" w:hAnsi="Consolas" w:cs="Consolas"/>
          <w:color w:val="008000"/>
          <w:sz w:val="18"/>
          <w:szCs w:val="18"/>
        </w:rPr>
        <w:t>、取出菜单数据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let menuList = sessionStorage.getItem('menuList');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//2</w:t>
      </w:r>
      <w:r w:rsidRPr="007F337F">
        <w:rPr>
          <w:rFonts w:ascii="Consolas" w:hAnsi="Consolas" w:cs="Consolas"/>
          <w:color w:val="008000"/>
          <w:sz w:val="18"/>
          <w:szCs w:val="18"/>
        </w:rPr>
        <w:t>、设置菜单数据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if(menuList){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state.menu_data = JSON.parse(menuList);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}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//3</w:t>
      </w:r>
      <w:r w:rsidRPr="007F337F">
        <w:rPr>
          <w:rFonts w:ascii="Consolas" w:hAnsi="Consolas" w:cs="Consolas"/>
          <w:color w:val="008000"/>
          <w:sz w:val="18"/>
          <w:szCs w:val="18"/>
        </w:rPr>
        <w:t>、取出路由数据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let oldrouterList = sessionStorage.getItem('routerList');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let routerList = [];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if(oldrouterList){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routerList = JSON.parse(oldrouterList);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}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//4</w:t>
      </w:r>
      <w:r w:rsidRPr="007F337F">
        <w:rPr>
          <w:rFonts w:ascii="Consolas" w:hAnsi="Consolas" w:cs="Consolas"/>
          <w:color w:val="008000"/>
          <w:sz w:val="18"/>
          <w:szCs w:val="18"/>
        </w:rPr>
        <w:t>、动态生成路由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//4.1</w:t>
      </w:r>
      <w:r w:rsidRPr="007F337F">
        <w:rPr>
          <w:rFonts w:ascii="Consolas" w:hAnsi="Consolas" w:cs="Consolas"/>
          <w:color w:val="008000"/>
          <w:sz w:val="18"/>
          <w:szCs w:val="18"/>
        </w:rPr>
        <w:t>获取原来的路由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lastRenderedPageBreak/>
        <w:t>      let oldRouter = router.options.routes;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//</w:t>
      </w:r>
      <w:r w:rsidRPr="007F337F">
        <w:rPr>
          <w:rFonts w:ascii="Consolas" w:hAnsi="Consolas" w:cs="Consolas"/>
          <w:color w:val="008000"/>
          <w:sz w:val="18"/>
          <w:szCs w:val="18"/>
        </w:rPr>
        <w:t>遍历后台返回的路由数据，动态生成路由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//component: () =&gt; import(/* webpackChunkName: "about" */ '../views/Login.vue')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routerList.forEach(item =&gt;{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item.component = () =&gt; import(`@/views${item.url}.vue`);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  oldRouter[1].children.push(item);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})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//5</w:t>
      </w:r>
      <w:r w:rsidRPr="007F337F">
        <w:rPr>
          <w:rFonts w:ascii="Consolas" w:hAnsi="Consolas" w:cs="Consolas"/>
          <w:color w:val="008000"/>
          <w:sz w:val="18"/>
          <w:szCs w:val="18"/>
        </w:rPr>
        <w:t>、添加到现有路由里面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router.addRoutes(oldRouter);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}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</w:t>
      </w:r>
    </w:p>
    <w:p w:rsidR="00591D4A" w:rsidRPr="00C336A3" w:rsidRDefault="00591D4A" w:rsidP="00591D4A">
      <w:pPr>
        <w:adjustRightInd w:val="0"/>
        <w:snapToGrid w:val="0"/>
        <w:spacing w:line="360" w:lineRule="auto"/>
        <w:rPr>
          <w:rFonts w:ascii="微软雅黑" w:eastAsia="微软雅黑"/>
          <w:color w:val="333333"/>
          <w:w w:val="105"/>
          <w:sz w:val="19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4）</w:t>
      </w:r>
      <w:r w:rsidR="00501D39">
        <w:rPr>
          <w:rFonts w:asciiTheme="minorEastAsia" w:eastAsiaTheme="minorEastAsia" w:hAnsiTheme="minorEastAsia" w:hint="eastAsia"/>
          <w:sz w:val="21"/>
          <w:szCs w:val="21"/>
        </w:rPr>
        <w:t>router下面的</w:t>
      </w:r>
      <w:r w:rsidR="00501D39">
        <w:rPr>
          <w:rFonts w:ascii="Times New Roman" w:eastAsiaTheme="minorEastAsia" w:hint="eastAsia"/>
          <w:color w:val="333333"/>
          <w:w w:val="105"/>
          <w:sz w:val="19"/>
        </w:rPr>
        <w:t>index</w:t>
      </w:r>
      <w:r>
        <w:rPr>
          <w:rFonts w:ascii="Times New Roman" w:eastAsia="Times New Roman"/>
          <w:color w:val="333333"/>
          <w:w w:val="105"/>
          <w:sz w:val="19"/>
        </w:rPr>
        <w:t>.js</w:t>
      </w:r>
      <w:r>
        <w:rPr>
          <w:rFonts w:ascii="微软雅黑" w:eastAsia="微软雅黑" w:hint="eastAsia"/>
          <w:color w:val="333333"/>
          <w:w w:val="105"/>
          <w:sz w:val="19"/>
        </w:rPr>
        <w:t>中的</w:t>
      </w:r>
      <w:r>
        <w:rPr>
          <w:rFonts w:ascii="Times New Roman" w:eastAsia="Times New Roman"/>
          <w:color w:val="333333"/>
          <w:w w:val="105"/>
          <w:sz w:val="19"/>
        </w:rPr>
        <w:t>routes</w:t>
      </w:r>
      <w:r>
        <w:rPr>
          <w:rFonts w:ascii="微软雅黑" w:eastAsia="微软雅黑" w:hint="eastAsia"/>
          <w:color w:val="333333"/>
          <w:w w:val="105"/>
          <w:sz w:val="19"/>
        </w:rPr>
        <w:t>只留如下代码</w:t>
      </w:r>
      <w:r w:rsidR="00067EE0">
        <w:rPr>
          <w:rFonts w:ascii="微软雅黑" w:eastAsia="微软雅黑" w:hint="eastAsia"/>
          <w:color w:val="333333"/>
          <w:w w:val="105"/>
          <w:sz w:val="19"/>
        </w:rPr>
        <w:t>(这个顺序很重要)</w:t>
      </w:r>
      <w:r>
        <w:rPr>
          <w:rFonts w:ascii="微软雅黑" w:eastAsia="微软雅黑" w:hint="eastAsia"/>
          <w:color w:val="333333"/>
          <w:w w:val="105"/>
          <w:sz w:val="19"/>
        </w:rPr>
        <w:t>：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const routes = [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{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{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path:'/login',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name:'Login',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component: () =&gt; import( '../views/Login.vue')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},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{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path: '/',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name: 'Home',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component: Home,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children:[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{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path:'/desktop',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name: 'desktop',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  component: () =&gt; import( '@/views/Desktop.vue')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  },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 w:hint="eastAsia"/>
          <w:color w:val="008000"/>
          <w:sz w:val="18"/>
          <w:szCs w:val="18"/>
        </w:rPr>
        <w:t>]</w:t>
      </w:r>
    </w:p>
    <w:p w:rsidR="00591D4A" w:rsidRDefault="00591D4A" w:rsidP="00591D4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5）</w:t>
      </w:r>
      <w:r w:rsidRPr="00E54903">
        <w:rPr>
          <w:rFonts w:asciiTheme="minorEastAsia" w:eastAsiaTheme="minorEastAsia" w:hAnsiTheme="minorEastAsia" w:hint="eastAsia"/>
          <w:sz w:val="21"/>
          <w:szCs w:val="21"/>
        </w:rPr>
        <w:t>在</w:t>
      </w:r>
      <w:r w:rsidRPr="00E54903">
        <w:rPr>
          <w:rFonts w:asciiTheme="minorEastAsia" w:eastAsiaTheme="minorEastAsia" w:hAnsiTheme="minorEastAsia"/>
          <w:sz w:val="21"/>
          <w:szCs w:val="21"/>
        </w:rPr>
        <w:t>MenuBar.vue组件中</w:t>
      </w:r>
      <w:r>
        <w:rPr>
          <w:rFonts w:asciiTheme="minorEastAsia" w:eastAsiaTheme="minorEastAsia" w:hAnsiTheme="minorEastAsia" w:hint="eastAsia"/>
          <w:sz w:val="21"/>
          <w:szCs w:val="21"/>
        </w:rPr>
        <w:t>注释menuList的</w:t>
      </w:r>
      <w:r w:rsidR="00F911C1">
        <w:rPr>
          <w:rFonts w:asciiTheme="minorEastAsia" w:eastAsiaTheme="minorEastAsia" w:hAnsiTheme="minorEastAsia" w:hint="eastAsia"/>
          <w:sz w:val="21"/>
          <w:szCs w:val="21"/>
        </w:rPr>
        <w:t>代码</w:t>
      </w:r>
      <w:r>
        <w:rPr>
          <w:rFonts w:asciiTheme="minorEastAsia" w:eastAsiaTheme="minorEastAsia" w:hAnsiTheme="minorEastAsia" w:hint="eastAsia"/>
          <w:sz w:val="21"/>
          <w:szCs w:val="21"/>
        </w:rPr>
        <w:t>，在computed中</w:t>
      </w:r>
      <w:r w:rsidRPr="00E54903">
        <w:rPr>
          <w:rFonts w:asciiTheme="minorEastAsia" w:eastAsiaTheme="minorEastAsia" w:hAnsiTheme="minorEastAsia"/>
          <w:sz w:val="21"/>
          <w:szCs w:val="21"/>
        </w:rPr>
        <w:t>获取store中的menu_data数据代码如下</w:t>
      </w:r>
      <w:r>
        <w:rPr>
          <w:rFonts w:asciiTheme="minorEastAsia" w:eastAsiaTheme="minorEastAsia" w:hAnsiTheme="minorEastAsia" w:hint="eastAsia"/>
          <w:sz w:val="21"/>
          <w:szCs w:val="21"/>
        </w:rPr>
        <w:t>：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0A285D">
        <w:rPr>
          <w:rFonts w:ascii="Consolas" w:hAnsi="Consolas" w:cs="Consolas"/>
          <w:color w:val="C586C0"/>
          <w:sz w:val="21"/>
          <w:szCs w:val="21"/>
        </w:rPr>
        <w:t>i</w:t>
      </w:r>
      <w:r w:rsidRPr="007F337F">
        <w:rPr>
          <w:rFonts w:ascii="Consolas" w:hAnsi="Consolas" w:cs="Consolas"/>
          <w:color w:val="008000"/>
          <w:sz w:val="18"/>
          <w:szCs w:val="18"/>
        </w:rPr>
        <w:t>mport {mapState} from 'vuex';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computed:{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...mapState({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menuList: state =&gt; state.MenuStore.menu_data</w:t>
      </w:r>
    </w:p>
    <w:p w:rsidR="00591D4A" w:rsidRPr="007F337F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})</w:t>
      </w:r>
    </w:p>
    <w:p w:rsidR="00591D4A" w:rsidRPr="000A285D" w:rsidRDefault="00591D4A" w:rsidP="007F337F">
      <w:pPr>
        <w:shd w:val="clear" w:color="auto" w:fill="FFFFFF"/>
        <w:spacing w:line="250" w:lineRule="atLeast"/>
        <w:rPr>
          <w:rFonts w:ascii="Consolas" w:hAnsi="Consolas" w:cs="Consolas"/>
          <w:color w:val="D4D4D4"/>
          <w:sz w:val="21"/>
          <w:szCs w:val="21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</w:t>
      </w:r>
      <w:r w:rsidRPr="000A285D">
        <w:rPr>
          <w:rFonts w:ascii="Consolas" w:hAnsi="Consolas" w:cs="Consolas"/>
          <w:color w:val="D4D4D4"/>
          <w:sz w:val="21"/>
          <w:szCs w:val="21"/>
        </w:rPr>
        <w:t> },</w:t>
      </w:r>
    </w:p>
    <w:p w:rsidR="00F62E07" w:rsidRPr="00F62E07" w:rsidRDefault="00F62E07" w:rsidP="00F62E07">
      <w:pPr>
        <w:rPr>
          <w:rFonts w:asciiTheme="minorEastAsia" w:eastAsiaTheme="minorEastAsia" w:hAnsiTheme="minorEastAsia"/>
          <w:color w:val="333333"/>
          <w:w w:val="105"/>
          <w:sz w:val="21"/>
          <w:szCs w:val="21"/>
        </w:rPr>
      </w:pPr>
      <w:r w:rsidRPr="00F62E07">
        <w:rPr>
          <w:rFonts w:asciiTheme="minorEastAsia" w:eastAsiaTheme="minorEastAsia" w:hAnsiTheme="minorEastAsia" w:hint="eastAsia"/>
          <w:sz w:val="21"/>
          <w:szCs w:val="21"/>
        </w:rPr>
        <w:t>6）</w:t>
      </w:r>
      <w:r w:rsidRPr="00F62E07">
        <w:rPr>
          <w:rFonts w:asciiTheme="minorEastAsia" w:eastAsiaTheme="minorEastAsia" w:hAnsiTheme="minorEastAsia" w:hint="eastAsia"/>
          <w:color w:val="333333"/>
          <w:spacing w:val="4"/>
          <w:sz w:val="21"/>
          <w:szCs w:val="21"/>
        </w:rPr>
        <w:t>防止刷新后</w:t>
      </w:r>
      <w:r w:rsidRPr="00F62E07">
        <w:rPr>
          <w:rFonts w:asciiTheme="minorEastAsia" w:eastAsiaTheme="minorEastAsia" w:hAnsiTheme="minorEastAsia"/>
          <w:color w:val="333333"/>
          <w:sz w:val="21"/>
          <w:szCs w:val="21"/>
        </w:rPr>
        <w:t>store</w:t>
      </w:r>
      <w:r w:rsidRPr="00F62E07">
        <w:rPr>
          <w:rFonts w:asciiTheme="minorEastAsia" w:eastAsiaTheme="minorEastAsia" w:hAnsiTheme="minorEastAsia" w:hint="eastAsia"/>
          <w:color w:val="333333"/>
          <w:spacing w:val="4"/>
          <w:sz w:val="21"/>
          <w:szCs w:val="21"/>
        </w:rPr>
        <w:t>中的</w:t>
      </w:r>
      <w:r w:rsidRPr="00F62E07">
        <w:rPr>
          <w:rFonts w:asciiTheme="minorEastAsia" w:eastAsiaTheme="minorEastAsia" w:hAnsiTheme="minorEastAsia"/>
          <w:color w:val="333333"/>
          <w:sz w:val="21"/>
          <w:szCs w:val="21"/>
        </w:rPr>
        <w:t>menu_data</w:t>
      </w:r>
      <w:r w:rsidRPr="00F62E07">
        <w:rPr>
          <w:rFonts w:asciiTheme="minorEastAsia" w:eastAsiaTheme="minorEastAsia" w:hAnsiTheme="minorEastAsia" w:hint="eastAsia"/>
          <w:color w:val="333333"/>
          <w:spacing w:val="4"/>
          <w:sz w:val="21"/>
          <w:szCs w:val="21"/>
        </w:rPr>
        <w:t>不存在，那么需要在</w:t>
      </w:r>
      <w:r w:rsidRPr="00F62E07">
        <w:rPr>
          <w:rFonts w:asciiTheme="minorEastAsia" w:eastAsiaTheme="minorEastAsia" w:hAnsiTheme="minorEastAsia"/>
          <w:color w:val="333333"/>
          <w:sz w:val="21"/>
          <w:szCs w:val="21"/>
        </w:rPr>
        <w:t>main.js</w:t>
      </w:r>
      <w:r w:rsidRPr="00F62E07">
        <w:rPr>
          <w:rFonts w:asciiTheme="minorEastAsia" w:eastAsiaTheme="minorEastAsia" w:hAnsiTheme="minorEastAsia" w:hint="eastAsia"/>
          <w:color w:val="333333"/>
          <w:spacing w:val="4"/>
          <w:sz w:val="21"/>
          <w:szCs w:val="21"/>
        </w:rPr>
        <w:t>做如下判断，如果</w:t>
      </w:r>
      <w:r w:rsidRPr="00F62E07">
        <w:rPr>
          <w:rFonts w:asciiTheme="minorEastAsia" w:eastAsiaTheme="minorEastAsia" w:hAnsiTheme="minorEastAsia"/>
          <w:color w:val="333333"/>
          <w:sz w:val="21"/>
          <w:szCs w:val="21"/>
        </w:rPr>
        <w:t>store</w:t>
      </w:r>
      <w:r w:rsidRPr="00F62E07">
        <w:rPr>
          <w:rFonts w:asciiTheme="minorEastAsia" w:eastAsiaTheme="minorEastAsia" w:hAnsiTheme="minorEastAsia" w:hint="eastAsia"/>
          <w:color w:val="333333"/>
          <w:spacing w:val="4"/>
          <w:sz w:val="21"/>
          <w:szCs w:val="21"/>
        </w:rPr>
        <w:t>中的</w:t>
      </w:r>
      <w:r w:rsidRPr="00F62E07">
        <w:rPr>
          <w:rFonts w:asciiTheme="minorEastAsia" w:eastAsiaTheme="minorEastAsia" w:hAnsiTheme="minorEastAsia"/>
          <w:color w:val="333333"/>
          <w:sz w:val="21"/>
          <w:szCs w:val="21"/>
        </w:rPr>
        <w:t>menu_data</w:t>
      </w:r>
      <w:r w:rsidRPr="00F62E07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不存在，要重新加载一个</w:t>
      </w:r>
      <w:r w:rsidRPr="00F62E07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sessionStorage</w:t>
      </w:r>
      <w:r w:rsidRPr="00F62E07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中的数据</w:t>
      </w:r>
      <w:r w:rsidRPr="00F62E07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,</w:t>
      </w:r>
      <w:r w:rsidRPr="00F62E07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在</w:t>
      </w:r>
      <w:r w:rsidRPr="00F62E07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main.js</w:t>
      </w:r>
      <w:r w:rsidRPr="00F62E07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中做如下更改</w:t>
      </w:r>
      <w:r w:rsidRPr="00F62E07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:</w:t>
      </w:r>
    </w:p>
    <w:p w:rsidR="00F62E07" w:rsidRPr="007F337F" w:rsidRDefault="00F62E07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lastRenderedPageBreak/>
        <w:t>//</w:t>
      </w:r>
      <w:r w:rsidRPr="007F337F">
        <w:rPr>
          <w:rFonts w:ascii="Consolas" w:hAnsi="Consolas" w:cs="Consolas"/>
          <w:color w:val="008000"/>
          <w:sz w:val="18"/>
          <w:szCs w:val="18"/>
        </w:rPr>
        <w:t>添加路由拦截</w:t>
      </w:r>
    </w:p>
    <w:p w:rsidR="00F62E07" w:rsidRPr="007F337F" w:rsidRDefault="00F62E07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router.beforeEach((to, from, next) =&gt; {</w:t>
      </w:r>
    </w:p>
    <w:p w:rsidR="00F62E07" w:rsidRPr="007F337F" w:rsidRDefault="00F62E07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//to</w:t>
      </w:r>
      <w:r w:rsidRPr="007F337F">
        <w:rPr>
          <w:rFonts w:ascii="Consolas" w:hAnsi="Consolas" w:cs="Consolas"/>
          <w:color w:val="008000"/>
          <w:sz w:val="18"/>
          <w:szCs w:val="18"/>
        </w:rPr>
        <w:t>即将进入的路由</w:t>
      </w:r>
    </w:p>
    <w:p w:rsidR="00F62E07" w:rsidRPr="007F337F" w:rsidRDefault="00F62E07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//from</w:t>
      </w:r>
      <w:r w:rsidRPr="007F337F">
        <w:rPr>
          <w:rFonts w:ascii="Consolas" w:hAnsi="Consolas" w:cs="Consolas"/>
          <w:color w:val="008000"/>
          <w:sz w:val="18"/>
          <w:szCs w:val="18"/>
        </w:rPr>
        <w:t>即将离开的路由</w:t>
      </w:r>
    </w:p>
    <w:p w:rsidR="00F62E07" w:rsidRPr="007F337F" w:rsidRDefault="00F62E07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store.commit('getTabs');</w:t>
      </w:r>
    </w:p>
    <w:p w:rsidR="00F62E07" w:rsidRPr="007F337F" w:rsidRDefault="00F62E07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store.commit('setActiveTabs', to.name);</w:t>
      </w:r>
    </w:p>
    <w:p w:rsidR="00F62E07" w:rsidRPr="007F337F" w:rsidRDefault="00F62E07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//</w:t>
      </w:r>
      <w:r w:rsidRPr="007F337F">
        <w:rPr>
          <w:rFonts w:ascii="Consolas" w:hAnsi="Consolas" w:cs="Consolas"/>
          <w:color w:val="008000"/>
          <w:sz w:val="18"/>
          <w:szCs w:val="18"/>
        </w:rPr>
        <w:t>如果</w:t>
      </w:r>
      <w:r w:rsidRPr="007F337F">
        <w:rPr>
          <w:rFonts w:ascii="Consolas" w:hAnsi="Consolas" w:cs="Consolas"/>
          <w:color w:val="008000"/>
          <w:sz w:val="18"/>
          <w:szCs w:val="18"/>
        </w:rPr>
        <w:t>store</w:t>
      </w:r>
      <w:r w:rsidRPr="007F337F">
        <w:rPr>
          <w:rFonts w:ascii="Consolas" w:hAnsi="Consolas" w:cs="Consolas"/>
          <w:color w:val="008000"/>
          <w:sz w:val="18"/>
          <w:szCs w:val="18"/>
        </w:rPr>
        <w:t>中的菜单数据</w:t>
      </w:r>
      <w:r w:rsidRPr="007F337F">
        <w:rPr>
          <w:rFonts w:ascii="Consolas" w:hAnsi="Consolas" w:cs="Consolas"/>
          <w:color w:val="008000"/>
          <w:sz w:val="18"/>
          <w:szCs w:val="18"/>
        </w:rPr>
        <w:t>menu_data</w:t>
      </w:r>
      <w:r w:rsidRPr="007F337F">
        <w:rPr>
          <w:rFonts w:ascii="Consolas" w:hAnsi="Consolas" w:cs="Consolas"/>
          <w:color w:val="008000"/>
          <w:sz w:val="18"/>
          <w:szCs w:val="18"/>
        </w:rPr>
        <w:t>被刷新了，那么从新加载</w:t>
      </w:r>
    </w:p>
    <w:p w:rsidR="00F62E07" w:rsidRPr="007F337F" w:rsidRDefault="00F62E07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if (store.state.MenuStore.menu_data.length == 0) {</w:t>
      </w:r>
    </w:p>
    <w:p w:rsidR="00F62E07" w:rsidRPr="007F337F" w:rsidRDefault="00F62E07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store.commit('getMenuList', router); next({ path: to.path })</w:t>
      </w:r>
    </w:p>
    <w:p w:rsidR="00F62E07" w:rsidRPr="007F337F" w:rsidRDefault="00F62E07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} else {</w:t>
      </w:r>
    </w:p>
    <w:p w:rsidR="00F62E07" w:rsidRPr="007F337F" w:rsidRDefault="00F62E07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//next</w:t>
      </w:r>
      <w:r w:rsidRPr="007F337F">
        <w:rPr>
          <w:rFonts w:ascii="Consolas" w:hAnsi="Consolas" w:cs="Consolas"/>
          <w:color w:val="008000"/>
          <w:sz w:val="18"/>
          <w:szCs w:val="18"/>
        </w:rPr>
        <w:t>断续往下执行</w:t>
      </w:r>
      <w:r w:rsidRPr="007F337F">
        <w:rPr>
          <w:rFonts w:ascii="Consolas" w:hAnsi="Consolas" w:cs="Consolas"/>
          <w:color w:val="008000"/>
          <w:sz w:val="18"/>
          <w:szCs w:val="18"/>
        </w:rPr>
        <w:t> </w:t>
      </w:r>
    </w:p>
    <w:p w:rsidR="00F62E07" w:rsidRPr="007F337F" w:rsidRDefault="00F62E07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  next();</w:t>
      </w:r>
    </w:p>
    <w:p w:rsidR="00F62E07" w:rsidRPr="007F337F" w:rsidRDefault="00F62E07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  }</w:t>
      </w:r>
    </w:p>
    <w:p w:rsidR="00F62E07" w:rsidRPr="007F337F" w:rsidRDefault="00F62E07" w:rsidP="007F337F">
      <w:pPr>
        <w:shd w:val="clear" w:color="auto" w:fill="FFFFFF"/>
        <w:spacing w:line="250" w:lineRule="atLeast"/>
        <w:rPr>
          <w:rFonts w:ascii="Consolas" w:hAnsi="Consolas" w:cs="Consolas"/>
          <w:color w:val="008000"/>
          <w:sz w:val="18"/>
          <w:szCs w:val="18"/>
        </w:rPr>
      </w:pPr>
      <w:r w:rsidRPr="007F337F">
        <w:rPr>
          <w:rFonts w:ascii="Consolas" w:hAnsi="Consolas" w:cs="Consolas"/>
          <w:color w:val="008000"/>
          <w:sz w:val="18"/>
          <w:szCs w:val="18"/>
        </w:rPr>
        <w:t>})</w:t>
      </w:r>
    </w:p>
    <w:p w:rsidR="00C60C29" w:rsidRDefault="006841B8" w:rsidP="006841B8">
      <w:pPr>
        <w:spacing w:line="360" w:lineRule="auto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6841B8">
        <w:rPr>
          <w:rFonts w:asciiTheme="minorEastAsia" w:eastAsiaTheme="minorEastAsia" w:hAnsiTheme="minorEastAsia" w:hint="eastAsia"/>
          <w:color w:val="333333"/>
          <w:sz w:val="21"/>
          <w:szCs w:val="21"/>
        </w:rPr>
        <w:t>上述代码会产生内存溢出</w:t>
      </w:r>
      <w:r>
        <w:rPr>
          <w:rFonts w:asciiTheme="minorEastAsia" w:eastAsiaTheme="minorEastAsia" w:hAnsiTheme="minorEastAsia" w:hint="eastAsia"/>
          <w:color w:val="333333"/>
          <w:sz w:val="21"/>
          <w:szCs w:val="21"/>
        </w:rPr>
        <w:t>，修改成如下代码：</w:t>
      </w:r>
    </w:p>
    <w:p w:rsidR="00B069DB" w:rsidRDefault="00B069D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8000"/>
          <w:sz w:val="18"/>
          <w:szCs w:val="18"/>
        </w:rPr>
        <w:t>//</w:t>
      </w:r>
      <w:r>
        <w:rPr>
          <w:rFonts w:ascii="Consolas" w:hAnsi="Consolas" w:cs="Consolas"/>
          <w:color w:val="008000"/>
          <w:sz w:val="18"/>
          <w:szCs w:val="18"/>
        </w:rPr>
        <w:t>添加路由拦截</w:t>
      </w:r>
    </w:p>
    <w:p w:rsidR="00B069DB" w:rsidRDefault="00B069D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router.beforeEach((to, from, next) </w:t>
      </w:r>
      <w:r>
        <w:rPr>
          <w:rFonts w:ascii="Consolas" w:hAnsi="Consolas" w:cs="Consolas"/>
          <w:color w:val="0000FF"/>
          <w:sz w:val="18"/>
          <w:szCs w:val="18"/>
        </w:rPr>
        <w:t>=&gt;</w:t>
      </w:r>
      <w:r>
        <w:rPr>
          <w:rFonts w:ascii="Consolas" w:hAnsi="Consolas" w:cs="Consolas"/>
          <w:color w:val="000000"/>
          <w:sz w:val="18"/>
          <w:szCs w:val="18"/>
        </w:rPr>
        <w:t> {</w:t>
      </w:r>
    </w:p>
    <w:p w:rsidR="00B069DB" w:rsidRDefault="00B069D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Fonts w:ascii="Consolas" w:hAnsi="Consolas" w:cs="Consolas"/>
          <w:color w:val="008000"/>
          <w:sz w:val="18"/>
          <w:szCs w:val="18"/>
        </w:rPr>
        <w:t>//to</w:t>
      </w:r>
      <w:r>
        <w:rPr>
          <w:rFonts w:ascii="Consolas" w:hAnsi="Consolas" w:cs="Consolas"/>
          <w:color w:val="008000"/>
          <w:sz w:val="18"/>
          <w:szCs w:val="18"/>
        </w:rPr>
        <w:t>即将进入的路由</w:t>
      </w:r>
    </w:p>
    <w:p w:rsidR="00B069DB" w:rsidRDefault="00B069D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Fonts w:ascii="Consolas" w:hAnsi="Consolas" w:cs="Consolas"/>
          <w:color w:val="008000"/>
          <w:sz w:val="18"/>
          <w:szCs w:val="18"/>
        </w:rPr>
        <w:t>//from</w:t>
      </w:r>
      <w:r>
        <w:rPr>
          <w:rFonts w:ascii="Consolas" w:hAnsi="Consolas" w:cs="Consolas"/>
          <w:color w:val="008000"/>
          <w:sz w:val="18"/>
          <w:szCs w:val="18"/>
        </w:rPr>
        <w:t>即将离开的路由</w:t>
      </w:r>
    </w:p>
    <w:p w:rsidR="00B069DB" w:rsidRDefault="00B069D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store.commit(</w:t>
      </w:r>
      <w:r>
        <w:rPr>
          <w:rFonts w:ascii="Consolas" w:hAnsi="Consolas" w:cs="Consolas"/>
          <w:color w:val="A31515"/>
          <w:sz w:val="18"/>
          <w:szCs w:val="18"/>
        </w:rPr>
        <w:t>'getTabs'</w:t>
      </w:r>
      <w:r>
        <w:rPr>
          <w:rFonts w:ascii="Consolas" w:hAnsi="Consolas" w:cs="Consolas"/>
          <w:color w:val="000000"/>
          <w:sz w:val="18"/>
          <w:szCs w:val="18"/>
        </w:rPr>
        <w:t>);</w:t>
      </w:r>
    </w:p>
    <w:p w:rsidR="00B069DB" w:rsidRDefault="00B069D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store.commit(</w:t>
      </w:r>
      <w:r>
        <w:rPr>
          <w:rFonts w:ascii="Consolas" w:hAnsi="Consolas" w:cs="Consolas"/>
          <w:color w:val="A31515"/>
          <w:sz w:val="18"/>
          <w:szCs w:val="18"/>
        </w:rPr>
        <w:t>'setActiveTabs'</w:t>
      </w:r>
      <w:r>
        <w:rPr>
          <w:rFonts w:ascii="Consolas" w:hAnsi="Consolas" w:cs="Consolas"/>
          <w:color w:val="000000"/>
          <w:sz w:val="18"/>
          <w:szCs w:val="18"/>
        </w:rPr>
        <w:t>, to.name);</w:t>
      </w:r>
    </w:p>
    <w:p w:rsidR="00B069DB" w:rsidRDefault="00B069D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Fonts w:ascii="Consolas" w:hAnsi="Consolas" w:cs="Consolas"/>
          <w:color w:val="008000"/>
          <w:sz w:val="18"/>
          <w:szCs w:val="18"/>
        </w:rPr>
        <w:t>//</w:t>
      </w:r>
      <w:r>
        <w:rPr>
          <w:rFonts w:ascii="Consolas" w:hAnsi="Consolas" w:cs="Consolas"/>
          <w:color w:val="008000"/>
          <w:sz w:val="18"/>
          <w:szCs w:val="18"/>
        </w:rPr>
        <w:t>如果</w:t>
      </w:r>
      <w:r>
        <w:rPr>
          <w:rFonts w:ascii="Consolas" w:hAnsi="Consolas" w:cs="Consolas"/>
          <w:color w:val="008000"/>
          <w:sz w:val="18"/>
          <w:szCs w:val="18"/>
        </w:rPr>
        <w:t>store</w:t>
      </w:r>
      <w:r>
        <w:rPr>
          <w:rFonts w:ascii="Consolas" w:hAnsi="Consolas" w:cs="Consolas"/>
          <w:color w:val="008000"/>
          <w:sz w:val="18"/>
          <w:szCs w:val="18"/>
        </w:rPr>
        <w:t>中的菜单数据</w:t>
      </w:r>
      <w:r>
        <w:rPr>
          <w:rFonts w:ascii="Consolas" w:hAnsi="Consolas" w:cs="Consolas"/>
          <w:color w:val="008000"/>
          <w:sz w:val="18"/>
          <w:szCs w:val="18"/>
        </w:rPr>
        <w:t>menu_data</w:t>
      </w:r>
      <w:r>
        <w:rPr>
          <w:rFonts w:ascii="Consolas" w:hAnsi="Consolas" w:cs="Consolas"/>
          <w:color w:val="008000"/>
          <w:sz w:val="18"/>
          <w:szCs w:val="18"/>
        </w:rPr>
        <w:t>被刷新了，那么从新加载</w:t>
      </w:r>
    </w:p>
    <w:p w:rsidR="00B069DB" w:rsidRDefault="00B069D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</w:t>
      </w:r>
      <w:r>
        <w:rPr>
          <w:rFonts w:ascii="Consolas" w:hAnsi="Consolas" w:cs="Consolas"/>
          <w:color w:val="008000"/>
          <w:sz w:val="18"/>
          <w:szCs w:val="18"/>
        </w:rPr>
        <w:t>//</w:t>
      </w:r>
      <w:r>
        <w:rPr>
          <w:rFonts w:ascii="Consolas" w:hAnsi="Consolas" w:cs="Consolas"/>
          <w:color w:val="008000"/>
          <w:sz w:val="18"/>
          <w:szCs w:val="18"/>
        </w:rPr>
        <w:t>从</w:t>
      </w:r>
      <w:r>
        <w:rPr>
          <w:rFonts w:ascii="Consolas" w:hAnsi="Consolas" w:cs="Consolas"/>
          <w:color w:val="008000"/>
          <w:sz w:val="18"/>
          <w:szCs w:val="18"/>
        </w:rPr>
        <w:t>sessionStorage</w:t>
      </w:r>
      <w:r>
        <w:rPr>
          <w:rFonts w:ascii="Consolas" w:hAnsi="Consolas" w:cs="Consolas"/>
          <w:color w:val="008000"/>
          <w:sz w:val="18"/>
          <w:szCs w:val="18"/>
        </w:rPr>
        <w:t>中获得数据</w:t>
      </w:r>
    </w:p>
    <w:p w:rsidR="00B069DB" w:rsidRDefault="00B069D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Fonts w:ascii="Consolas" w:hAnsi="Consolas" w:cs="Consolas"/>
          <w:color w:val="0000FF"/>
          <w:sz w:val="18"/>
          <w:szCs w:val="18"/>
        </w:rPr>
        <w:t>let</w:t>
      </w:r>
      <w:r>
        <w:rPr>
          <w:rFonts w:ascii="Consolas" w:hAnsi="Consolas" w:cs="Consolas"/>
          <w:color w:val="000000"/>
          <w:sz w:val="18"/>
          <w:szCs w:val="18"/>
        </w:rPr>
        <w:t> menuData=sessionStorage.getItem(</w:t>
      </w:r>
      <w:r>
        <w:rPr>
          <w:rFonts w:ascii="Consolas" w:hAnsi="Consolas" w:cs="Consolas"/>
          <w:color w:val="A31515"/>
          <w:sz w:val="18"/>
          <w:szCs w:val="18"/>
        </w:rPr>
        <w:t>'menuList'</w:t>
      </w:r>
      <w:r>
        <w:rPr>
          <w:rFonts w:ascii="Consolas" w:hAnsi="Consolas" w:cs="Consolas"/>
          <w:color w:val="000000"/>
          <w:sz w:val="18"/>
          <w:szCs w:val="18"/>
        </w:rPr>
        <w:t>);</w:t>
      </w:r>
    </w:p>
    <w:p w:rsidR="00B069DB" w:rsidRDefault="00B069D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Fonts w:ascii="Consolas" w:hAnsi="Consolas" w:cs="Consolas"/>
          <w:color w:val="008000"/>
          <w:sz w:val="18"/>
          <w:szCs w:val="18"/>
        </w:rPr>
        <w:t>//</w:t>
      </w:r>
      <w:r>
        <w:rPr>
          <w:rFonts w:ascii="Consolas" w:hAnsi="Consolas" w:cs="Consolas"/>
          <w:color w:val="008000"/>
          <w:sz w:val="18"/>
          <w:szCs w:val="18"/>
        </w:rPr>
        <w:t>如果访问路为登录</w:t>
      </w:r>
    </w:p>
    <w:p w:rsidR="00B069DB" w:rsidRDefault="00B069D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</w:t>
      </w:r>
      <w:r>
        <w:rPr>
          <w:rFonts w:ascii="Consolas" w:hAnsi="Consolas" w:cs="Consolas"/>
          <w:color w:val="0000FF"/>
          <w:sz w:val="18"/>
          <w:szCs w:val="18"/>
        </w:rPr>
        <w:t>if</w:t>
      </w:r>
      <w:r>
        <w:rPr>
          <w:rFonts w:ascii="Consolas" w:hAnsi="Consolas" w:cs="Consolas"/>
          <w:color w:val="000000"/>
          <w:sz w:val="18"/>
          <w:szCs w:val="18"/>
        </w:rPr>
        <w:t>(to.path===</w:t>
      </w:r>
      <w:r>
        <w:rPr>
          <w:rFonts w:ascii="Consolas" w:hAnsi="Consolas" w:cs="Consolas"/>
          <w:color w:val="A31515"/>
          <w:sz w:val="18"/>
          <w:szCs w:val="18"/>
        </w:rPr>
        <w:t>'/login'</w:t>
      </w:r>
      <w:r>
        <w:rPr>
          <w:rFonts w:ascii="Consolas" w:hAnsi="Consolas" w:cs="Consolas"/>
          <w:color w:val="000000"/>
          <w:sz w:val="18"/>
          <w:szCs w:val="18"/>
        </w:rPr>
        <w:t>){</w:t>
      </w:r>
    </w:p>
    <w:p w:rsidR="00B069DB" w:rsidRDefault="00B069D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</w:t>
      </w:r>
      <w:r>
        <w:rPr>
          <w:rFonts w:ascii="Consolas" w:hAnsi="Consolas" w:cs="Consolas"/>
          <w:color w:val="008000"/>
          <w:sz w:val="18"/>
          <w:szCs w:val="18"/>
        </w:rPr>
        <w:t>//</w:t>
      </w:r>
      <w:r>
        <w:rPr>
          <w:rFonts w:ascii="Consolas" w:hAnsi="Consolas" w:cs="Consolas"/>
          <w:color w:val="008000"/>
          <w:sz w:val="18"/>
          <w:szCs w:val="18"/>
        </w:rPr>
        <w:t>如果有数据</w:t>
      </w:r>
    </w:p>
    <w:p w:rsidR="00B069DB" w:rsidRDefault="00B069D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</w:t>
      </w:r>
      <w:r>
        <w:rPr>
          <w:rFonts w:ascii="Consolas" w:hAnsi="Consolas" w:cs="Consolas"/>
          <w:color w:val="0000FF"/>
          <w:sz w:val="18"/>
          <w:szCs w:val="18"/>
        </w:rPr>
        <w:t>if</w:t>
      </w:r>
      <w:r>
        <w:rPr>
          <w:rFonts w:ascii="Consolas" w:hAnsi="Consolas" w:cs="Consolas"/>
          <w:color w:val="000000"/>
          <w:sz w:val="18"/>
          <w:szCs w:val="18"/>
        </w:rPr>
        <w:t>(menuData){</w:t>
      </w:r>
    </w:p>
    <w:p w:rsidR="00B069DB" w:rsidRDefault="00B069D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</w:t>
      </w:r>
      <w:r>
        <w:rPr>
          <w:rFonts w:ascii="Consolas" w:hAnsi="Consolas" w:cs="Consolas"/>
          <w:color w:val="008000"/>
          <w:sz w:val="18"/>
          <w:szCs w:val="18"/>
        </w:rPr>
        <w:t>//</w:t>
      </w:r>
      <w:r>
        <w:rPr>
          <w:rFonts w:ascii="Consolas" w:hAnsi="Consolas" w:cs="Consolas"/>
          <w:color w:val="008000"/>
          <w:sz w:val="18"/>
          <w:szCs w:val="18"/>
        </w:rPr>
        <w:t>跳到首页</w:t>
      </w:r>
    </w:p>
    <w:p w:rsidR="00B069DB" w:rsidRDefault="00B069D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next({path:</w:t>
      </w:r>
      <w:r>
        <w:rPr>
          <w:rFonts w:ascii="Consolas" w:hAnsi="Consolas" w:cs="Consolas"/>
          <w:color w:val="A31515"/>
          <w:sz w:val="18"/>
          <w:szCs w:val="18"/>
        </w:rPr>
        <w:t>'/home'</w:t>
      </w:r>
      <w:r>
        <w:rPr>
          <w:rFonts w:ascii="Consolas" w:hAnsi="Consolas" w:cs="Consolas"/>
          <w:color w:val="000000"/>
          <w:sz w:val="18"/>
          <w:szCs w:val="18"/>
        </w:rPr>
        <w:t>})</w:t>
      </w:r>
    </w:p>
    <w:p w:rsidR="00B069DB" w:rsidRDefault="00B069D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}</w:t>
      </w:r>
      <w:r>
        <w:rPr>
          <w:rFonts w:ascii="Consolas" w:hAnsi="Consolas" w:cs="Consolas"/>
          <w:color w:val="0000FF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{</w:t>
      </w:r>
    </w:p>
    <w:p w:rsidR="00B069DB" w:rsidRDefault="00B069D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next();</w:t>
      </w:r>
    </w:p>
    <w:p w:rsidR="00B069DB" w:rsidRDefault="00B069D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}</w:t>
      </w:r>
    </w:p>
    <w:p w:rsidR="00B069DB" w:rsidRDefault="00B069D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}</w:t>
      </w:r>
      <w:r>
        <w:rPr>
          <w:rFonts w:ascii="Consolas" w:hAnsi="Consolas" w:cs="Consolas"/>
          <w:color w:val="0000FF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{</w:t>
      </w:r>
    </w:p>
    <w:p w:rsidR="00B069DB" w:rsidRDefault="00B069D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</w:t>
      </w:r>
      <w:r>
        <w:rPr>
          <w:rFonts w:ascii="Consolas" w:hAnsi="Consolas" w:cs="Consolas"/>
          <w:color w:val="008000"/>
          <w:sz w:val="18"/>
          <w:szCs w:val="18"/>
        </w:rPr>
        <w:t>//</w:t>
      </w:r>
      <w:r>
        <w:rPr>
          <w:rFonts w:ascii="Consolas" w:hAnsi="Consolas" w:cs="Consolas"/>
          <w:color w:val="008000"/>
          <w:sz w:val="18"/>
          <w:szCs w:val="18"/>
        </w:rPr>
        <w:t>如果没有数据，路由不等于</w:t>
      </w:r>
      <w:r>
        <w:rPr>
          <w:rFonts w:ascii="Consolas" w:hAnsi="Consolas" w:cs="Consolas"/>
          <w:color w:val="008000"/>
          <w:sz w:val="18"/>
          <w:szCs w:val="18"/>
        </w:rPr>
        <w:t>login</w:t>
      </w:r>
    </w:p>
    <w:p w:rsidR="00B069DB" w:rsidRDefault="00B069D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</w:t>
      </w:r>
      <w:r>
        <w:rPr>
          <w:rFonts w:ascii="Consolas" w:hAnsi="Consolas" w:cs="Consolas"/>
          <w:color w:val="0000FF"/>
          <w:sz w:val="18"/>
          <w:szCs w:val="18"/>
        </w:rPr>
        <w:t>if</w:t>
      </w:r>
      <w:r>
        <w:rPr>
          <w:rFonts w:ascii="Consolas" w:hAnsi="Consolas" w:cs="Consolas"/>
          <w:color w:val="000000"/>
          <w:sz w:val="18"/>
          <w:szCs w:val="18"/>
        </w:rPr>
        <w:t>(!menuData &amp;&amp; to.name!==</w:t>
      </w:r>
      <w:r>
        <w:rPr>
          <w:rFonts w:ascii="Consolas" w:hAnsi="Consolas" w:cs="Consolas"/>
          <w:color w:val="A31515"/>
          <w:sz w:val="18"/>
          <w:szCs w:val="18"/>
        </w:rPr>
        <w:t>'login'</w:t>
      </w:r>
      <w:r>
        <w:rPr>
          <w:rFonts w:ascii="Consolas" w:hAnsi="Consolas" w:cs="Consolas"/>
          <w:color w:val="000000"/>
          <w:sz w:val="18"/>
          <w:szCs w:val="18"/>
        </w:rPr>
        <w:t>){</w:t>
      </w:r>
    </w:p>
    <w:p w:rsidR="00B069DB" w:rsidRDefault="00B069D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next({path:</w:t>
      </w:r>
      <w:r>
        <w:rPr>
          <w:rFonts w:ascii="Consolas" w:hAnsi="Consolas" w:cs="Consolas"/>
          <w:color w:val="A31515"/>
          <w:sz w:val="18"/>
          <w:szCs w:val="18"/>
        </w:rPr>
        <w:t>'/login'</w:t>
      </w:r>
      <w:r>
        <w:rPr>
          <w:rFonts w:ascii="Consolas" w:hAnsi="Consolas" w:cs="Consolas"/>
          <w:color w:val="000000"/>
          <w:sz w:val="18"/>
          <w:szCs w:val="18"/>
        </w:rPr>
        <w:t>});</w:t>
      </w:r>
    </w:p>
    <w:p w:rsidR="00B069DB" w:rsidRDefault="00B069D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}</w:t>
      </w:r>
      <w:r>
        <w:rPr>
          <w:rFonts w:ascii="Consolas" w:hAnsi="Consolas" w:cs="Consolas"/>
          <w:color w:val="0000FF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{</w:t>
      </w:r>
    </w:p>
    <w:p w:rsidR="00B069DB" w:rsidRDefault="00B069D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0000FF"/>
          <w:sz w:val="18"/>
          <w:szCs w:val="18"/>
        </w:rPr>
        <w:t>if</w:t>
      </w:r>
      <w:r>
        <w:rPr>
          <w:rFonts w:ascii="Consolas" w:hAnsi="Consolas" w:cs="Consolas"/>
          <w:color w:val="000000"/>
          <w:sz w:val="18"/>
          <w:szCs w:val="18"/>
        </w:rPr>
        <w:t> (store.state.MenuStore.menu_data.length == </w:t>
      </w:r>
      <w:r>
        <w:rPr>
          <w:rFonts w:ascii="Consolas" w:hAnsi="Consolas" w:cs="Consolas"/>
          <w:color w:val="098658"/>
          <w:sz w:val="18"/>
          <w:szCs w:val="18"/>
        </w:rPr>
        <w:t>0</w:t>
      </w:r>
      <w:r>
        <w:rPr>
          <w:rFonts w:ascii="Consolas" w:hAnsi="Consolas" w:cs="Consolas"/>
          <w:color w:val="000000"/>
          <w:sz w:val="18"/>
          <w:szCs w:val="18"/>
        </w:rPr>
        <w:t>) {</w:t>
      </w:r>
    </w:p>
    <w:p w:rsidR="00B069DB" w:rsidRDefault="00B069D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store.commit(</w:t>
      </w:r>
      <w:r>
        <w:rPr>
          <w:rFonts w:ascii="Consolas" w:hAnsi="Consolas" w:cs="Consolas"/>
          <w:color w:val="A31515"/>
          <w:sz w:val="18"/>
          <w:szCs w:val="18"/>
        </w:rPr>
        <w:t>'getMenuList'</w:t>
      </w:r>
      <w:r>
        <w:rPr>
          <w:rFonts w:ascii="Consolas" w:hAnsi="Consolas" w:cs="Consolas"/>
          <w:color w:val="000000"/>
          <w:sz w:val="18"/>
          <w:szCs w:val="18"/>
        </w:rPr>
        <w:t>, router);</w:t>
      </w:r>
    </w:p>
    <w:p w:rsidR="00B069DB" w:rsidRDefault="00B069D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next({ path: to.path })</w:t>
      </w:r>
    </w:p>
    <w:p w:rsidR="00B069DB" w:rsidRDefault="00B069D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} </w:t>
      </w:r>
      <w:r>
        <w:rPr>
          <w:rFonts w:ascii="Consolas" w:hAnsi="Consolas" w:cs="Consolas"/>
          <w:color w:val="0000FF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{</w:t>
      </w:r>
    </w:p>
    <w:p w:rsidR="00B069DB" w:rsidRDefault="00B069D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Fonts w:ascii="Consolas" w:hAnsi="Consolas" w:cs="Consolas"/>
          <w:color w:val="008000"/>
          <w:sz w:val="18"/>
          <w:szCs w:val="18"/>
        </w:rPr>
        <w:t>//next</w:t>
      </w:r>
      <w:r>
        <w:rPr>
          <w:rFonts w:ascii="Consolas" w:hAnsi="Consolas" w:cs="Consolas"/>
          <w:color w:val="008000"/>
          <w:sz w:val="18"/>
          <w:szCs w:val="18"/>
        </w:rPr>
        <w:t>断续往下执行</w:t>
      </w:r>
      <w:r>
        <w:rPr>
          <w:rFonts w:ascii="Consolas" w:hAnsi="Consolas" w:cs="Consolas"/>
          <w:color w:val="008000"/>
          <w:sz w:val="18"/>
          <w:szCs w:val="18"/>
        </w:rPr>
        <w:t> </w:t>
      </w:r>
    </w:p>
    <w:p w:rsidR="00B069DB" w:rsidRDefault="00B069D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next();</w:t>
      </w:r>
    </w:p>
    <w:p w:rsidR="00B069DB" w:rsidRDefault="00B069D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}</w:t>
      </w:r>
    </w:p>
    <w:p w:rsidR="00B069DB" w:rsidRDefault="00B069D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}</w:t>
      </w:r>
    </w:p>
    <w:p w:rsidR="00B069DB" w:rsidRDefault="00B069D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}</w:t>
      </w:r>
    </w:p>
    <w:p w:rsidR="009164BB" w:rsidRDefault="00B069D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})</w:t>
      </w:r>
    </w:p>
    <w:p w:rsidR="009164BB" w:rsidRDefault="009164B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 w:val="18"/>
          <w:szCs w:val="18"/>
        </w:rPr>
        <w:t>修改登录的路由为如下代码：</w:t>
      </w:r>
    </w:p>
    <w:p w:rsidR="009164BB" w:rsidRDefault="009164BB" w:rsidP="009164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{</w:t>
      </w:r>
    </w:p>
    <w:p w:rsidR="009164BB" w:rsidRDefault="009164BB" w:rsidP="009164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path: </w:t>
      </w:r>
      <w:r>
        <w:rPr>
          <w:rFonts w:ascii="Consolas" w:hAnsi="Consolas" w:cs="Consolas"/>
          <w:color w:val="A31515"/>
          <w:sz w:val="18"/>
          <w:szCs w:val="18"/>
        </w:rPr>
        <w:t>'/login'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:rsidR="009164BB" w:rsidRDefault="009164BB" w:rsidP="009164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name: </w:t>
      </w:r>
      <w:r>
        <w:rPr>
          <w:rFonts w:ascii="Consolas" w:hAnsi="Consolas" w:cs="Consolas"/>
          <w:color w:val="A31515"/>
          <w:sz w:val="18"/>
          <w:szCs w:val="18"/>
        </w:rPr>
        <w:t>'Login'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:rsidR="009164BB" w:rsidRDefault="009164BB" w:rsidP="009164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component: () </w:t>
      </w:r>
      <w:r>
        <w:rPr>
          <w:rFonts w:ascii="Consolas" w:hAnsi="Consolas" w:cs="Consolas"/>
          <w:color w:val="0000FF"/>
          <w:sz w:val="18"/>
          <w:szCs w:val="18"/>
        </w:rPr>
        <w:t>=&gt;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0000FF"/>
          <w:sz w:val="18"/>
          <w:szCs w:val="18"/>
        </w:rPr>
        <w:t>import</w:t>
      </w:r>
      <w:r>
        <w:rPr>
          <w:rFonts w:ascii="Consolas" w:hAnsi="Consolas" w:cs="Consolas"/>
          <w:color w:val="000000"/>
          <w:sz w:val="18"/>
          <w:szCs w:val="18"/>
        </w:rPr>
        <w:t>(</w:t>
      </w:r>
      <w:r>
        <w:rPr>
          <w:rFonts w:ascii="Consolas" w:hAnsi="Consolas" w:cs="Consolas"/>
          <w:color w:val="A31515"/>
          <w:sz w:val="18"/>
          <w:szCs w:val="18"/>
        </w:rPr>
        <w:t>'../views/Login.vue'</w:t>
      </w:r>
      <w:r>
        <w:rPr>
          <w:rFonts w:ascii="Consolas" w:hAnsi="Consolas" w:cs="Consolas"/>
          <w:color w:val="000000"/>
          <w:sz w:val="18"/>
          <w:szCs w:val="18"/>
        </w:rPr>
        <w:t>)</w:t>
      </w:r>
    </w:p>
    <w:p w:rsidR="009164BB" w:rsidRDefault="009164BB" w:rsidP="00B069D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},</w:t>
      </w:r>
    </w:p>
    <w:p w:rsidR="00B270F1" w:rsidRDefault="00B270F1" w:rsidP="00E9288C">
      <w:pPr>
        <w:spacing w:line="360" w:lineRule="auto"/>
        <w:jc w:val="center"/>
        <w:rPr>
          <w:rFonts w:asciiTheme="majorEastAsia" w:eastAsiaTheme="majorEastAsia" w:hAnsiTheme="majorEastAsia"/>
          <w:b/>
          <w:color w:val="333333"/>
          <w:sz w:val="28"/>
          <w:szCs w:val="28"/>
        </w:rPr>
      </w:pPr>
    </w:p>
    <w:p w:rsidR="00BC62BB" w:rsidRDefault="00BC62BB" w:rsidP="00BC62BB">
      <w:pPr>
        <w:spacing w:line="360" w:lineRule="auto"/>
        <w:jc w:val="center"/>
        <w:rPr>
          <w:rFonts w:asciiTheme="majorEastAsia" w:eastAsiaTheme="majorEastAsia" w:hAnsiTheme="majorEastAsia"/>
          <w:b/>
          <w:color w:val="333333"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第13 讲 实现左侧菜单的展开和收缩</w:t>
      </w:r>
    </w:p>
    <w:p w:rsidR="00BC62BB" w:rsidRDefault="00BC62BB" w:rsidP="00BC62BB">
      <w:pPr>
        <w:spacing w:line="360" w:lineRule="auto"/>
        <w:rPr>
          <w:rFonts w:asciiTheme="majorEastAsia" w:eastAsiaTheme="majorEastAsia" w:hAnsiTheme="majorEastAsia"/>
          <w:b/>
          <w:color w:val="333333"/>
          <w:sz w:val="21"/>
          <w:szCs w:val="21"/>
        </w:rPr>
      </w:pPr>
      <w:r>
        <w:rPr>
          <w:rFonts w:asciiTheme="majorEastAsia" w:eastAsiaTheme="majorEastAsia" w:hAnsiTheme="majorEastAsia" w:hint="eastAsia"/>
          <w:b/>
          <w:color w:val="333333"/>
          <w:sz w:val="21"/>
          <w:szCs w:val="21"/>
        </w:rPr>
        <w:t>1、实现效果</w:t>
      </w:r>
    </w:p>
    <w:p w:rsidR="00BC62BB" w:rsidRDefault="00BC62BB" w:rsidP="00BC62BB">
      <w:pPr>
        <w:spacing w:line="360" w:lineRule="auto"/>
        <w:rPr>
          <w:rFonts w:asciiTheme="majorEastAsia" w:eastAsiaTheme="majorEastAsia" w:hAnsiTheme="majorEastAsia"/>
          <w:color w:val="333333"/>
          <w:sz w:val="21"/>
          <w:szCs w:val="21"/>
        </w:rPr>
      </w:pPr>
      <w:r>
        <w:rPr>
          <w:rFonts w:asciiTheme="majorEastAsia" w:eastAsiaTheme="majorEastAsia" w:hAnsiTheme="majorEastAsia" w:hint="eastAsia"/>
          <w:color w:val="333333"/>
          <w:sz w:val="28"/>
          <w:szCs w:val="28"/>
        </w:rPr>
        <w:t xml:space="preserve">  </w:t>
      </w:r>
      <w:r>
        <w:rPr>
          <w:rFonts w:asciiTheme="majorEastAsia" w:eastAsiaTheme="majorEastAsia" w:hAnsiTheme="majorEastAsia" w:hint="eastAsia"/>
          <w:color w:val="333333"/>
          <w:sz w:val="21"/>
          <w:szCs w:val="21"/>
        </w:rPr>
        <w:t>点击收缩图标，左侧菜单收缩</w:t>
      </w:r>
    </w:p>
    <w:p w:rsidR="00BC62BB" w:rsidRDefault="00BC62BB" w:rsidP="00BC62BB">
      <w:pPr>
        <w:spacing w:line="360" w:lineRule="auto"/>
        <w:rPr>
          <w:rFonts w:asciiTheme="majorEastAsia" w:eastAsiaTheme="majorEastAsia" w:hAnsiTheme="majorEastAsia"/>
          <w:b/>
          <w:color w:val="333333"/>
          <w:sz w:val="21"/>
          <w:szCs w:val="21"/>
        </w:rPr>
      </w:pPr>
      <w:r>
        <w:rPr>
          <w:rFonts w:asciiTheme="majorEastAsia" w:eastAsiaTheme="majorEastAsia" w:hAnsiTheme="majorEastAsia" w:hint="eastAsia"/>
          <w:b/>
          <w:color w:val="333333"/>
          <w:sz w:val="21"/>
          <w:szCs w:val="21"/>
        </w:rPr>
        <w:t>2、实现原理</w:t>
      </w:r>
    </w:p>
    <w:p w:rsidR="00BC62BB" w:rsidRDefault="00BC62BB" w:rsidP="00BC62BB">
      <w:pPr>
        <w:spacing w:line="360" w:lineRule="auto"/>
        <w:rPr>
          <w:rFonts w:asciiTheme="majorEastAsia" w:eastAsiaTheme="majorEastAsia" w:hAnsiTheme="majorEastAsia"/>
          <w:color w:val="333333"/>
          <w:sz w:val="21"/>
          <w:szCs w:val="21"/>
        </w:rPr>
      </w:pPr>
      <w:r>
        <w:rPr>
          <w:rFonts w:asciiTheme="majorEastAsia" w:eastAsiaTheme="majorEastAsia" w:hAnsiTheme="majorEastAsia" w:hint="eastAsia"/>
          <w:color w:val="333333"/>
          <w:sz w:val="21"/>
          <w:szCs w:val="21"/>
        </w:rPr>
        <w:t>利用el-menu中的属性collapse可以设置菜单展开和收缩</w:t>
      </w:r>
    </w:p>
    <w:p w:rsidR="00BC62BB" w:rsidRDefault="00BC62BB" w:rsidP="00BC62BB">
      <w:pPr>
        <w:spacing w:line="360" w:lineRule="auto"/>
        <w:rPr>
          <w:rFonts w:asciiTheme="majorEastAsia" w:eastAsiaTheme="majorEastAsia" w:hAnsiTheme="majorEastAsia"/>
          <w:b/>
          <w:color w:val="333333"/>
          <w:sz w:val="21"/>
          <w:szCs w:val="21"/>
        </w:rPr>
      </w:pPr>
      <w:r>
        <w:rPr>
          <w:rFonts w:asciiTheme="majorEastAsia" w:eastAsiaTheme="majorEastAsia" w:hAnsiTheme="majorEastAsia" w:hint="eastAsia"/>
          <w:b/>
          <w:color w:val="333333"/>
          <w:sz w:val="21"/>
          <w:szCs w:val="21"/>
        </w:rPr>
        <w:t>3、收缩图标制作</w:t>
      </w:r>
    </w:p>
    <w:p w:rsidR="00BC62BB" w:rsidRDefault="00BC62BB" w:rsidP="00BC62BB">
      <w:pPr>
        <w:spacing w:line="360" w:lineRule="auto"/>
        <w:rPr>
          <w:rFonts w:asciiTheme="majorEastAsia" w:eastAsiaTheme="majorEastAsia" w:hAnsiTheme="majorEastAsia"/>
          <w:color w:val="333333"/>
          <w:sz w:val="21"/>
          <w:szCs w:val="21"/>
        </w:rPr>
      </w:pPr>
      <w:r>
        <w:rPr>
          <w:rFonts w:asciiTheme="majorEastAsia" w:eastAsiaTheme="majorEastAsia" w:hAnsiTheme="majorEastAsia" w:hint="eastAsia"/>
          <w:color w:val="333333"/>
          <w:sz w:val="21"/>
          <w:szCs w:val="21"/>
        </w:rPr>
        <w:t>展开时图标 el-icon-s-fold</w:t>
      </w:r>
    </w:p>
    <w:p w:rsidR="00BC62BB" w:rsidRDefault="00BC62BB" w:rsidP="00BC62BB">
      <w:pPr>
        <w:spacing w:line="360" w:lineRule="auto"/>
        <w:rPr>
          <w:rFonts w:asciiTheme="majorEastAsia" w:eastAsiaTheme="majorEastAsia" w:hAnsiTheme="majorEastAsia"/>
          <w:color w:val="333333"/>
          <w:sz w:val="21"/>
          <w:szCs w:val="21"/>
        </w:rPr>
      </w:pPr>
      <w:r>
        <w:rPr>
          <w:rFonts w:asciiTheme="majorEastAsia" w:eastAsiaTheme="majorEastAsia" w:hAnsiTheme="majorEastAsia" w:hint="eastAsia"/>
          <w:color w:val="333333"/>
          <w:sz w:val="21"/>
          <w:szCs w:val="21"/>
        </w:rPr>
        <w:t>收缩时图标el-icon-s-unfold</w:t>
      </w:r>
    </w:p>
    <w:p w:rsidR="00BC62BB" w:rsidRDefault="00BC62BB" w:rsidP="00BC62BB">
      <w:pPr>
        <w:spacing w:line="360" w:lineRule="auto"/>
        <w:rPr>
          <w:rFonts w:asciiTheme="majorEastAsia" w:eastAsiaTheme="majorEastAsia" w:hAnsiTheme="majorEastAsia"/>
          <w:b/>
          <w:color w:val="333333"/>
          <w:sz w:val="21"/>
          <w:szCs w:val="21"/>
        </w:rPr>
      </w:pPr>
      <w:r>
        <w:rPr>
          <w:rFonts w:asciiTheme="majorEastAsia" w:eastAsiaTheme="majorEastAsia" w:hAnsiTheme="majorEastAsia" w:hint="eastAsia"/>
          <w:b/>
          <w:color w:val="333333"/>
          <w:sz w:val="21"/>
          <w:szCs w:val="21"/>
        </w:rPr>
        <w:t>3.1在home页面el-main中tabs前面添加收缩图标，代码如下：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Fonts w:ascii="Consolas" w:hAnsi="Consolas" w:cs="Consolas"/>
          <w:color w:val="800000"/>
          <w:sz w:val="18"/>
          <w:szCs w:val="18"/>
        </w:rPr>
        <w:t>&lt;i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class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"el-icon-s-fold arrow-icon"</w:t>
      </w:r>
      <w:r>
        <w:rPr>
          <w:rFonts w:ascii="Consolas" w:hAnsi="Consolas" w:cs="Consolas"/>
          <w:color w:val="800000"/>
          <w:sz w:val="18"/>
          <w:szCs w:val="18"/>
        </w:rPr>
        <w:t>&gt;&lt;/i&gt;</w:t>
      </w:r>
    </w:p>
    <w:p w:rsidR="00BC62BB" w:rsidRDefault="00BC62BB" w:rsidP="00BC62BB">
      <w:pPr>
        <w:spacing w:line="360" w:lineRule="auto"/>
        <w:rPr>
          <w:rFonts w:asciiTheme="majorEastAsia" w:eastAsiaTheme="majorEastAsia" w:hAnsiTheme="majorEastAsia"/>
          <w:color w:val="333333"/>
          <w:sz w:val="21"/>
          <w:szCs w:val="21"/>
        </w:rPr>
      </w:pPr>
      <w:r>
        <w:rPr>
          <w:rFonts w:asciiTheme="majorEastAsia" w:eastAsiaTheme="majorEastAsia" w:hAnsiTheme="majorEastAsia" w:hint="eastAsia"/>
          <w:color w:val="333333"/>
          <w:sz w:val="21"/>
          <w:szCs w:val="21"/>
        </w:rPr>
        <w:t>设置样式如下：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800000"/>
          <w:sz w:val="18"/>
          <w:szCs w:val="18"/>
        </w:rPr>
        <w:t>.arrow-icon</w:t>
      </w:r>
      <w:r>
        <w:rPr>
          <w:rFonts w:ascii="Consolas" w:hAnsi="Consolas" w:cs="Consolas"/>
          <w:color w:val="000000"/>
          <w:sz w:val="18"/>
          <w:szCs w:val="18"/>
        </w:rPr>
        <w:t>{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Fonts w:ascii="Consolas" w:hAnsi="Consolas" w:cs="Consolas"/>
          <w:color w:val="FF0000"/>
          <w:sz w:val="18"/>
          <w:szCs w:val="18"/>
        </w:rPr>
        <w:t>float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451A5"/>
          <w:sz w:val="18"/>
          <w:szCs w:val="18"/>
        </w:rPr>
        <w:t>left</w:t>
      </w:r>
      <w:r>
        <w:rPr>
          <w:rFonts w:ascii="Consolas" w:hAnsi="Consolas" w:cs="Consolas"/>
          <w:color w:val="000000"/>
          <w:sz w:val="18"/>
          <w:szCs w:val="18"/>
        </w:rPr>
        <w:t>;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Fonts w:ascii="Consolas" w:hAnsi="Consolas" w:cs="Consolas"/>
          <w:color w:val="FF0000"/>
          <w:sz w:val="18"/>
          <w:szCs w:val="18"/>
        </w:rPr>
        <w:t>background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451A5"/>
          <w:sz w:val="18"/>
          <w:szCs w:val="18"/>
        </w:rPr>
        <w:t>#eaedf1</w:t>
      </w:r>
      <w:r>
        <w:rPr>
          <w:rFonts w:ascii="Consolas" w:hAnsi="Consolas" w:cs="Consolas"/>
          <w:color w:val="000000"/>
          <w:sz w:val="18"/>
          <w:szCs w:val="18"/>
        </w:rPr>
        <w:t>;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Fonts w:ascii="Consolas" w:hAnsi="Consolas" w:cs="Consolas"/>
          <w:color w:val="FF0000"/>
          <w:sz w:val="18"/>
          <w:szCs w:val="18"/>
        </w:rPr>
        <w:t>border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1px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0451A5"/>
          <w:sz w:val="18"/>
          <w:szCs w:val="18"/>
        </w:rPr>
        <w:t>solid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0451A5"/>
          <w:sz w:val="18"/>
          <w:szCs w:val="18"/>
        </w:rPr>
        <w:t>transparent</w:t>
      </w:r>
      <w:r>
        <w:rPr>
          <w:rFonts w:ascii="Consolas" w:hAnsi="Consolas" w:cs="Consolas"/>
          <w:color w:val="000000"/>
          <w:sz w:val="18"/>
          <w:szCs w:val="18"/>
        </w:rPr>
        <w:t>;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Fonts w:ascii="Consolas" w:hAnsi="Consolas" w:cs="Consolas"/>
          <w:color w:val="FF0000"/>
          <w:sz w:val="18"/>
          <w:szCs w:val="18"/>
        </w:rPr>
        <w:t>font-size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2</w:t>
      </w:r>
      <w:r w:rsidR="004C4C2A">
        <w:rPr>
          <w:rFonts w:ascii="Consolas" w:hAnsi="Consolas" w:cs="Consolas" w:hint="eastAsia"/>
          <w:color w:val="098658"/>
          <w:sz w:val="18"/>
          <w:szCs w:val="18"/>
        </w:rPr>
        <w:t>5</w:t>
      </w:r>
      <w:r>
        <w:rPr>
          <w:rFonts w:ascii="Consolas" w:hAnsi="Consolas" w:cs="Consolas"/>
          <w:color w:val="098658"/>
          <w:sz w:val="18"/>
          <w:szCs w:val="18"/>
        </w:rPr>
        <w:t>px</w:t>
      </w:r>
      <w:r>
        <w:rPr>
          <w:rFonts w:ascii="Consolas" w:hAnsi="Consolas" w:cs="Consolas"/>
          <w:color w:val="000000"/>
          <w:sz w:val="18"/>
          <w:szCs w:val="18"/>
        </w:rPr>
        <w:t>;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Fonts w:ascii="Consolas" w:hAnsi="Consolas" w:cs="Consolas"/>
          <w:color w:val="FF0000"/>
          <w:sz w:val="18"/>
          <w:szCs w:val="18"/>
        </w:rPr>
        <w:t>height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39px</w:t>
      </w:r>
      <w:r>
        <w:rPr>
          <w:rFonts w:ascii="Consolas" w:hAnsi="Consolas" w:cs="Consolas"/>
          <w:color w:val="000000"/>
          <w:sz w:val="18"/>
          <w:szCs w:val="18"/>
        </w:rPr>
        <w:t>;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Fonts w:ascii="Consolas" w:hAnsi="Consolas" w:cs="Consolas"/>
          <w:color w:val="FF0000"/>
          <w:sz w:val="18"/>
          <w:szCs w:val="18"/>
        </w:rPr>
        <w:t>line-height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39px</w:t>
      </w:r>
      <w:r>
        <w:rPr>
          <w:rFonts w:ascii="Consolas" w:hAnsi="Consolas" w:cs="Consolas"/>
          <w:color w:val="0000FF"/>
          <w:sz w:val="18"/>
          <w:szCs w:val="18"/>
        </w:rPr>
        <w:t>!important</w:t>
      </w:r>
      <w:r>
        <w:rPr>
          <w:rFonts w:ascii="Consolas" w:hAnsi="Consolas" w:cs="Consolas"/>
          <w:color w:val="000000"/>
          <w:sz w:val="18"/>
          <w:szCs w:val="18"/>
        </w:rPr>
        <w:t>;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Fonts w:ascii="Consolas" w:hAnsi="Consolas" w:cs="Consolas"/>
          <w:color w:val="FF0000"/>
          <w:sz w:val="18"/>
          <w:szCs w:val="18"/>
        </w:rPr>
        <w:t>width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40px</w:t>
      </w:r>
      <w:r>
        <w:rPr>
          <w:rFonts w:ascii="Consolas" w:hAnsi="Consolas" w:cs="Consolas"/>
          <w:color w:val="000000"/>
          <w:sz w:val="18"/>
          <w:szCs w:val="18"/>
        </w:rPr>
        <w:t>;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Fonts w:ascii="Consolas" w:hAnsi="Consolas" w:cs="Consolas"/>
          <w:color w:val="FF0000"/>
          <w:sz w:val="18"/>
          <w:szCs w:val="18"/>
        </w:rPr>
        <w:t>text-align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451A5"/>
          <w:sz w:val="18"/>
          <w:szCs w:val="18"/>
        </w:rPr>
        <w:t>center</w:t>
      </w:r>
      <w:r>
        <w:rPr>
          <w:rFonts w:ascii="Consolas" w:hAnsi="Consolas" w:cs="Consolas"/>
          <w:color w:val="000000"/>
          <w:sz w:val="18"/>
          <w:szCs w:val="18"/>
        </w:rPr>
        <w:t>;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</w:t>
      </w:r>
    </w:p>
    <w:p w:rsidR="00BC62BB" w:rsidRDefault="00BC62BB" w:rsidP="00BC62BB">
      <w:pPr>
        <w:spacing w:line="360" w:lineRule="auto"/>
        <w:rPr>
          <w:rFonts w:asciiTheme="minorEastAsia" w:eastAsiaTheme="minorEastAsia" w:hAnsiTheme="minorEastAsia"/>
          <w:b/>
          <w:color w:val="333333"/>
          <w:sz w:val="21"/>
          <w:szCs w:val="21"/>
        </w:rPr>
      </w:pPr>
      <w:r>
        <w:rPr>
          <w:rFonts w:asciiTheme="minorEastAsia" w:eastAsiaTheme="minorEastAsia" w:hAnsiTheme="minorEastAsia" w:hint="eastAsia"/>
          <w:b/>
          <w:color w:val="333333"/>
          <w:sz w:val="21"/>
          <w:szCs w:val="21"/>
        </w:rPr>
        <w:t>3.2为收缩图标添加点击事件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8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> </w:t>
      </w:r>
      <w:r>
        <w:rPr>
          <w:rFonts w:ascii="Consolas" w:hAnsi="Consolas" w:cs="Consolas"/>
          <w:color w:val="800000"/>
          <w:sz w:val="21"/>
          <w:szCs w:val="21"/>
        </w:rPr>
        <w:t>&lt;i</w:t>
      </w:r>
      <w:r>
        <w:rPr>
          <w:rFonts w:ascii="Consolas" w:hAnsi="Consolas" w:cs="Consolas"/>
          <w:color w:val="000000"/>
          <w:sz w:val="21"/>
          <w:szCs w:val="21"/>
        </w:rPr>
        <w:t> </w:t>
      </w:r>
      <w:r>
        <w:rPr>
          <w:rFonts w:ascii="Consolas" w:hAnsi="Consolas" w:cs="Consolas"/>
          <w:color w:val="FF0000"/>
          <w:sz w:val="21"/>
          <w:szCs w:val="21"/>
        </w:rPr>
        <w:t>class</w:t>
      </w:r>
      <w:r>
        <w:rPr>
          <w:rFonts w:ascii="Consolas" w:hAnsi="Consolas" w:cs="Consolas"/>
          <w:color w:val="000000"/>
          <w:sz w:val="21"/>
          <w:szCs w:val="21"/>
        </w:rPr>
        <w:t>=</w:t>
      </w:r>
      <w:r>
        <w:rPr>
          <w:rFonts w:ascii="Consolas" w:hAnsi="Consolas" w:cs="Consolas"/>
          <w:color w:val="0000FF"/>
          <w:sz w:val="21"/>
          <w:szCs w:val="21"/>
        </w:rPr>
        <w:t>"el-icon-s-fold arrow-icon"</w:t>
      </w:r>
      <w:r>
        <w:rPr>
          <w:rFonts w:ascii="Consolas" w:hAnsi="Consolas" w:cs="Consolas"/>
          <w:color w:val="000000"/>
          <w:sz w:val="21"/>
          <w:szCs w:val="21"/>
        </w:rPr>
        <w:t> @</w:t>
      </w:r>
      <w:r>
        <w:rPr>
          <w:rFonts w:ascii="Consolas" w:hAnsi="Consolas" w:cs="Consolas"/>
          <w:color w:val="FF0000"/>
          <w:sz w:val="21"/>
          <w:szCs w:val="21"/>
        </w:rPr>
        <w:t>click</w:t>
      </w:r>
      <w:r>
        <w:rPr>
          <w:rFonts w:ascii="Consolas" w:hAnsi="Consolas" w:cs="Consolas"/>
          <w:color w:val="000000"/>
          <w:sz w:val="21"/>
          <w:szCs w:val="21"/>
        </w:rPr>
        <w:t>="arrowBtn"</w:t>
      </w:r>
      <w:r>
        <w:rPr>
          <w:rFonts w:ascii="Consolas" w:hAnsi="Consolas" w:cs="Consolas"/>
          <w:color w:val="800000"/>
          <w:sz w:val="21"/>
          <w:szCs w:val="21"/>
        </w:rPr>
        <w:t>&gt;&lt;/i&gt;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 w:hint="eastAsia"/>
          <w:color w:val="800000"/>
          <w:sz w:val="21"/>
          <w:szCs w:val="21"/>
        </w:rPr>
        <w:t>在</w:t>
      </w:r>
      <w:r>
        <w:rPr>
          <w:rFonts w:ascii="Consolas" w:hAnsi="Consolas" w:cs="Consolas"/>
          <w:color w:val="800000"/>
          <w:sz w:val="21"/>
          <w:szCs w:val="21"/>
        </w:rPr>
        <w:t>methods</w:t>
      </w:r>
      <w:r>
        <w:rPr>
          <w:rFonts w:ascii="Consolas" w:hAnsi="Consolas" w:cs="Consolas" w:hint="eastAsia"/>
          <w:color w:val="800000"/>
          <w:sz w:val="21"/>
          <w:szCs w:val="21"/>
        </w:rPr>
        <w:t>中添加点击事件响应方法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> methods:{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>    </w:t>
      </w:r>
      <w:r>
        <w:rPr>
          <w:rFonts w:ascii="Consolas" w:hAnsi="Consolas" w:cs="Consolas"/>
          <w:color w:val="008000"/>
          <w:sz w:val="21"/>
          <w:szCs w:val="21"/>
        </w:rPr>
        <w:t>//</w:t>
      </w:r>
      <w:r>
        <w:rPr>
          <w:rFonts w:ascii="Consolas" w:hAnsi="Consolas" w:cs="Consolas" w:hint="eastAsia"/>
          <w:color w:val="008000"/>
          <w:sz w:val="21"/>
          <w:szCs w:val="21"/>
        </w:rPr>
        <w:t>收缩箭头点击事件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lastRenderedPageBreak/>
        <w:t>    arrowBtn(){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>     console.log(</w:t>
      </w:r>
      <w:r>
        <w:rPr>
          <w:rFonts w:ascii="Consolas" w:hAnsi="Consolas" w:cs="Consolas"/>
          <w:color w:val="A31515"/>
          <w:sz w:val="21"/>
          <w:szCs w:val="21"/>
        </w:rPr>
        <w:t>"</w:t>
      </w:r>
      <w:r>
        <w:rPr>
          <w:rFonts w:ascii="Consolas" w:hAnsi="Consolas" w:cs="Consolas" w:hint="eastAsia"/>
          <w:color w:val="A31515"/>
          <w:sz w:val="21"/>
          <w:szCs w:val="21"/>
        </w:rPr>
        <w:t>点击了我</w:t>
      </w:r>
      <w:r>
        <w:rPr>
          <w:rFonts w:ascii="Consolas" w:hAnsi="Consolas" w:cs="Consolas"/>
          <w:color w:val="A31515"/>
          <w:sz w:val="21"/>
          <w:szCs w:val="21"/>
        </w:rPr>
        <w:t>"</w:t>
      </w:r>
      <w:r>
        <w:rPr>
          <w:rFonts w:ascii="Consolas" w:hAnsi="Consolas" w:cs="Consolas"/>
          <w:color w:val="000000"/>
          <w:sz w:val="21"/>
          <w:szCs w:val="21"/>
        </w:rPr>
        <w:t>);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>    }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>  }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 w:hint="eastAsia"/>
          <w:color w:val="000000"/>
          <w:sz w:val="21"/>
          <w:szCs w:val="21"/>
        </w:rPr>
        <w:t>由于</w:t>
      </w:r>
      <w:r>
        <w:rPr>
          <w:rFonts w:ascii="Consolas" w:hAnsi="Consolas" w:cs="Consolas"/>
          <w:color w:val="000000"/>
          <w:sz w:val="21"/>
          <w:szCs w:val="21"/>
        </w:rPr>
        <w:t>tabbar</w:t>
      </w:r>
      <w:r>
        <w:rPr>
          <w:rFonts w:ascii="Consolas" w:hAnsi="Consolas" w:cs="Consolas" w:hint="eastAsia"/>
          <w:color w:val="000000"/>
          <w:sz w:val="21"/>
          <w:szCs w:val="21"/>
        </w:rPr>
        <w:t>把按钮隐藏了，因此需要添加以下样式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008000"/>
          <w:sz w:val="21"/>
          <w:szCs w:val="21"/>
        </w:rPr>
        <w:t>//</w:t>
      </w:r>
      <w:r>
        <w:rPr>
          <w:rFonts w:ascii="Consolas" w:hAnsi="Consolas" w:cs="Consolas" w:hint="eastAsia"/>
          <w:color w:val="008000"/>
          <w:sz w:val="21"/>
          <w:szCs w:val="21"/>
        </w:rPr>
        <w:t>解扭图票不能点击的问题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> </w:t>
      </w:r>
      <w:r>
        <w:rPr>
          <w:rFonts w:ascii="Consolas" w:hAnsi="Consolas" w:cs="Consolas"/>
          <w:color w:val="800000"/>
          <w:sz w:val="21"/>
          <w:szCs w:val="21"/>
        </w:rPr>
        <w:t>.el-container</w:t>
      </w:r>
      <w:r>
        <w:rPr>
          <w:rFonts w:ascii="Consolas" w:hAnsi="Consolas" w:cs="Consolas"/>
          <w:color w:val="000000"/>
          <w:sz w:val="21"/>
          <w:szCs w:val="21"/>
        </w:rPr>
        <w:t> /deep/</w:t>
      </w:r>
      <w:r>
        <w:rPr>
          <w:rFonts w:ascii="Consolas" w:hAnsi="Consolas" w:cs="Consolas"/>
          <w:color w:val="800000"/>
          <w:sz w:val="21"/>
          <w:szCs w:val="21"/>
        </w:rPr>
        <w:t>.el-tabs__header</w:t>
      </w:r>
      <w:r>
        <w:rPr>
          <w:rFonts w:ascii="Consolas" w:hAnsi="Consolas" w:cs="Consolas"/>
          <w:color w:val="000000"/>
          <w:sz w:val="21"/>
          <w:szCs w:val="21"/>
        </w:rPr>
        <w:t> {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>  </w:t>
      </w:r>
      <w:r>
        <w:rPr>
          <w:rFonts w:ascii="Consolas" w:hAnsi="Consolas" w:cs="Consolas"/>
          <w:color w:val="FF0000"/>
          <w:sz w:val="21"/>
          <w:szCs w:val="21"/>
        </w:rPr>
        <w:t>position</w:t>
      </w:r>
      <w:r>
        <w:rPr>
          <w:rFonts w:ascii="Consolas" w:hAnsi="Consolas" w:cs="Consolas"/>
          <w:color w:val="000000"/>
          <w:sz w:val="21"/>
          <w:szCs w:val="21"/>
        </w:rPr>
        <w:t>: </w:t>
      </w:r>
      <w:r>
        <w:rPr>
          <w:rFonts w:ascii="Consolas" w:hAnsi="Consolas" w:cs="Consolas"/>
          <w:color w:val="0451A5"/>
          <w:sz w:val="21"/>
          <w:szCs w:val="21"/>
        </w:rPr>
        <w:t>static</w:t>
      </w:r>
      <w:r>
        <w:rPr>
          <w:rFonts w:ascii="Consolas" w:hAnsi="Consolas" w:cs="Consolas"/>
          <w:color w:val="000000"/>
          <w:sz w:val="21"/>
          <w:szCs w:val="21"/>
        </w:rPr>
        <w:t> </w:t>
      </w:r>
      <w:r>
        <w:rPr>
          <w:rFonts w:ascii="Consolas" w:hAnsi="Consolas" w:cs="Consolas"/>
          <w:color w:val="0000FF"/>
          <w:sz w:val="21"/>
          <w:szCs w:val="21"/>
        </w:rPr>
        <w:t>!important</w:t>
      </w:r>
      <w:r>
        <w:rPr>
          <w:rFonts w:ascii="Consolas" w:hAnsi="Consolas" w:cs="Consolas"/>
          <w:color w:val="000000"/>
          <w:sz w:val="21"/>
          <w:szCs w:val="21"/>
        </w:rPr>
        <w:t>;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>}</w:t>
      </w:r>
    </w:p>
    <w:p w:rsidR="00BC62BB" w:rsidRDefault="00BC62BB" w:rsidP="00BC62BB">
      <w:pPr>
        <w:spacing w:line="360" w:lineRule="auto"/>
        <w:rPr>
          <w:rFonts w:asciiTheme="minorEastAsia" w:eastAsiaTheme="minorEastAsia" w:hAnsiTheme="minorEastAsia"/>
          <w:b/>
          <w:color w:val="333333"/>
          <w:sz w:val="21"/>
          <w:szCs w:val="21"/>
        </w:rPr>
      </w:pPr>
      <w:r>
        <w:rPr>
          <w:rFonts w:asciiTheme="minorEastAsia" w:eastAsiaTheme="minorEastAsia" w:hAnsiTheme="minorEastAsia" w:hint="eastAsia"/>
          <w:b/>
          <w:color w:val="333333"/>
          <w:sz w:val="21"/>
          <w:szCs w:val="21"/>
        </w:rPr>
        <w:t>3.3设置菜单收缩属性 isCollapse</w:t>
      </w:r>
    </w:p>
    <w:p w:rsidR="00BC62BB" w:rsidRDefault="00BC62BB" w:rsidP="00BC62BB">
      <w:pPr>
        <w:spacing w:line="360" w:lineRule="auto"/>
        <w:rPr>
          <w:rFonts w:asciiTheme="minorEastAsia" w:eastAsiaTheme="minorEastAsia" w:hAnsiTheme="minorEastAsia"/>
          <w:w w:val="105"/>
          <w:sz w:val="21"/>
          <w:szCs w:val="21"/>
        </w:rPr>
      </w:pPr>
      <w:r>
        <w:rPr>
          <w:rFonts w:asciiTheme="minorEastAsia" w:eastAsiaTheme="minorEastAsia" w:hAnsiTheme="minorEastAsia" w:hint="eastAsia"/>
          <w:w w:val="105"/>
          <w:sz w:val="21"/>
          <w:szCs w:val="21"/>
        </w:rPr>
        <w:t>1）在MenuStore.js的state中添加 isCollapse:false</w:t>
      </w:r>
    </w:p>
    <w:p w:rsidR="00BC62BB" w:rsidRDefault="00BC62BB" w:rsidP="00BC62BB">
      <w:pPr>
        <w:spacing w:line="360" w:lineRule="auto"/>
        <w:rPr>
          <w:rFonts w:asciiTheme="minorEastAsia" w:eastAsiaTheme="minorEastAsia" w:hAnsiTheme="minorEastAsia"/>
          <w:w w:val="105"/>
          <w:sz w:val="21"/>
          <w:szCs w:val="21"/>
        </w:rPr>
      </w:pPr>
      <w:r>
        <w:rPr>
          <w:rFonts w:asciiTheme="minorEastAsia" w:eastAsiaTheme="minorEastAsia" w:hAnsiTheme="minorEastAsia" w:hint="eastAsia"/>
          <w:w w:val="105"/>
          <w:sz w:val="21"/>
          <w:szCs w:val="21"/>
        </w:rPr>
        <w:t>2）在MenuStore.js的mutations中添加如下代码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8000"/>
          <w:sz w:val="18"/>
          <w:szCs w:val="18"/>
        </w:rPr>
        <w:t>//</w:t>
      </w:r>
      <w:r>
        <w:rPr>
          <w:rFonts w:ascii="Consolas" w:hAnsi="Consolas" w:cs="Consolas" w:hint="eastAsia"/>
          <w:color w:val="008000"/>
          <w:sz w:val="18"/>
          <w:szCs w:val="18"/>
        </w:rPr>
        <w:t>设置图标收缩属性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setOpenOrClose(state) {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state.isCollapse = !state.isCollapse;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微软雅黑" w:eastAsia="微软雅黑"/>
          <w:color w:val="333333"/>
          <w:w w:val="105"/>
          <w:sz w:val="19"/>
        </w:rPr>
      </w:pPr>
      <w:r>
        <w:rPr>
          <w:rFonts w:asciiTheme="minorEastAsia" w:eastAsiaTheme="minorEastAsia" w:hAnsiTheme="minorEastAsia" w:hint="eastAsia"/>
          <w:b/>
          <w:color w:val="333333"/>
          <w:sz w:val="21"/>
          <w:szCs w:val="21"/>
        </w:rPr>
        <w:t>3）</w:t>
      </w:r>
      <w:r>
        <w:rPr>
          <w:rFonts w:ascii="微软雅黑" w:eastAsia="微软雅黑" w:hint="eastAsia"/>
          <w:color w:val="333333"/>
          <w:w w:val="105"/>
          <w:sz w:val="19"/>
        </w:rPr>
        <w:t>在</w:t>
      </w:r>
      <w:r>
        <w:rPr>
          <w:rFonts w:ascii="Times New Roman" w:eastAsia="Times New Roman"/>
          <w:color w:val="333333"/>
          <w:w w:val="105"/>
          <w:sz w:val="19"/>
        </w:rPr>
        <w:t>MenuBar.vue</w:t>
      </w:r>
      <w:r>
        <w:rPr>
          <w:rFonts w:ascii="微软雅黑" w:eastAsia="微软雅黑" w:hint="eastAsia"/>
          <w:color w:val="333333"/>
          <w:spacing w:val="-2"/>
          <w:w w:val="105"/>
          <w:sz w:val="19"/>
        </w:rPr>
        <w:t xml:space="preserve">中通过计算属性获取 </w:t>
      </w:r>
      <w:r>
        <w:rPr>
          <w:rFonts w:ascii="Times New Roman" w:eastAsia="Times New Roman"/>
          <w:color w:val="333333"/>
          <w:w w:val="105"/>
          <w:sz w:val="19"/>
        </w:rPr>
        <w:t>isCollapse</w:t>
      </w:r>
      <w:r>
        <w:rPr>
          <w:rFonts w:ascii="微软雅黑" w:eastAsia="微软雅黑" w:hint="eastAsia"/>
          <w:color w:val="333333"/>
          <w:w w:val="105"/>
          <w:sz w:val="19"/>
        </w:rPr>
        <w:t>，把原来的注释，代码如下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computed: {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...mapState({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</w:t>
      </w:r>
      <w:r>
        <w:rPr>
          <w:rFonts w:ascii="Consolas" w:hAnsi="Consolas" w:cs="Consolas"/>
          <w:color w:val="008000"/>
          <w:sz w:val="18"/>
          <w:szCs w:val="18"/>
        </w:rPr>
        <w:t>//</w:t>
      </w:r>
      <w:r>
        <w:rPr>
          <w:rFonts w:ascii="Consolas" w:hAnsi="Consolas" w:cs="Consolas" w:hint="eastAsia"/>
          <w:color w:val="008000"/>
          <w:sz w:val="18"/>
          <w:szCs w:val="18"/>
        </w:rPr>
        <w:t>获取菜单数据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menuList:state</w:t>
      </w:r>
      <w:r>
        <w:rPr>
          <w:rFonts w:ascii="Consolas" w:hAnsi="Consolas" w:cs="Consolas"/>
          <w:color w:val="0000FF"/>
          <w:sz w:val="18"/>
          <w:szCs w:val="18"/>
        </w:rPr>
        <w:t>=&gt;</w:t>
      </w:r>
      <w:r>
        <w:rPr>
          <w:rFonts w:ascii="Consolas" w:hAnsi="Consolas" w:cs="Consolas"/>
          <w:color w:val="000000"/>
          <w:sz w:val="18"/>
          <w:szCs w:val="18"/>
        </w:rPr>
        <w:t>state.MenuStore.menu_data,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</w:t>
      </w:r>
      <w:r>
        <w:rPr>
          <w:rFonts w:ascii="Consolas" w:hAnsi="Consolas" w:cs="Consolas"/>
          <w:color w:val="008000"/>
          <w:sz w:val="18"/>
          <w:szCs w:val="18"/>
        </w:rPr>
        <w:t>//</w:t>
      </w:r>
      <w:r>
        <w:rPr>
          <w:rFonts w:ascii="Consolas" w:hAnsi="Consolas" w:cs="Consolas" w:hint="eastAsia"/>
          <w:color w:val="008000"/>
          <w:sz w:val="18"/>
          <w:szCs w:val="18"/>
        </w:rPr>
        <w:t>获取</w:t>
      </w:r>
      <w:r>
        <w:rPr>
          <w:rFonts w:ascii="Consolas" w:hAnsi="Consolas" w:cs="Consolas"/>
          <w:color w:val="008000"/>
          <w:sz w:val="18"/>
          <w:szCs w:val="18"/>
        </w:rPr>
        <w:t>vuex</w:t>
      </w:r>
      <w:r>
        <w:rPr>
          <w:rFonts w:ascii="Consolas" w:hAnsi="Consolas" w:cs="Consolas" w:hint="eastAsia"/>
          <w:color w:val="008000"/>
          <w:sz w:val="18"/>
          <w:szCs w:val="18"/>
        </w:rPr>
        <w:t>中的</w:t>
      </w:r>
      <w:r>
        <w:rPr>
          <w:rFonts w:ascii="Consolas" w:hAnsi="Consolas" w:cs="Consolas"/>
          <w:color w:val="008000"/>
          <w:sz w:val="18"/>
          <w:szCs w:val="18"/>
        </w:rPr>
        <w:t>isCollapse</w:t>
      </w:r>
      <w:r>
        <w:rPr>
          <w:rFonts w:ascii="Consolas" w:hAnsi="Consolas" w:cs="Consolas" w:hint="eastAsia"/>
          <w:color w:val="008000"/>
          <w:sz w:val="18"/>
          <w:szCs w:val="18"/>
        </w:rPr>
        <w:t>收缩属性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isCollapse: state </w:t>
      </w:r>
      <w:r>
        <w:rPr>
          <w:rFonts w:ascii="Consolas" w:hAnsi="Consolas" w:cs="Consolas"/>
          <w:color w:val="0000FF"/>
          <w:sz w:val="18"/>
          <w:szCs w:val="18"/>
        </w:rPr>
        <w:t>=&gt;</w:t>
      </w:r>
      <w:r>
        <w:rPr>
          <w:rFonts w:ascii="Consolas" w:hAnsi="Consolas" w:cs="Consolas"/>
          <w:color w:val="000000"/>
          <w:sz w:val="18"/>
          <w:szCs w:val="18"/>
        </w:rPr>
        <w:t> state.MenuStore.isCollapse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})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},</w:t>
      </w:r>
    </w:p>
    <w:p w:rsidR="00BC62BB" w:rsidRDefault="00BC62BB" w:rsidP="00BC62BB">
      <w:pPr>
        <w:shd w:val="clear" w:color="auto" w:fill="FFFFFF"/>
        <w:spacing w:line="250" w:lineRule="atLeast"/>
        <w:rPr>
          <w:rFonts w:asciiTheme="minorEastAsia" w:eastAsiaTheme="minorEastAsia" w:hAnsiTheme="minorEastAsia"/>
          <w:b/>
          <w:color w:val="333333"/>
          <w:sz w:val="21"/>
          <w:szCs w:val="21"/>
        </w:rPr>
      </w:pPr>
      <w:r>
        <w:rPr>
          <w:rFonts w:asciiTheme="minorEastAsia" w:eastAsiaTheme="minorEastAsia" w:hAnsiTheme="minorEastAsia" w:hint="eastAsia"/>
          <w:b/>
          <w:color w:val="333333"/>
          <w:sz w:val="21"/>
          <w:szCs w:val="21"/>
        </w:rPr>
        <w:t>4）在Home.vue页面收缩图标点击事件中调用MenuStore.js 的setOpenOrClose方法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methods: {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008000"/>
          <w:sz w:val="18"/>
          <w:szCs w:val="18"/>
        </w:rPr>
        <w:t>//</w:t>
      </w:r>
      <w:r>
        <w:rPr>
          <w:rFonts w:ascii="Consolas" w:hAnsi="Consolas" w:cs="Consolas" w:hint="eastAsia"/>
          <w:color w:val="008000"/>
          <w:sz w:val="18"/>
          <w:szCs w:val="18"/>
        </w:rPr>
        <w:t>收缩箭头点击事件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arrowBtn() {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console.log(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 w:hint="eastAsia"/>
          <w:color w:val="A31515"/>
          <w:sz w:val="18"/>
          <w:szCs w:val="18"/>
        </w:rPr>
        <w:t>点击了我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);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0000FF"/>
          <w:sz w:val="18"/>
          <w:szCs w:val="18"/>
        </w:rPr>
        <w:t>this</w:t>
      </w:r>
      <w:r>
        <w:rPr>
          <w:rFonts w:ascii="Consolas" w:hAnsi="Consolas" w:cs="Consolas"/>
          <w:color w:val="000000"/>
          <w:sz w:val="18"/>
          <w:szCs w:val="18"/>
        </w:rPr>
        <w:t>.$store.commit(</w:t>
      </w:r>
      <w:r>
        <w:rPr>
          <w:rFonts w:ascii="Consolas" w:hAnsi="Consolas" w:cs="Consolas"/>
          <w:color w:val="A31515"/>
          <w:sz w:val="18"/>
          <w:szCs w:val="18"/>
        </w:rPr>
        <w:t>'setOpenOrClose'</w:t>
      </w:r>
      <w:r>
        <w:rPr>
          <w:rFonts w:ascii="Consolas" w:hAnsi="Consolas" w:cs="Consolas"/>
          <w:color w:val="000000"/>
          <w:sz w:val="18"/>
          <w:szCs w:val="18"/>
        </w:rPr>
        <w:t>);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}</w:t>
      </w:r>
    </w:p>
    <w:p w:rsidR="00BC62BB" w:rsidRDefault="00BC62BB" w:rsidP="00BC62BB">
      <w:pPr>
        <w:shd w:val="clear" w:color="auto" w:fill="FFFFFF"/>
        <w:spacing w:line="250" w:lineRule="atLeast"/>
        <w:rPr>
          <w:rFonts w:asciiTheme="minorEastAsia" w:eastAsiaTheme="minorEastAsia" w:hAnsiTheme="minorEastAsia"/>
          <w:b/>
          <w:color w:val="333333"/>
          <w:sz w:val="21"/>
          <w:szCs w:val="21"/>
        </w:rPr>
      </w:pPr>
      <w:r>
        <w:rPr>
          <w:rFonts w:asciiTheme="minorEastAsia" w:eastAsiaTheme="minorEastAsia" w:hAnsiTheme="minorEastAsia" w:hint="eastAsia"/>
          <w:b/>
          <w:color w:val="333333"/>
          <w:sz w:val="21"/>
          <w:szCs w:val="21"/>
        </w:rPr>
        <w:t>5）让点击图标自动切换方向</w:t>
      </w:r>
    </w:p>
    <w:p w:rsidR="00BC62BB" w:rsidRDefault="00BC62BB" w:rsidP="00BC62BB">
      <w:pPr>
        <w:shd w:val="clear" w:color="auto" w:fill="FFFFFF"/>
        <w:spacing w:line="250" w:lineRule="atLeast"/>
        <w:rPr>
          <w:rFonts w:asciiTheme="minorEastAsia" w:eastAsiaTheme="minorEastAsia" w:hAnsiTheme="minorEastAsia"/>
          <w:color w:val="333333"/>
          <w:w w:val="105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333333"/>
          <w:sz w:val="21"/>
          <w:szCs w:val="21"/>
        </w:rPr>
        <w:t>在home.vue中</w:t>
      </w:r>
      <w:r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获取MenuStore.js中的isCollapse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FF"/>
          <w:sz w:val="18"/>
          <w:szCs w:val="18"/>
        </w:rPr>
        <w:t>import</w:t>
      </w:r>
      <w:r>
        <w:rPr>
          <w:rFonts w:ascii="Consolas" w:hAnsi="Consolas" w:cs="Consolas"/>
          <w:color w:val="000000"/>
          <w:sz w:val="18"/>
          <w:szCs w:val="18"/>
        </w:rPr>
        <w:t> {mapState} </w:t>
      </w:r>
      <w:r>
        <w:rPr>
          <w:rFonts w:ascii="Consolas" w:hAnsi="Consolas" w:cs="Consolas"/>
          <w:color w:val="0000FF"/>
          <w:sz w:val="18"/>
          <w:szCs w:val="18"/>
        </w:rPr>
        <w:t>from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A31515"/>
          <w:sz w:val="18"/>
          <w:szCs w:val="18"/>
        </w:rPr>
        <w:t>'vuex'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computed: {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...mapState({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isCollapse: (state) </w:t>
      </w:r>
      <w:r>
        <w:rPr>
          <w:rFonts w:ascii="Consolas" w:hAnsi="Consolas" w:cs="Consolas"/>
          <w:color w:val="0000FF"/>
          <w:sz w:val="18"/>
          <w:szCs w:val="18"/>
        </w:rPr>
        <w:t>=&gt;</w:t>
      </w:r>
      <w:r>
        <w:rPr>
          <w:rFonts w:ascii="Consolas" w:hAnsi="Consolas" w:cs="Consolas"/>
          <w:color w:val="000000"/>
          <w:sz w:val="18"/>
          <w:szCs w:val="18"/>
        </w:rPr>
        <w:t> state.MenuStore.isCollapse,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}),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},</w:t>
      </w:r>
    </w:p>
    <w:p w:rsidR="00BC62BB" w:rsidRDefault="00BC62BB" w:rsidP="00BC62BB">
      <w:pPr>
        <w:shd w:val="clear" w:color="auto" w:fill="FFFFFF"/>
        <w:spacing w:line="360" w:lineRule="auto"/>
        <w:rPr>
          <w:rFonts w:asciiTheme="minorEastAsia" w:eastAsiaTheme="minorEastAsia" w:hAnsiTheme="minorEastAsia"/>
          <w:color w:val="333333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333333"/>
          <w:sz w:val="21"/>
          <w:szCs w:val="21"/>
        </w:rPr>
        <w:lastRenderedPageBreak/>
        <w:t>动态设置图标样式</w:t>
      </w:r>
      <w:r>
        <w:rPr>
          <w:rFonts w:ascii="Consolas" w:hAnsi="Consolas" w:cs="Consolas"/>
          <w:color w:val="800000"/>
          <w:sz w:val="18"/>
          <w:szCs w:val="18"/>
        </w:rPr>
        <w:t>&lt;i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class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"arrow-icon"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r>
        <w:rPr>
          <w:rFonts w:ascii="Consolas" w:hAnsi="Consolas" w:cs="Consolas"/>
          <w:color w:val="FF0000"/>
          <w:sz w:val="18"/>
          <w:szCs w:val="18"/>
        </w:rPr>
        <w:t>class</w:t>
      </w:r>
      <w:r>
        <w:rPr>
          <w:rFonts w:ascii="Consolas" w:hAnsi="Consolas" w:cs="Consolas"/>
          <w:color w:val="000000"/>
          <w:sz w:val="18"/>
          <w:szCs w:val="18"/>
        </w:rPr>
        <w:t>="[isCollapse ? </w:t>
      </w:r>
      <w:r>
        <w:rPr>
          <w:rFonts w:ascii="Consolas" w:hAnsi="Consolas" w:cs="Consolas"/>
          <w:color w:val="A31515"/>
          <w:sz w:val="18"/>
          <w:szCs w:val="18"/>
        </w:rPr>
        <w:t>'el-icon-s-unfold'</w:t>
      </w:r>
      <w:r>
        <w:rPr>
          <w:rFonts w:ascii="Consolas" w:hAnsi="Consolas" w:cs="Consolas"/>
          <w:color w:val="000000"/>
          <w:sz w:val="18"/>
          <w:szCs w:val="18"/>
        </w:rPr>
        <w:t> : </w:t>
      </w:r>
      <w:r>
        <w:rPr>
          <w:rFonts w:ascii="Consolas" w:hAnsi="Consolas" w:cs="Consolas"/>
          <w:color w:val="A31515"/>
          <w:sz w:val="18"/>
          <w:szCs w:val="18"/>
        </w:rPr>
        <w:t>' el-icon-s-fold'</w:t>
      </w:r>
      <w:r>
        <w:rPr>
          <w:rFonts w:ascii="Consolas" w:hAnsi="Consolas" w:cs="Consolas"/>
          <w:color w:val="000000"/>
          <w:sz w:val="18"/>
          <w:szCs w:val="18"/>
        </w:rPr>
        <w:t>]" @</w:t>
      </w:r>
      <w:r>
        <w:rPr>
          <w:rFonts w:ascii="Consolas" w:hAnsi="Consolas" w:cs="Consolas"/>
          <w:color w:val="FF0000"/>
          <w:sz w:val="18"/>
          <w:szCs w:val="18"/>
        </w:rPr>
        <w:t>click</w:t>
      </w:r>
      <w:r>
        <w:rPr>
          <w:rFonts w:ascii="Consolas" w:hAnsi="Consolas" w:cs="Consolas"/>
          <w:color w:val="000000"/>
          <w:sz w:val="18"/>
          <w:szCs w:val="18"/>
        </w:rPr>
        <w:t>="arrowBtn"</w:t>
      </w:r>
      <w:r>
        <w:rPr>
          <w:rFonts w:ascii="Consolas" w:hAnsi="Consolas" w:cs="Consolas"/>
          <w:color w:val="800000"/>
          <w:sz w:val="18"/>
          <w:szCs w:val="18"/>
        </w:rPr>
        <w:t>&gt;&lt;/i&gt;</w:t>
      </w:r>
    </w:p>
    <w:p w:rsidR="00BC62BB" w:rsidRDefault="00BC62BB" w:rsidP="00BC62BB">
      <w:pPr>
        <w:shd w:val="clear" w:color="auto" w:fill="FFFFFF"/>
        <w:snapToGrid w:val="0"/>
        <w:spacing w:line="360" w:lineRule="auto"/>
        <w:rPr>
          <w:rFonts w:asciiTheme="minorEastAsia" w:eastAsiaTheme="minorEastAsia" w:hAnsiTheme="minorEastAsia"/>
          <w:b/>
          <w:color w:val="333333"/>
          <w:sz w:val="21"/>
          <w:szCs w:val="21"/>
        </w:rPr>
      </w:pPr>
      <w:r>
        <w:rPr>
          <w:rFonts w:asciiTheme="minorEastAsia" w:eastAsiaTheme="minorEastAsia" w:hAnsiTheme="minorEastAsia" w:cs="Consolas" w:hint="eastAsia"/>
          <w:b/>
          <w:color w:val="000000"/>
          <w:sz w:val="21"/>
          <w:szCs w:val="21"/>
        </w:rPr>
        <w:t>3.4</w:t>
      </w:r>
      <w:r>
        <w:rPr>
          <w:rFonts w:asciiTheme="minorEastAsia" w:eastAsiaTheme="minorEastAsia" w:hAnsiTheme="minorEastAsia" w:hint="eastAsia"/>
          <w:b/>
          <w:color w:val="333333"/>
          <w:sz w:val="21"/>
          <w:szCs w:val="21"/>
        </w:rPr>
        <w:t>解决图标收缩时，字不能影藏的问题</w:t>
      </w:r>
    </w:p>
    <w:p w:rsidR="00BC62BB" w:rsidRDefault="00BC62BB" w:rsidP="00BC62BB">
      <w:pPr>
        <w:shd w:val="clear" w:color="auto" w:fill="FFFFFF"/>
        <w:adjustRightInd w:val="0"/>
        <w:snapToGrid w:val="0"/>
        <w:spacing w:line="360" w:lineRule="auto"/>
        <w:rPr>
          <w:rFonts w:asciiTheme="minorEastAsia" w:eastAsiaTheme="minorEastAsia" w:hAnsiTheme="minorEastAsia"/>
          <w:color w:val="333333"/>
          <w:spacing w:val="-2"/>
          <w:w w:val="105"/>
          <w:sz w:val="21"/>
          <w:szCs w:val="21"/>
        </w:rPr>
      </w:pPr>
      <w:r>
        <w:rPr>
          <w:rFonts w:asciiTheme="minorEastAsia" w:eastAsiaTheme="minorEastAsia" w:hAnsiTheme="minorEastAsia" w:cs="Consolas" w:hint="eastAsia"/>
          <w:b/>
          <w:color w:val="000000"/>
          <w:sz w:val="21"/>
          <w:szCs w:val="21"/>
        </w:rPr>
        <w:t>1）</w:t>
      </w:r>
      <w:r>
        <w:rPr>
          <w:rFonts w:asciiTheme="minorEastAsia" w:eastAsiaTheme="minorEastAsia" w:hAnsiTheme="minorEastAsia" w:hint="eastAsia"/>
          <w:color w:val="333333"/>
          <w:spacing w:val="3"/>
          <w:w w:val="105"/>
          <w:sz w:val="21"/>
          <w:szCs w:val="21"/>
        </w:rPr>
        <w:t xml:space="preserve">安装 </w:t>
      </w:r>
      <w:r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npm install --save vue-fragment</w:t>
      </w:r>
    </w:p>
    <w:p w:rsidR="00BC62BB" w:rsidRDefault="00BC62BB" w:rsidP="00BC62BB">
      <w:pPr>
        <w:shd w:val="clear" w:color="auto" w:fill="FFFFFF"/>
        <w:adjustRightInd w:val="0"/>
        <w:snapToGrid w:val="0"/>
        <w:spacing w:line="360" w:lineRule="auto"/>
        <w:rPr>
          <w:rFonts w:asciiTheme="minorEastAsia" w:eastAsiaTheme="minorEastAsia" w:hAnsiTheme="minorEastAsia"/>
          <w:color w:val="333333"/>
          <w:spacing w:val="-2"/>
          <w:w w:val="105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2）引入fragement</w:t>
      </w:r>
    </w:p>
    <w:p w:rsidR="00BC62BB" w:rsidRDefault="00BC62BB" w:rsidP="00BC62BB">
      <w:pPr>
        <w:pStyle w:val="a5"/>
        <w:adjustRightInd w:val="0"/>
        <w:snapToGrid w:val="0"/>
        <w:spacing w:before="0" w:line="360" w:lineRule="auto"/>
        <w:rPr>
          <w:rFonts w:asciiTheme="minorEastAsia" w:eastAsiaTheme="minorEastAsia" w:hAnsiTheme="minorEastAsia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b/>
          <w:color w:val="000000"/>
          <w:sz w:val="21"/>
          <w:szCs w:val="21"/>
        </w:rPr>
        <w:t>在</w:t>
      </w:r>
      <w:r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 xml:space="preserve"> main.js</w:t>
      </w:r>
      <w:r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>中加入如下代码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8000"/>
          <w:sz w:val="18"/>
          <w:szCs w:val="18"/>
        </w:rPr>
        <w:t>//</w:t>
      </w:r>
      <w:r>
        <w:rPr>
          <w:rFonts w:ascii="Consolas" w:hAnsi="Consolas" w:cs="Consolas" w:hint="eastAsia"/>
          <w:color w:val="008000"/>
          <w:sz w:val="18"/>
          <w:szCs w:val="18"/>
        </w:rPr>
        <w:t>引入</w:t>
      </w:r>
      <w:r>
        <w:rPr>
          <w:rFonts w:ascii="Consolas" w:hAnsi="Consolas" w:cs="Consolas"/>
          <w:color w:val="008000"/>
          <w:sz w:val="18"/>
          <w:szCs w:val="18"/>
        </w:rPr>
        <w:t>fragment</w:t>
      </w:r>
      <w:r>
        <w:rPr>
          <w:rFonts w:ascii="Consolas" w:hAnsi="Consolas" w:cs="Consolas" w:hint="eastAsia"/>
          <w:color w:val="008000"/>
          <w:sz w:val="18"/>
          <w:szCs w:val="18"/>
        </w:rPr>
        <w:t>插件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FF"/>
          <w:sz w:val="18"/>
          <w:szCs w:val="18"/>
        </w:rPr>
        <w:t>import</w:t>
      </w:r>
      <w:r>
        <w:rPr>
          <w:rFonts w:ascii="Consolas" w:hAnsi="Consolas" w:cs="Consolas"/>
          <w:color w:val="000000"/>
          <w:sz w:val="18"/>
          <w:szCs w:val="18"/>
        </w:rPr>
        <w:t> Fragment </w:t>
      </w:r>
      <w:r>
        <w:rPr>
          <w:rFonts w:ascii="Consolas" w:hAnsi="Consolas" w:cs="Consolas"/>
          <w:color w:val="0000FF"/>
          <w:sz w:val="18"/>
          <w:szCs w:val="18"/>
        </w:rPr>
        <w:t>from</w:t>
      </w:r>
      <w:r>
        <w:rPr>
          <w:rFonts w:ascii="Consolas" w:hAnsi="Consolas" w:cs="Consolas"/>
          <w:color w:val="A31515"/>
          <w:sz w:val="18"/>
          <w:szCs w:val="18"/>
        </w:rPr>
        <w:t>'vue-fragment'</w:t>
      </w:r>
    </w:p>
    <w:p w:rsidR="00BC62BB" w:rsidRDefault="00BC62BB" w:rsidP="00BC62B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8000"/>
          <w:sz w:val="18"/>
          <w:szCs w:val="18"/>
        </w:rPr>
        <w:t>//</w:t>
      </w:r>
      <w:r>
        <w:rPr>
          <w:rFonts w:ascii="Consolas" w:hAnsi="Consolas" w:cs="Consolas" w:hint="eastAsia"/>
          <w:color w:val="008000"/>
          <w:sz w:val="18"/>
          <w:szCs w:val="18"/>
        </w:rPr>
        <w:t>使用插件</w:t>
      </w:r>
    </w:p>
    <w:p w:rsidR="00BC62BB" w:rsidRDefault="00BC62BB" w:rsidP="00BC62BB">
      <w:pPr>
        <w:shd w:val="clear" w:color="auto" w:fill="FFFFFF"/>
        <w:spacing w:line="36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Vue.use(Fragment.Plugin)</w:t>
      </w:r>
    </w:p>
    <w:p w:rsidR="00BC62BB" w:rsidRDefault="00BC62BB" w:rsidP="00BC62BB">
      <w:pPr>
        <w:shd w:val="clear" w:color="auto" w:fill="FFFFFF"/>
        <w:spacing w:line="36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3）</w:t>
      </w:r>
      <w:r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修改MenuItem.vue，用fragment包裹，代码如下</w:t>
      </w:r>
    </w:p>
    <w:p w:rsidR="00BC62BB" w:rsidRDefault="00BC62BB" w:rsidP="00BC62BB">
      <w:pPr>
        <w:shd w:val="clear" w:color="auto" w:fill="FFFFFF"/>
        <w:rPr>
          <w:rFonts w:asciiTheme="minorEastAsia" w:eastAsiaTheme="minorEastAsia" w:hAnsiTheme="minorEastAsia" w:cs="Consolas"/>
          <w:color w:val="000000"/>
          <w:sz w:val="21"/>
          <w:szCs w:val="21"/>
        </w:rPr>
      </w:pPr>
      <w:r>
        <w:rPr>
          <w:rFonts w:asciiTheme="minorEastAsia" w:eastAsiaTheme="minorEastAsia" w:hAnsiTheme="minorEastAsia" w:cs="Consolas" w:hint="eastAsia"/>
          <w:color w:val="800000"/>
          <w:sz w:val="21"/>
          <w:szCs w:val="21"/>
        </w:rPr>
        <w:t>&lt;template&gt;</w:t>
      </w:r>
    </w:p>
    <w:p w:rsidR="00BC62BB" w:rsidRDefault="00BC62BB" w:rsidP="00BC62BB">
      <w:pPr>
        <w:shd w:val="clear" w:color="auto" w:fill="FFFFFF"/>
        <w:rPr>
          <w:rFonts w:asciiTheme="minorEastAsia" w:eastAsiaTheme="minorEastAsia" w:hAnsiTheme="minorEastAsia" w:cs="Consolas"/>
          <w:color w:val="000000"/>
          <w:sz w:val="21"/>
          <w:szCs w:val="21"/>
        </w:rPr>
      </w:pPr>
      <w:r>
        <w:rPr>
          <w:rFonts w:asciiTheme="minorEastAsia" w:eastAsiaTheme="minorEastAsia" w:hAnsiTheme="minorEastAsia" w:cs="Consolas" w:hint="eastAsia"/>
          <w:color w:val="800000"/>
          <w:sz w:val="21"/>
          <w:szCs w:val="21"/>
        </w:rPr>
        <w:t>&lt;fragment&gt;</w:t>
      </w:r>
    </w:p>
    <w:p w:rsidR="00BC62BB" w:rsidRDefault="00BC62BB" w:rsidP="00BC62BB">
      <w:pPr>
        <w:shd w:val="clear" w:color="auto" w:fill="FFFFFF"/>
        <w:rPr>
          <w:rFonts w:asciiTheme="minorEastAsia" w:eastAsiaTheme="minorEastAsia" w:hAnsiTheme="minorEastAsia" w:cs="Consolas"/>
          <w:color w:val="000000"/>
          <w:sz w:val="21"/>
          <w:szCs w:val="21"/>
        </w:rPr>
      </w:pP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    </w:t>
      </w:r>
      <w:r>
        <w:rPr>
          <w:rFonts w:asciiTheme="minorEastAsia" w:eastAsiaTheme="minorEastAsia" w:hAnsiTheme="minorEastAsia" w:cs="Consolas" w:hint="eastAsia"/>
          <w:color w:val="800000"/>
          <w:sz w:val="21"/>
          <w:szCs w:val="21"/>
        </w:rPr>
        <w:t>&lt;template</w:t>
      </w: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 </w:t>
      </w:r>
      <w:r>
        <w:rPr>
          <w:rFonts w:asciiTheme="minorEastAsia" w:eastAsiaTheme="minorEastAsia" w:hAnsiTheme="minorEastAsia" w:cs="Consolas" w:hint="eastAsia"/>
          <w:color w:val="FF0000"/>
          <w:sz w:val="21"/>
          <w:szCs w:val="21"/>
        </w:rPr>
        <w:t>v-for</w:t>
      </w: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="menu </w:t>
      </w:r>
      <w:r>
        <w:rPr>
          <w:rFonts w:asciiTheme="minorEastAsia" w:eastAsiaTheme="minorEastAsia" w:hAnsiTheme="minorEastAsia" w:cs="Consolas" w:hint="eastAsia"/>
          <w:color w:val="0000FF"/>
          <w:sz w:val="21"/>
          <w:szCs w:val="21"/>
        </w:rPr>
        <w:t>in</w:t>
      </w: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 menuList"</w:t>
      </w:r>
      <w:r>
        <w:rPr>
          <w:rFonts w:asciiTheme="minorEastAsia" w:eastAsiaTheme="minorEastAsia" w:hAnsiTheme="minorEastAsia" w:cs="Consolas" w:hint="eastAsia"/>
          <w:color w:val="800000"/>
          <w:sz w:val="21"/>
          <w:szCs w:val="21"/>
        </w:rPr>
        <w:t>&gt;</w:t>
      </w:r>
    </w:p>
    <w:p w:rsidR="00BC62BB" w:rsidRDefault="00BC62BB" w:rsidP="00BC62BB">
      <w:pPr>
        <w:shd w:val="clear" w:color="auto" w:fill="FFFFFF"/>
        <w:rPr>
          <w:rFonts w:asciiTheme="minorEastAsia" w:eastAsiaTheme="minorEastAsia" w:hAnsiTheme="minorEastAsia" w:cs="Consolas"/>
          <w:color w:val="000000"/>
          <w:sz w:val="21"/>
          <w:szCs w:val="21"/>
        </w:rPr>
      </w:pP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    </w:t>
      </w:r>
      <w:r>
        <w:rPr>
          <w:rFonts w:asciiTheme="minorEastAsia" w:eastAsiaTheme="minorEastAsia" w:hAnsiTheme="minorEastAsia" w:cs="Consolas" w:hint="eastAsia"/>
          <w:color w:val="800000"/>
          <w:sz w:val="21"/>
          <w:szCs w:val="21"/>
        </w:rPr>
        <w:t>&lt;el-submenu</w:t>
      </w: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  </w:t>
      </w:r>
      <w:r>
        <w:rPr>
          <w:rFonts w:asciiTheme="minorEastAsia" w:eastAsiaTheme="minorEastAsia" w:hAnsiTheme="minorEastAsia" w:cs="Consolas" w:hint="eastAsia"/>
          <w:color w:val="FF0000"/>
          <w:sz w:val="21"/>
          <w:szCs w:val="21"/>
        </w:rPr>
        <w:t>v-if</w:t>
      </w: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='menu.children.length&gt;</w:t>
      </w:r>
      <w:r>
        <w:rPr>
          <w:rFonts w:asciiTheme="minorEastAsia" w:eastAsiaTheme="minorEastAsia" w:hAnsiTheme="minorEastAsia" w:cs="Consolas" w:hint="eastAsia"/>
          <w:color w:val="098658"/>
          <w:sz w:val="21"/>
          <w:szCs w:val="21"/>
        </w:rPr>
        <w:t>0</w:t>
      </w: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' :</w:t>
      </w:r>
      <w:r>
        <w:rPr>
          <w:rFonts w:asciiTheme="minorEastAsia" w:eastAsiaTheme="minorEastAsia" w:hAnsiTheme="minorEastAsia" w:cs="Consolas" w:hint="eastAsia"/>
          <w:color w:val="FF0000"/>
          <w:sz w:val="21"/>
          <w:szCs w:val="21"/>
        </w:rPr>
        <w:t>index</w:t>
      </w: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="menu.path" :</w:t>
      </w:r>
      <w:r>
        <w:rPr>
          <w:rFonts w:asciiTheme="minorEastAsia" w:eastAsiaTheme="minorEastAsia" w:hAnsiTheme="minorEastAsia" w:cs="Consolas" w:hint="eastAsia"/>
          <w:color w:val="FF0000"/>
          <w:sz w:val="21"/>
          <w:szCs w:val="21"/>
        </w:rPr>
        <w:t>key</w:t>
      </w: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='menu.path'</w:t>
      </w:r>
      <w:r>
        <w:rPr>
          <w:rFonts w:asciiTheme="minorEastAsia" w:eastAsiaTheme="minorEastAsia" w:hAnsiTheme="minorEastAsia" w:cs="Consolas" w:hint="eastAsia"/>
          <w:color w:val="800000"/>
          <w:sz w:val="21"/>
          <w:szCs w:val="21"/>
        </w:rPr>
        <w:t>&gt;</w:t>
      </w:r>
    </w:p>
    <w:p w:rsidR="00BC62BB" w:rsidRDefault="00BC62BB" w:rsidP="00BC62BB">
      <w:pPr>
        <w:shd w:val="clear" w:color="auto" w:fill="FFFFFF"/>
        <w:rPr>
          <w:rFonts w:asciiTheme="minorEastAsia" w:eastAsiaTheme="minorEastAsia" w:hAnsiTheme="minorEastAsia" w:cs="Consolas"/>
          <w:color w:val="000000"/>
          <w:sz w:val="21"/>
          <w:szCs w:val="21"/>
        </w:rPr>
      </w:pP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      </w:t>
      </w:r>
      <w:r>
        <w:rPr>
          <w:rFonts w:asciiTheme="minorEastAsia" w:eastAsiaTheme="minorEastAsia" w:hAnsiTheme="minorEastAsia" w:cs="Consolas" w:hint="eastAsia"/>
          <w:color w:val="800000"/>
          <w:sz w:val="21"/>
          <w:szCs w:val="21"/>
        </w:rPr>
        <w:t>&lt;template</w:t>
      </w: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 </w:t>
      </w:r>
      <w:r>
        <w:rPr>
          <w:rFonts w:asciiTheme="minorEastAsia" w:eastAsiaTheme="minorEastAsia" w:hAnsiTheme="minorEastAsia" w:cs="Consolas" w:hint="eastAsia"/>
          <w:color w:val="FF0000"/>
          <w:sz w:val="21"/>
          <w:szCs w:val="21"/>
        </w:rPr>
        <w:t>slot</w:t>
      </w: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=</w:t>
      </w:r>
      <w:r>
        <w:rPr>
          <w:rFonts w:asciiTheme="minorEastAsia" w:eastAsiaTheme="minorEastAsia" w:hAnsiTheme="minorEastAsia" w:cs="Consolas" w:hint="eastAsia"/>
          <w:color w:val="0000FF"/>
          <w:sz w:val="21"/>
          <w:szCs w:val="21"/>
        </w:rPr>
        <w:t>"title"</w:t>
      </w:r>
      <w:r>
        <w:rPr>
          <w:rFonts w:asciiTheme="minorEastAsia" w:eastAsiaTheme="minorEastAsia" w:hAnsiTheme="minorEastAsia" w:cs="Consolas" w:hint="eastAsia"/>
          <w:color w:val="800000"/>
          <w:sz w:val="21"/>
          <w:szCs w:val="21"/>
        </w:rPr>
        <w:t>&gt;</w:t>
      </w:r>
    </w:p>
    <w:p w:rsidR="00BC62BB" w:rsidRDefault="00BC62BB" w:rsidP="00BC62BB">
      <w:pPr>
        <w:shd w:val="clear" w:color="auto" w:fill="FFFFFF"/>
        <w:rPr>
          <w:rFonts w:asciiTheme="minorEastAsia" w:eastAsiaTheme="minorEastAsia" w:hAnsiTheme="minorEastAsia" w:cs="Consolas"/>
          <w:color w:val="000000"/>
          <w:sz w:val="21"/>
          <w:szCs w:val="21"/>
        </w:rPr>
      </w:pP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        </w:t>
      </w:r>
      <w:r>
        <w:rPr>
          <w:rFonts w:asciiTheme="minorEastAsia" w:eastAsiaTheme="minorEastAsia" w:hAnsiTheme="minorEastAsia" w:cs="Consolas" w:hint="eastAsia"/>
          <w:color w:val="800000"/>
          <w:sz w:val="21"/>
          <w:szCs w:val="21"/>
        </w:rPr>
        <w:t>&lt;i</w:t>
      </w: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 :</w:t>
      </w:r>
      <w:r>
        <w:rPr>
          <w:rFonts w:asciiTheme="minorEastAsia" w:eastAsiaTheme="minorEastAsia" w:hAnsiTheme="minorEastAsia" w:cs="Consolas" w:hint="eastAsia"/>
          <w:color w:val="FF0000"/>
          <w:sz w:val="21"/>
          <w:szCs w:val="21"/>
        </w:rPr>
        <w:t>class</w:t>
      </w: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="menu.icon"</w:t>
      </w:r>
      <w:r>
        <w:rPr>
          <w:rFonts w:asciiTheme="minorEastAsia" w:eastAsiaTheme="minorEastAsia" w:hAnsiTheme="minorEastAsia" w:cs="Consolas" w:hint="eastAsia"/>
          <w:color w:val="800000"/>
          <w:sz w:val="21"/>
          <w:szCs w:val="21"/>
        </w:rPr>
        <w:t>&gt;&lt;/i&gt;</w:t>
      </w:r>
    </w:p>
    <w:p w:rsidR="00BC62BB" w:rsidRDefault="00BC62BB" w:rsidP="00BC62BB">
      <w:pPr>
        <w:shd w:val="clear" w:color="auto" w:fill="FFFFFF"/>
        <w:rPr>
          <w:rFonts w:asciiTheme="minorEastAsia" w:eastAsiaTheme="minorEastAsia" w:hAnsiTheme="minorEastAsia" w:cs="Consolas"/>
          <w:color w:val="000000"/>
          <w:sz w:val="21"/>
          <w:szCs w:val="21"/>
        </w:rPr>
      </w:pP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        </w:t>
      </w:r>
      <w:r>
        <w:rPr>
          <w:rFonts w:asciiTheme="minorEastAsia" w:eastAsiaTheme="minorEastAsia" w:hAnsiTheme="minorEastAsia" w:cs="Consolas" w:hint="eastAsia"/>
          <w:color w:val="800000"/>
          <w:sz w:val="21"/>
          <w:szCs w:val="21"/>
        </w:rPr>
        <w:t>&lt;span</w:t>
      </w: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 </w:t>
      </w:r>
      <w:r>
        <w:rPr>
          <w:rFonts w:asciiTheme="minorEastAsia" w:eastAsiaTheme="minorEastAsia" w:hAnsiTheme="minorEastAsia" w:cs="Consolas" w:hint="eastAsia"/>
          <w:color w:val="FF0000"/>
          <w:sz w:val="21"/>
          <w:szCs w:val="21"/>
        </w:rPr>
        <w:t>style</w:t>
      </w: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=</w:t>
      </w:r>
      <w:r>
        <w:rPr>
          <w:rFonts w:asciiTheme="minorEastAsia" w:eastAsiaTheme="minorEastAsia" w:hAnsiTheme="minorEastAsia" w:cs="Consolas" w:hint="eastAsia"/>
          <w:color w:val="0000FF"/>
          <w:sz w:val="21"/>
          <w:szCs w:val="21"/>
        </w:rPr>
        <w:t>"font-size:15px;font-weight:600"</w:t>
      </w: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 </w:t>
      </w:r>
      <w:r>
        <w:rPr>
          <w:rFonts w:asciiTheme="minorEastAsia" w:eastAsiaTheme="minorEastAsia" w:hAnsiTheme="minorEastAsia" w:cs="Consolas" w:hint="eastAsia"/>
          <w:color w:val="FF0000"/>
          <w:sz w:val="21"/>
          <w:szCs w:val="21"/>
        </w:rPr>
        <w:t>slot</w:t>
      </w: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=</w:t>
      </w:r>
      <w:r>
        <w:rPr>
          <w:rFonts w:asciiTheme="minorEastAsia" w:eastAsiaTheme="minorEastAsia" w:hAnsiTheme="minorEastAsia" w:cs="Consolas" w:hint="eastAsia"/>
          <w:color w:val="0000FF"/>
          <w:sz w:val="21"/>
          <w:szCs w:val="21"/>
        </w:rPr>
        <w:t>"title"</w:t>
      </w:r>
      <w:r>
        <w:rPr>
          <w:rFonts w:asciiTheme="minorEastAsia" w:eastAsiaTheme="minorEastAsia" w:hAnsiTheme="minorEastAsia" w:cs="Consolas" w:hint="eastAsia"/>
          <w:color w:val="800000"/>
          <w:sz w:val="21"/>
          <w:szCs w:val="21"/>
        </w:rPr>
        <w:t>&gt;</w:t>
      </w: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{{menu.label}}</w:t>
      </w:r>
      <w:r>
        <w:rPr>
          <w:rFonts w:asciiTheme="minorEastAsia" w:eastAsiaTheme="minorEastAsia" w:hAnsiTheme="minorEastAsia" w:cs="Consolas" w:hint="eastAsia"/>
          <w:color w:val="800000"/>
          <w:sz w:val="21"/>
          <w:szCs w:val="21"/>
        </w:rPr>
        <w:t>&lt;/span&gt;</w:t>
      </w:r>
    </w:p>
    <w:p w:rsidR="00BC62BB" w:rsidRDefault="00BC62BB" w:rsidP="00BC62BB">
      <w:pPr>
        <w:shd w:val="clear" w:color="auto" w:fill="FFFFFF"/>
        <w:rPr>
          <w:rFonts w:asciiTheme="minorEastAsia" w:eastAsiaTheme="minorEastAsia" w:hAnsiTheme="minorEastAsia" w:cs="Consolas"/>
          <w:color w:val="000000"/>
          <w:sz w:val="21"/>
          <w:szCs w:val="21"/>
        </w:rPr>
      </w:pP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      </w:t>
      </w:r>
      <w:r>
        <w:rPr>
          <w:rFonts w:asciiTheme="minorEastAsia" w:eastAsiaTheme="minorEastAsia" w:hAnsiTheme="minorEastAsia" w:cs="Consolas" w:hint="eastAsia"/>
          <w:color w:val="800000"/>
          <w:sz w:val="21"/>
          <w:szCs w:val="21"/>
        </w:rPr>
        <w:t>&lt;/template&gt;</w:t>
      </w:r>
    </w:p>
    <w:p w:rsidR="00BC62BB" w:rsidRDefault="00BC62BB" w:rsidP="00BC62BB">
      <w:pPr>
        <w:shd w:val="clear" w:color="auto" w:fill="FFFFFF"/>
        <w:rPr>
          <w:rFonts w:asciiTheme="minorEastAsia" w:eastAsiaTheme="minorEastAsia" w:hAnsiTheme="minorEastAsia" w:cs="Consolas"/>
          <w:color w:val="000000"/>
          <w:sz w:val="21"/>
          <w:szCs w:val="21"/>
        </w:rPr>
      </w:pP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      </w:t>
      </w:r>
      <w:r>
        <w:rPr>
          <w:rFonts w:asciiTheme="minorEastAsia" w:eastAsiaTheme="minorEastAsia" w:hAnsiTheme="minorEastAsia" w:cs="Consolas" w:hint="eastAsia"/>
          <w:color w:val="008000"/>
          <w:sz w:val="21"/>
          <w:szCs w:val="21"/>
        </w:rPr>
        <w:t>&lt;!-- 循环调用子菜单--&gt;</w:t>
      </w:r>
    </w:p>
    <w:p w:rsidR="00BC62BB" w:rsidRDefault="00BC62BB" w:rsidP="00BC62BB">
      <w:pPr>
        <w:shd w:val="clear" w:color="auto" w:fill="FFFFFF"/>
        <w:rPr>
          <w:rFonts w:asciiTheme="minorEastAsia" w:eastAsiaTheme="minorEastAsia" w:hAnsiTheme="minorEastAsia" w:cs="Consolas"/>
          <w:color w:val="000000"/>
          <w:sz w:val="21"/>
          <w:szCs w:val="21"/>
        </w:rPr>
      </w:pP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      </w:t>
      </w:r>
      <w:r>
        <w:rPr>
          <w:rFonts w:asciiTheme="minorEastAsia" w:eastAsiaTheme="minorEastAsia" w:hAnsiTheme="minorEastAsia" w:cs="Consolas" w:hint="eastAsia"/>
          <w:color w:val="800000"/>
          <w:sz w:val="21"/>
          <w:szCs w:val="21"/>
        </w:rPr>
        <w:t>&lt;menu-item</w:t>
      </w: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 :</w:t>
      </w:r>
      <w:r>
        <w:rPr>
          <w:rFonts w:asciiTheme="minorEastAsia" w:eastAsiaTheme="minorEastAsia" w:hAnsiTheme="minorEastAsia" w:cs="Consolas" w:hint="eastAsia"/>
          <w:color w:val="FF0000"/>
          <w:sz w:val="21"/>
          <w:szCs w:val="21"/>
        </w:rPr>
        <w:t>menuList</w:t>
      </w: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='menu.children'</w:t>
      </w:r>
      <w:r>
        <w:rPr>
          <w:rFonts w:asciiTheme="minorEastAsia" w:eastAsiaTheme="minorEastAsia" w:hAnsiTheme="minorEastAsia" w:cs="Consolas" w:hint="eastAsia"/>
          <w:color w:val="800000"/>
          <w:sz w:val="21"/>
          <w:szCs w:val="21"/>
        </w:rPr>
        <w:t>&gt;&lt;/menu-item&gt;</w:t>
      </w:r>
    </w:p>
    <w:p w:rsidR="00BC62BB" w:rsidRDefault="00BC62BB" w:rsidP="00BC62BB">
      <w:pPr>
        <w:shd w:val="clear" w:color="auto" w:fill="FFFFFF"/>
        <w:rPr>
          <w:rFonts w:asciiTheme="minorEastAsia" w:eastAsiaTheme="minorEastAsia" w:hAnsiTheme="minorEastAsia" w:cs="Consolas"/>
          <w:color w:val="000000"/>
          <w:sz w:val="21"/>
          <w:szCs w:val="21"/>
        </w:rPr>
      </w:pP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    </w:t>
      </w:r>
      <w:r>
        <w:rPr>
          <w:rFonts w:asciiTheme="minorEastAsia" w:eastAsiaTheme="minorEastAsia" w:hAnsiTheme="minorEastAsia" w:cs="Consolas" w:hint="eastAsia"/>
          <w:color w:val="800000"/>
          <w:sz w:val="21"/>
          <w:szCs w:val="21"/>
        </w:rPr>
        <w:t>&lt;/el-submenu&gt;</w:t>
      </w:r>
    </w:p>
    <w:p w:rsidR="00BC62BB" w:rsidRDefault="00BC62BB" w:rsidP="00BC62BB">
      <w:pPr>
        <w:shd w:val="clear" w:color="auto" w:fill="FFFFFF"/>
        <w:rPr>
          <w:rFonts w:asciiTheme="minorEastAsia" w:eastAsiaTheme="minorEastAsia" w:hAnsiTheme="minorEastAsia" w:cs="Consolas"/>
          <w:color w:val="000000"/>
          <w:sz w:val="21"/>
          <w:szCs w:val="21"/>
        </w:rPr>
      </w:pP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    </w:t>
      </w:r>
      <w:r>
        <w:rPr>
          <w:rFonts w:asciiTheme="minorEastAsia" w:eastAsiaTheme="minorEastAsia" w:hAnsiTheme="minorEastAsia" w:cs="Consolas" w:hint="eastAsia"/>
          <w:color w:val="800000"/>
          <w:sz w:val="21"/>
          <w:szCs w:val="21"/>
        </w:rPr>
        <w:t>&lt;el-menu-item</w:t>
      </w: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 @</w:t>
      </w:r>
      <w:r>
        <w:rPr>
          <w:rFonts w:asciiTheme="minorEastAsia" w:eastAsiaTheme="minorEastAsia" w:hAnsiTheme="minorEastAsia" w:cs="Consolas" w:hint="eastAsia"/>
          <w:color w:val="FF0000"/>
          <w:sz w:val="21"/>
          <w:szCs w:val="21"/>
        </w:rPr>
        <w:t>click</w:t>
      </w: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="selectMenu(menu)" </w:t>
      </w:r>
      <w:r>
        <w:rPr>
          <w:rFonts w:asciiTheme="minorEastAsia" w:eastAsiaTheme="minorEastAsia" w:hAnsiTheme="minorEastAsia" w:cs="Consolas" w:hint="eastAsia"/>
          <w:color w:val="FF0000"/>
          <w:sz w:val="21"/>
          <w:szCs w:val="21"/>
        </w:rPr>
        <w:t>v-else</w:t>
      </w: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 :</w:t>
      </w:r>
      <w:r>
        <w:rPr>
          <w:rFonts w:asciiTheme="minorEastAsia" w:eastAsiaTheme="minorEastAsia" w:hAnsiTheme="minorEastAsia" w:cs="Consolas" w:hint="eastAsia"/>
          <w:color w:val="FF0000"/>
          <w:sz w:val="21"/>
          <w:szCs w:val="21"/>
        </w:rPr>
        <w:t>index</w:t>
      </w: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="menu.path" :</w:t>
      </w:r>
      <w:r>
        <w:rPr>
          <w:rFonts w:asciiTheme="minorEastAsia" w:eastAsiaTheme="minorEastAsia" w:hAnsiTheme="minorEastAsia" w:cs="Consolas" w:hint="eastAsia"/>
          <w:color w:val="FF0000"/>
          <w:sz w:val="21"/>
          <w:szCs w:val="21"/>
        </w:rPr>
        <w:t>key</w:t>
      </w: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='menu.path'</w:t>
      </w:r>
      <w:r>
        <w:rPr>
          <w:rFonts w:asciiTheme="minorEastAsia" w:eastAsiaTheme="minorEastAsia" w:hAnsiTheme="minorEastAsia" w:cs="Consolas" w:hint="eastAsia"/>
          <w:color w:val="800000"/>
          <w:sz w:val="21"/>
          <w:szCs w:val="21"/>
        </w:rPr>
        <w:t>&gt;</w:t>
      </w:r>
    </w:p>
    <w:p w:rsidR="00BC62BB" w:rsidRDefault="00BC62BB" w:rsidP="00BC62BB">
      <w:pPr>
        <w:shd w:val="clear" w:color="auto" w:fill="FFFFFF"/>
        <w:rPr>
          <w:rFonts w:asciiTheme="minorEastAsia" w:eastAsiaTheme="minorEastAsia" w:hAnsiTheme="minorEastAsia" w:cs="Consolas"/>
          <w:color w:val="000000"/>
          <w:sz w:val="21"/>
          <w:szCs w:val="21"/>
        </w:rPr>
      </w:pP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      </w:t>
      </w:r>
      <w:r>
        <w:rPr>
          <w:rFonts w:asciiTheme="minorEastAsia" w:eastAsiaTheme="minorEastAsia" w:hAnsiTheme="minorEastAsia" w:cs="Consolas" w:hint="eastAsia"/>
          <w:color w:val="800000"/>
          <w:sz w:val="21"/>
          <w:szCs w:val="21"/>
        </w:rPr>
        <w:t>&lt;i</w:t>
      </w: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 :</w:t>
      </w:r>
      <w:r>
        <w:rPr>
          <w:rFonts w:asciiTheme="minorEastAsia" w:eastAsiaTheme="minorEastAsia" w:hAnsiTheme="minorEastAsia" w:cs="Consolas" w:hint="eastAsia"/>
          <w:color w:val="FF0000"/>
          <w:sz w:val="21"/>
          <w:szCs w:val="21"/>
        </w:rPr>
        <w:t>class</w:t>
      </w: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="menu.icon"</w:t>
      </w:r>
      <w:r>
        <w:rPr>
          <w:rFonts w:asciiTheme="minorEastAsia" w:eastAsiaTheme="minorEastAsia" w:hAnsiTheme="minorEastAsia" w:cs="Consolas" w:hint="eastAsia"/>
          <w:color w:val="800000"/>
          <w:sz w:val="21"/>
          <w:szCs w:val="21"/>
        </w:rPr>
        <w:t>&gt;&lt;/i&gt;</w:t>
      </w:r>
    </w:p>
    <w:p w:rsidR="00BC62BB" w:rsidRDefault="00BC62BB" w:rsidP="00BC62BB">
      <w:pPr>
        <w:shd w:val="clear" w:color="auto" w:fill="FFFFFF"/>
        <w:rPr>
          <w:rFonts w:asciiTheme="minorEastAsia" w:eastAsiaTheme="minorEastAsia" w:hAnsiTheme="minorEastAsia" w:cs="Consolas"/>
          <w:color w:val="000000"/>
          <w:sz w:val="21"/>
          <w:szCs w:val="21"/>
        </w:rPr>
      </w:pP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      </w:t>
      </w:r>
      <w:r>
        <w:rPr>
          <w:rFonts w:asciiTheme="minorEastAsia" w:eastAsiaTheme="minorEastAsia" w:hAnsiTheme="minorEastAsia" w:cs="Consolas" w:hint="eastAsia"/>
          <w:color w:val="800000"/>
          <w:sz w:val="21"/>
          <w:szCs w:val="21"/>
        </w:rPr>
        <w:t>&lt;span</w:t>
      </w: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 </w:t>
      </w:r>
      <w:r>
        <w:rPr>
          <w:rFonts w:asciiTheme="minorEastAsia" w:eastAsiaTheme="minorEastAsia" w:hAnsiTheme="minorEastAsia" w:cs="Consolas" w:hint="eastAsia"/>
          <w:color w:val="FF0000"/>
          <w:sz w:val="21"/>
          <w:szCs w:val="21"/>
        </w:rPr>
        <w:t>style</w:t>
      </w: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=</w:t>
      </w:r>
      <w:r>
        <w:rPr>
          <w:rFonts w:asciiTheme="minorEastAsia" w:eastAsiaTheme="minorEastAsia" w:hAnsiTheme="minorEastAsia" w:cs="Consolas" w:hint="eastAsia"/>
          <w:color w:val="0000FF"/>
          <w:sz w:val="21"/>
          <w:szCs w:val="21"/>
        </w:rPr>
        <w:t>"font-size:15px;font-weight:600"</w:t>
      </w: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 </w:t>
      </w:r>
      <w:r>
        <w:rPr>
          <w:rFonts w:asciiTheme="minorEastAsia" w:eastAsiaTheme="minorEastAsia" w:hAnsiTheme="minorEastAsia" w:cs="Consolas" w:hint="eastAsia"/>
          <w:color w:val="FF0000"/>
          <w:sz w:val="21"/>
          <w:szCs w:val="21"/>
        </w:rPr>
        <w:t>slot</w:t>
      </w: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=</w:t>
      </w:r>
      <w:r>
        <w:rPr>
          <w:rFonts w:asciiTheme="minorEastAsia" w:eastAsiaTheme="minorEastAsia" w:hAnsiTheme="minorEastAsia" w:cs="Consolas" w:hint="eastAsia"/>
          <w:color w:val="0000FF"/>
          <w:sz w:val="21"/>
          <w:szCs w:val="21"/>
        </w:rPr>
        <w:t>"title"</w:t>
      </w:r>
      <w:r>
        <w:rPr>
          <w:rFonts w:asciiTheme="minorEastAsia" w:eastAsiaTheme="minorEastAsia" w:hAnsiTheme="minorEastAsia" w:cs="Consolas" w:hint="eastAsia"/>
          <w:color w:val="800000"/>
          <w:sz w:val="21"/>
          <w:szCs w:val="21"/>
        </w:rPr>
        <w:t>&gt;</w:t>
      </w: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{{menu.label}}</w:t>
      </w:r>
      <w:r>
        <w:rPr>
          <w:rFonts w:asciiTheme="minorEastAsia" w:eastAsiaTheme="minorEastAsia" w:hAnsiTheme="minorEastAsia" w:cs="Consolas" w:hint="eastAsia"/>
          <w:color w:val="800000"/>
          <w:sz w:val="21"/>
          <w:szCs w:val="21"/>
        </w:rPr>
        <w:t>&lt;/span&gt;</w:t>
      </w:r>
    </w:p>
    <w:p w:rsidR="00BC62BB" w:rsidRDefault="00BC62BB" w:rsidP="00BC62BB">
      <w:pPr>
        <w:shd w:val="clear" w:color="auto" w:fill="FFFFFF"/>
        <w:rPr>
          <w:rFonts w:asciiTheme="minorEastAsia" w:eastAsiaTheme="minorEastAsia" w:hAnsiTheme="minorEastAsia" w:cs="Consolas"/>
          <w:color w:val="000000"/>
          <w:sz w:val="21"/>
          <w:szCs w:val="21"/>
        </w:rPr>
      </w:pP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    </w:t>
      </w:r>
      <w:r>
        <w:rPr>
          <w:rFonts w:asciiTheme="minorEastAsia" w:eastAsiaTheme="minorEastAsia" w:hAnsiTheme="minorEastAsia" w:cs="Consolas" w:hint="eastAsia"/>
          <w:color w:val="800000"/>
          <w:sz w:val="21"/>
          <w:szCs w:val="21"/>
        </w:rPr>
        <w:t>&lt;/el-menu-item&gt;</w:t>
      </w:r>
    </w:p>
    <w:p w:rsidR="00BC62BB" w:rsidRDefault="00BC62BB" w:rsidP="00BC62BB">
      <w:pPr>
        <w:shd w:val="clear" w:color="auto" w:fill="FFFFFF"/>
        <w:rPr>
          <w:rFonts w:asciiTheme="minorEastAsia" w:eastAsiaTheme="minorEastAsia" w:hAnsiTheme="minorEastAsia" w:cs="Consolas"/>
          <w:color w:val="000000"/>
          <w:sz w:val="21"/>
          <w:szCs w:val="21"/>
        </w:rPr>
      </w:pP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    </w:t>
      </w:r>
      <w:r>
        <w:rPr>
          <w:rFonts w:asciiTheme="minorEastAsia" w:eastAsiaTheme="minorEastAsia" w:hAnsiTheme="minorEastAsia" w:cs="Consolas" w:hint="eastAsia"/>
          <w:color w:val="800000"/>
          <w:sz w:val="21"/>
          <w:szCs w:val="21"/>
        </w:rPr>
        <w:t>&lt;/template&gt;</w:t>
      </w:r>
    </w:p>
    <w:p w:rsidR="00BC62BB" w:rsidRDefault="00BC62BB" w:rsidP="00BC62BB">
      <w:pPr>
        <w:shd w:val="clear" w:color="auto" w:fill="FFFFFF"/>
        <w:rPr>
          <w:rFonts w:asciiTheme="minorEastAsia" w:eastAsiaTheme="minorEastAsia" w:hAnsiTheme="minorEastAsia" w:cs="Consolas"/>
          <w:color w:val="000000"/>
          <w:sz w:val="21"/>
          <w:szCs w:val="21"/>
        </w:rPr>
      </w:pPr>
      <w:r>
        <w:rPr>
          <w:rFonts w:asciiTheme="minorEastAsia" w:eastAsiaTheme="minorEastAsia" w:hAnsiTheme="minorEastAsia" w:cs="Consolas" w:hint="eastAsia"/>
          <w:color w:val="800000"/>
          <w:sz w:val="21"/>
          <w:szCs w:val="21"/>
        </w:rPr>
        <w:t>&lt;/fragment&gt;</w:t>
      </w:r>
    </w:p>
    <w:p w:rsidR="00BC62BB" w:rsidRDefault="00BC62BB" w:rsidP="00BC62BB">
      <w:pPr>
        <w:shd w:val="clear" w:color="auto" w:fill="FFFFFF"/>
        <w:rPr>
          <w:rFonts w:asciiTheme="minorEastAsia" w:eastAsiaTheme="minorEastAsia" w:hAnsiTheme="minorEastAsia" w:cs="Consolas"/>
          <w:color w:val="800000"/>
          <w:sz w:val="21"/>
          <w:szCs w:val="21"/>
        </w:rPr>
      </w:pPr>
      <w:r>
        <w:rPr>
          <w:rFonts w:asciiTheme="minorEastAsia" w:eastAsiaTheme="minorEastAsia" w:hAnsiTheme="minorEastAsia" w:cs="Consolas" w:hint="eastAsia"/>
          <w:color w:val="800000"/>
          <w:sz w:val="21"/>
          <w:szCs w:val="21"/>
        </w:rPr>
        <w:t>&lt;/template&gt;</w:t>
      </w:r>
    </w:p>
    <w:p w:rsidR="001F1365" w:rsidRPr="001F1365" w:rsidRDefault="001F1365" w:rsidP="001F1365">
      <w:pPr>
        <w:shd w:val="clear" w:color="auto" w:fill="FFFFFF"/>
        <w:spacing w:line="250" w:lineRule="atLeast"/>
        <w:rPr>
          <w:rFonts w:ascii="Consolas" w:hAnsi="Consolas" w:cs="Consolas"/>
          <w:sz w:val="18"/>
          <w:szCs w:val="18"/>
        </w:rPr>
      </w:pPr>
      <w:r w:rsidRPr="001F1365">
        <w:rPr>
          <w:rFonts w:asciiTheme="minorEastAsia" w:eastAsiaTheme="minorEastAsia" w:hAnsiTheme="minorEastAsia" w:cs="Consolas" w:hint="eastAsia"/>
          <w:sz w:val="21"/>
          <w:szCs w:val="21"/>
        </w:rPr>
        <w:t>将</w:t>
      </w:r>
      <w:r w:rsidRPr="001F1365">
        <w:rPr>
          <w:rFonts w:ascii="Consolas" w:hAnsi="Consolas" w:cs="Consolas"/>
          <w:sz w:val="18"/>
          <w:szCs w:val="18"/>
        </w:rPr>
        <w:t>el-aside</w:t>
      </w:r>
      <w:r w:rsidRPr="001F1365">
        <w:rPr>
          <w:rFonts w:ascii="Consolas" w:hAnsi="Consolas" w:cs="Consolas" w:hint="eastAsia"/>
          <w:sz w:val="18"/>
          <w:szCs w:val="18"/>
        </w:rPr>
        <w:t>的宽度设置为</w:t>
      </w:r>
      <w:r w:rsidRPr="001F1365">
        <w:rPr>
          <w:rFonts w:ascii="Consolas" w:hAnsi="Consolas" w:cs="Consolas" w:hint="eastAsia"/>
          <w:sz w:val="18"/>
          <w:szCs w:val="18"/>
        </w:rPr>
        <w:t>auto</w:t>
      </w:r>
      <w:r w:rsidRPr="001F1365">
        <w:rPr>
          <w:rFonts w:ascii="Consolas" w:hAnsi="Consolas" w:cs="Consolas"/>
          <w:sz w:val="18"/>
          <w:szCs w:val="18"/>
        </w:rPr>
        <w:t>  </w:t>
      </w:r>
    </w:p>
    <w:p w:rsidR="001F1365" w:rsidRPr="001F1365" w:rsidRDefault="001F1365" w:rsidP="001F1365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800000"/>
          <w:sz w:val="18"/>
          <w:szCs w:val="18"/>
        </w:rPr>
        <w:t>&lt;el-aside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width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"auto"</w:t>
      </w:r>
      <w:r>
        <w:rPr>
          <w:rFonts w:ascii="Consolas" w:hAnsi="Consolas" w:cs="Consolas"/>
          <w:color w:val="800000"/>
          <w:sz w:val="18"/>
          <w:szCs w:val="18"/>
        </w:rPr>
        <w:t>&gt;</w:t>
      </w:r>
    </w:p>
    <w:p w:rsidR="00BC62BB" w:rsidRDefault="00BC62BB" w:rsidP="00BC62BB">
      <w:pPr>
        <w:shd w:val="clear" w:color="auto" w:fill="FFFFFF"/>
        <w:spacing w:line="360" w:lineRule="auto"/>
        <w:rPr>
          <w:rFonts w:asciiTheme="minorEastAsia" w:eastAsiaTheme="minorEastAsia" w:hAnsiTheme="minorEastAsia" w:cs="Consolas"/>
          <w:color w:val="000000"/>
          <w:sz w:val="21"/>
          <w:szCs w:val="21"/>
        </w:rPr>
      </w:pPr>
      <w:r>
        <w:rPr>
          <w:rFonts w:asciiTheme="minorEastAsia" w:eastAsiaTheme="minorEastAsia" w:hAnsiTheme="minorEastAsia" w:cs="Consolas" w:hint="eastAsia"/>
          <w:color w:val="000000"/>
          <w:sz w:val="21"/>
          <w:szCs w:val="21"/>
        </w:rPr>
        <w:t>效果：</w:t>
      </w:r>
    </w:p>
    <w:p w:rsidR="00BC62BB" w:rsidRDefault="00BC62BB" w:rsidP="00BC62BB">
      <w:pPr>
        <w:shd w:val="clear" w:color="auto" w:fill="FFFFFF"/>
        <w:spacing w:line="360" w:lineRule="auto"/>
        <w:rPr>
          <w:rFonts w:asciiTheme="minorEastAsia" w:eastAsiaTheme="minorEastAsia" w:hAnsiTheme="minorEastAsia" w:cs="Consolas"/>
          <w:b/>
          <w:color w:val="000000"/>
          <w:sz w:val="21"/>
          <w:szCs w:val="21"/>
        </w:rPr>
      </w:pPr>
      <w:r>
        <w:rPr>
          <w:rFonts w:asciiTheme="minorEastAsia" w:eastAsiaTheme="minorEastAsia" w:hAnsiTheme="minorEastAsia" w:cs="Consolas"/>
          <w:b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2859405" cy="1685925"/>
            <wp:effectExtent l="19050" t="0" r="0" b="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="Consolas"/>
          <w:b/>
          <w:noProof/>
          <w:color w:val="000000"/>
          <w:sz w:val="21"/>
          <w:szCs w:val="21"/>
        </w:rPr>
        <w:drawing>
          <wp:inline distT="0" distB="0" distL="0" distR="0">
            <wp:extent cx="2943860" cy="1712595"/>
            <wp:effectExtent l="19050" t="0" r="8890" b="0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860" cy="171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26D" w:rsidRDefault="007A526D" w:rsidP="007A526D">
      <w:pPr>
        <w:spacing w:line="360" w:lineRule="auto"/>
        <w:jc w:val="center"/>
        <w:rPr>
          <w:rFonts w:asciiTheme="majorEastAsia" w:eastAsiaTheme="majorEastAsia" w:hAnsiTheme="majorEastAsia"/>
          <w:b/>
          <w:color w:val="333333"/>
          <w:sz w:val="28"/>
          <w:szCs w:val="28"/>
        </w:rPr>
      </w:pPr>
      <w:r w:rsidRPr="00A42C90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第1</w:t>
      </w:r>
      <w:r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4</w:t>
      </w:r>
      <w:r w:rsidRPr="00A42C90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讲</w:t>
      </w:r>
      <w:r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 xml:space="preserve"> 首页与头部时间动态显示</w:t>
      </w:r>
    </w:p>
    <w:p w:rsidR="00BD5730" w:rsidRDefault="00BD5730" w:rsidP="007A526D">
      <w:pPr>
        <w:spacing w:line="360" w:lineRule="auto"/>
        <w:rPr>
          <w:rFonts w:asciiTheme="minorEastAsia" w:eastAsiaTheme="minorEastAsia" w:hAnsiTheme="minorEastAsia"/>
          <w:color w:val="333333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333333"/>
          <w:sz w:val="21"/>
          <w:szCs w:val="21"/>
        </w:rPr>
        <w:t>1、首页制作</w:t>
      </w:r>
    </w:p>
    <w:p w:rsidR="00545FC5" w:rsidRDefault="00BD5730" w:rsidP="00545FC5">
      <w:pPr>
        <w:spacing w:line="360" w:lineRule="auto"/>
        <w:rPr>
          <w:rFonts w:asciiTheme="minorEastAsia" w:eastAsiaTheme="minorEastAsia" w:hAnsiTheme="minorEastAsia"/>
          <w:color w:val="333333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333333"/>
          <w:sz w:val="21"/>
          <w:szCs w:val="21"/>
        </w:rPr>
        <w:t>首页进行图表显示</w:t>
      </w:r>
      <w:r w:rsidR="00E53B66">
        <w:rPr>
          <w:rFonts w:asciiTheme="minorEastAsia" w:eastAsiaTheme="minorEastAsia" w:hAnsiTheme="minorEastAsia" w:hint="eastAsia"/>
          <w:color w:val="333333"/>
          <w:sz w:val="21"/>
          <w:szCs w:val="21"/>
        </w:rPr>
        <w:t>，使用v-charts</w:t>
      </w:r>
      <w:r w:rsidR="00545FC5">
        <w:rPr>
          <w:rFonts w:asciiTheme="minorEastAsia" w:eastAsiaTheme="minorEastAsia" w:hAnsiTheme="minorEastAsia" w:hint="eastAsia"/>
          <w:color w:val="333333"/>
          <w:sz w:val="21"/>
          <w:szCs w:val="21"/>
        </w:rPr>
        <w:t>。</w:t>
      </w:r>
    </w:p>
    <w:p w:rsidR="00BD5730" w:rsidRPr="00545FC5" w:rsidRDefault="00545FC5" w:rsidP="007A526D">
      <w:pPr>
        <w:spacing w:line="360" w:lineRule="auto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545FC5">
        <w:rPr>
          <w:rFonts w:asciiTheme="minorEastAsia" w:eastAsiaTheme="minorEastAsia" w:hAnsiTheme="minorEastAsia"/>
          <w:color w:val="333333"/>
          <w:sz w:val="21"/>
          <w:szCs w:val="21"/>
        </w:rPr>
        <w:t>在使用 echarts 生成图表时，经常需要做繁琐的数据类型转化、修改复杂的配置项，v-charts 的出现正是为了解决这个痛点。基于 Vue2.0 和 echarts 封装的 v-charts 图表组件，只需要统一提供一种对前后端都友好的数据格式设置简单的配置项，便可轻松生成常见的图表。</w:t>
      </w:r>
    </w:p>
    <w:p w:rsidR="00C677E9" w:rsidRPr="008E313E" w:rsidRDefault="00C677E9" w:rsidP="007A526D">
      <w:pPr>
        <w:spacing w:line="360" w:lineRule="auto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8E313E">
        <w:rPr>
          <w:rFonts w:asciiTheme="minorEastAsia" w:eastAsiaTheme="minorEastAsia" w:hAnsiTheme="minorEastAsia" w:hint="eastAsia"/>
          <w:color w:val="333333"/>
          <w:sz w:val="21"/>
          <w:szCs w:val="21"/>
        </w:rPr>
        <w:t>官网：</w:t>
      </w:r>
      <w:hyperlink r:id="rId80" w:history="1">
        <w:r w:rsidRPr="008E313E">
          <w:rPr>
            <w:rStyle w:val="a9"/>
            <w:sz w:val="21"/>
            <w:szCs w:val="21"/>
          </w:rPr>
          <w:t>https://v-charts.js.org/</w:t>
        </w:r>
      </w:hyperlink>
    </w:p>
    <w:p w:rsidR="00C677E9" w:rsidRPr="00C677E9" w:rsidRDefault="00E53B66" w:rsidP="00C677E9">
      <w:pPr>
        <w:spacing w:line="360" w:lineRule="auto"/>
        <w:rPr>
          <w:rFonts w:asciiTheme="minorEastAsia" w:eastAsiaTheme="minorEastAsia" w:hAnsiTheme="minorEastAsia"/>
          <w:color w:val="333333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333333"/>
          <w:sz w:val="21"/>
          <w:szCs w:val="21"/>
        </w:rPr>
        <w:t>1）</w:t>
      </w:r>
      <w:hyperlink r:id="rId81" w:anchor="/?id=npm%e5%ae%89%e8%a3%85" w:history="1">
        <w:r w:rsidR="00C677E9" w:rsidRPr="00C677E9">
          <w:rPr>
            <w:rFonts w:asciiTheme="minorEastAsia" w:eastAsiaTheme="minorEastAsia" w:hAnsiTheme="minorEastAsia"/>
            <w:color w:val="333333"/>
            <w:sz w:val="21"/>
            <w:szCs w:val="21"/>
          </w:rPr>
          <w:t>npm安装</w:t>
        </w:r>
      </w:hyperlink>
    </w:p>
    <w:p w:rsidR="00C677E9" w:rsidRPr="00C138FA" w:rsidRDefault="00C677E9" w:rsidP="00C138FA">
      <w:pPr>
        <w:spacing w:line="360" w:lineRule="auto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C138FA">
        <w:rPr>
          <w:rFonts w:asciiTheme="minorEastAsia" w:eastAsiaTheme="minorEastAsia" w:hAnsiTheme="minorEastAsia" w:hint="eastAsia"/>
          <w:color w:val="333333"/>
          <w:sz w:val="21"/>
          <w:szCs w:val="21"/>
        </w:rPr>
        <w:t xml:space="preserve"> </w:t>
      </w:r>
      <w:r w:rsidRPr="00C138FA">
        <w:rPr>
          <w:rFonts w:asciiTheme="minorEastAsia" w:eastAsiaTheme="minorEastAsia" w:hAnsiTheme="minorEastAsia"/>
          <w:color w:val="333333"/>
          <w:sz w:val="21"/>
          <w:szCs w:val="21"/>
        </w:rPr>
        <w:t>npm i v-charts echarts -S</w:t>
      </w:r>
    </w:p>
    <w:p w:rsidR="00BD5730" w:rsidRDefault="00C677E9" w:rsidP="007A526D">
      <w:pPr>
        <w:spacing w:line="360" w:lineRule="auto"/>
        <w:rPr>
          <w:rFonts w:asciiTheme="minorEastAsia" w:eastAsiaTheme="minorEastAsia" w:hAnsiTheme="minorEastAsia"/>
          <w:color w:val="333333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333333"/>
          <w:sz w:val="21"/>
          <w:szCs w:val="21"/>
        </w:rPr>
        <w:t>2）在main.js中引入</w:t>
      </w:r>
    </w:p>
    <w:p w:rsidR="00C677E9" w:rsidRPr="00C138FA" w:rsidRDefault="00C138FA" w:rsidP="007A526D">
      <w:pPr>
        <w:spacing w:line="360" w:lineRule="auto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C138FA">
        <w:rPr>
          <w:rFonts w:asciiTheme="minorEastAsia" w:eastAsiaTheme="minorEastAsia" w:hAnsiTheme="minorEastAsia"/>
          <w:color w:val="333333"/>
          <w:sz w:val="21"/>
          <w:szCs w:val="21"/>
        </w:rPr>
        <w:t>import VCharts from 'v-charts'</w:t>
      </w:r>
    </w:p>
    <w:p w:rsidR="00C138FA" w:rsidRDefault="00C138FA" w:rsidP="007A526D">
      <w:pPr>
        <w:spacing w:line="360" w:lineRule="auto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C138FA">
        <w:rPr>
          <w:rFonts w:asciiTheme="minorEastAsia" w:eastAsiaTheme="minorEastAsia" w:hAnsiTheme="minorEastAsia"/>
          <w:color w:val="333333"/>
          <w:sz w:val="21"/>
          <w:szCs w:val="21"/>
        </w:rPr>
        <w:t>Vue.use(VCharts)</w:t>
      </w:r>
    </w:p>
    <w:p w:rsidR="00EF279E" w:rsidRDefault="00EF279E" w:rsidP="00EF279E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3)基本属性</w:t>
      </w:r>
    </w:p>
    <w:p w:rsidR="00EF279E" w:rsidRDefault="00EF279E" w:rsidP="00EF279E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noProof/>
          <w:sz w:val="21"/>
          <w:szCs w:val="21"/>
        </w:rPr>
        <w:lastRenderedPageBreak/>
        <w:drawing>
          <wp:inline distT="0" distB="0" distL="0" distR="0">
            <wp:extent cx="4156533" cy="4643946"/>
            <wp:effectExtent l="19050" t="0" r="0" b="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360" cy="4643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79E" w:rsidRDefault="00EF279E" w:rsidP="00EF279E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4)简单例子</w:t>
      </w:r>
    </w:p>
    <w:p w:rsidR="00EF279E" w:rsidRPr="009357C6" w:rsidRDefault="00EF279E" w:rsidP="00EF279E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9357C6">
        <w:rPr>
          <w:rFonts w:asciiTheme="minorEastAsia" w:eastAsiaTheme="minorEastAsia" w:hAnsiTheme="minorEastAsia"/>
          <w:sz w:val="21"/>
          <w:szCs w:val="21"/>
        </w:rPr>
        <w:t>&lt;template&gt;</w:t>
      </w:r>
    </w:p>
    <w:p w:rsidR="00EF279E" w:rsidRPr="009357C6" w:rsidRDefault="00EF279E" w:rsidP="00EF279E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9357C6">
        <w:rPr>
          <w:rFonts w:asciiTheme="minorEastAsia" w:eastAsiaTheme="minorEastAsia" w:hAnsiTheme="minorEastAsia"/>
          <w:sz w:val="21"/>
          <w:szCs w:val="21"/>
        </w:rPr>
        <w:t xml:space="preserve">  &lt;ve-line :data="chartData"&gt;&lt;/ve-line&gt;</w:t>
      </w:r>
    </w:p>
    <w:p w:rsidR="00EF279E" w:rsidRPr="009357C6" w:rsidRDefault="00EF279E" w:rsidP="00EF279E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>&lt;/template&gt;</w:t>
      </w:r>
    </w:p>
    <w:p w:rsidR="00EF279E" w:rsidRPr="009357C6" w:rsidRDefault="00EF279E" w:rsidP="00EF279E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9357C6">
        <w:rPr>
          <w:rFonts w:asciiTheme="minorEastAsia" w:eastAsiaTheme="minorEastAsia" w:hAnsiTheme="minorEastAsia"/>
          <w:sz w:val="21"/>
          <w:szCs w:val="21"/>
        </w:rPr>
        <w:t>&lt;script&gt;</w:t>
      </w:r>
    </w:p>
    <w:p w:rsidR="00EF279E" w:rsidRPr="009357C6" w:rsidRDefault="00EF279E" w:rsidP="00EF279E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9357C6">
        <w:rPr>
          <w:rFonts w:asciiTheme="minorEastAsia" w:eastAsiaTheme="minorEastAsia" w:hAnsiTheme="minorEastAsia"/>
          <w:sz w:val="21"/>
          <w:szCs w:val="21"/>
        </w:rPr>
        <w:t xml:space="preserve">  export default {</w:t>
      </w:r>
    </w:p>
    <w:p w:rsidR="00EF279E" w:rsidRPr="009357C6" w:rsidRDefault="00EF279E" w:rsidP="00EF279E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9357C6">
        <w:rPr>
          <w:rFonts w:asciiTheme="minorEastAsia" w:eastAsiaTheme="minorEastAsia" w:hAnsiTheme="minorEastAsia"/>
          <w:sz w:val="21"/>
          <w:szCs w:val="21"/>
        </w:rPr>
        <w:t xml:space="preserve">    data: function () {</w:t>
      </w:r>
    </w:p>
    <w:p w:rsidR="00EF279E" w:rsidRPr="009357C6" w:rsidRDefault="00EF279E" w:rsidP="00EF279E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9357C6">
        <w:rPr>
          <w:rFonts w:asciiTheme="minorEastAsia" w:eastAsiaTheme="minorEastAsia" w:hAnsiTheme="minorEastAsia"/>
          <w:sz w:val="21"/>
          <w:szCs w:val="21"/>
        </w:rPr>
        <w:t xml:space="preserve">      return {</w:t>
      </w:r>
    </w:p>
    <w:p w:rsidR="00EF279E" w:rsidRPr="009357C6" w:rsidRDefault="00EF279E" w:rsidP="00EF279E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9357C6">
        <w:rPr>
          <w:rFonts w:asciiTheme="minorEastAsia" w:eastAsiaTheme="minorEastAsia" w:hAnsiTheme="minorEastAsia"/>
          <w:sz w:val="21"/>
          <w:szCs w:val="21"/>
        </w:rPr>
        <w:t xml:space="preserve">        chartData: {</w:t>
      </w:r>
    </w:p>
    <w:p w:rsidR="00EF279E" w:rsidRPr="009357C6" w:rsidRDefault="00EF279E" w:rsidP="00EF279E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9357C6">
        <w:rPr>
          <w:rFonts w:asciiTheme="minorEastAsia" w:eastAsiaTheme="minorEastAsia" w:hAnsiTheme="minorEastAsia"/>
          <w:sz w:val="21"/>
          <w:szCs w:val="21"/>
        </w:rPr>
        <w:t xml:space="preserve">          columns: ['日期', '访问用户', '下单用户', '下单率'],</w:t>
      </w:r>
    </w:p>
    <w:p w:rsidR="00EF279E" w:rsidRPr="009357C6" w:rsidRDefault="00EF279E" w:rsidP="00EF279E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9357C6">
        <w:rPr>
          <w:rFonts w:asciiTheme="minorEastAsia" w:eastAsiaTheme="minorEastAsia" w:hAnsiTheme="minorEastAsia"/>
          <w:sz w:val="21"/>
          <w:szCs w:val="21"/>
        </w:rPr>
        <w:t xml:space="preserve">          rows: [</w:t>
      </w:r>
    </w:p>
    <w:p w:rsidR="00EF279E" w:rsidRPr="009357C6" w:rsidRDefault="00EF279E" w:rsidP="00EF279E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9357C6">
        <w:rPr>
          <w:rFonts w:asciiTheme="minorEastAsia" w:eastAsiaTheme="minorEastAsia" w:hAnsiTheme="minorEastAsia"/>
          <w:sz w:val="21"/>
          <w:szCs w:val="21"/>
        </w:rPr>
        <w:t xml:space="preserve">            { '日期': '1/1', '访问用户': 1393, '下单用户': 1093, '下单率': 0.32 },</w:t>
      </w:r>
    </w:p>
    <w:p w:rsidR="00EF279E" w:rsidRPr="009357C6" w:rsidRDefault="00EF279E" w:rsidP="00EF279E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9357C6">
        <w:rPr>
          <w:rFonts w:asciiTheme="minorEastAsia" w:eastAsiaTheme="minorEastAsia" w:hAnsiTheme="minorEastAsia"/>
          <w:sz w:val="21"/>
          <w:szCs w:val="21"/>
        </w:rPr>
        <w:t xml:space="preserve">            { '日期': '1/2', '访问用户': 3530, '下单用户': 3230, '下单率': 0.26 },</w:t>
      </w:r>
    </w:p>
    <w:p w:rsidR="00EF279E" w:rsidRPr="009357C6" w:rsidRDefault="00EF279E" w:rsidP="00EF279E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9357C6">
        <w:rPr>
          <w:rFonts w:asciiTheme="minorEastAsia" w:eastAsiaTheme="minorEastAsia" w:hAnsiTheme="minorEastAsia"/>
          <w:sz w:val="21"/>
          <w:szCs w:val="21"/>
        </w:rPr>
        <w:lastRenderedPageBreak/>
        <w:t xml:space="preserve">            { '日期': '1/3', '访问用户': 2923, '下单用户': 2623, '下单率': 0.76 },</w:t>
      </w:r>
    </w:p>
    <w:p w:rsidR="00EF279E" w:rsidRPr="009357C6" w:rsidRDefault="00EF279E" w:rsidP="00EF279E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9357C6">
        <w:rPr>
          <w:rFonts w:asciiTheme="minorEastAsia" w:eastAsiaTheme="minorEastAsia" w:hAnsiTheme="minorEastAsia"/>
          <w:sz w:val="21"/>
          <w:szCs w:val="21"/>
        </w:rPr>
        <w:t xml:space="preserve">            { '日期': '1/4', '访问用户': 1723, '下单用户': 1423, '下单率': 0.49 },</w:t>
      </w:r>
    </w:p>
    <w:p w:rsidR="00EF279E" w:rsidRPr="009357C6" w:rsidRDefault="00EF279E" w:rsidP="00EF279E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9357C6">
        <w:rPr>
          <w:rFonts w:asciiTheme="minorEastAsia" w:eastAsiaTheme="minorEastAsia" w:hAnsiTheme="minorEastAsia"/>
          <w:sz w:val="21"/>
          <w:szCs w:val="21"/>
        </w:rPr>
        <w:t xml:space="preserve">            { '日期': '1/5', '访问用户': 3792, '下单用户': 3492, '下单率': 0.323 },</w:t>
      </w:r>
    </w:p>
    <w:p w:rsidR="00EF279E" w:rsidRPr="009357C6" w:rsidRDefault="00EF279E" w:rsidP="00EF279E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9357C6">
        <w:rPr>
          <w:rFonts w:asciiTheme="minorEastAsia" w:eastAsiaTheme="minorEastAsia" w:hAnsiTheme="minorEastAsia"/>
          <w:sz w:val="21"/>
          <w:szCs w:val="21"/>
        </w:rPr>
        <w:t xml:space="preserve">            { '日期': '1/6', '访问用户': 4593, '下单用户': 4293, '下单率': 0.78 }</w:t>
      </w:r>
    </w:p>
    <w:p w:rsidR="00EF279E" w:rsidRPr="009357C6" w:rsidRDefault="00EF279E" w:rsidP="00EF279E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9357C6">
        <w:rPr>
          <w:rFonts w:asciiTheme="minorEastAsia" w:eastAsiaTheme="minorEastAsia" w:hAnsiTheme="minorEastAsia"/>
          <w:sz w:val="21"/>
          <w:szCs w:val="21"/>
        </w:rPr>
        <w:t xml:space="preserve">          ]</w:t>
      </w:r>
    </w:p>
    <w:p w:rsidR="00EF279E" w:rsidRPr="009357C6" w:rsidRDefault="00EF279E" w:rsidP="00EF279E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9357C6">
        <w:rPr>
          <w:rFonts w:asciiTheme="minorEastAsia" w:eastAsiaTheme="minorEastAsia" w:hAnsiTheme="minorEastAsia"/>
          <w:sz w:val="21"/>
          <w:szCs w:val="21"/>
        </w:rPr>
        <w:t xml:space="preserve">        }</w:t>
      </w:r>
    </w:p>
    <w:p w:rsidR="00EF279E" w:rsidRPr="009357C6" w:rsidRDefault="00EF279E" w:rsidP="00EF279E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9357C6">
        <w:rPr>
          <w:rFonts w:asciiTheme="minorEastAsia" w:eastAsiaTheme="minorEastAsia" w:hAnsiTheme="minorEastAsia"/>
          <w:sz w:val="21"/>
          <w:szCs w:val="21"/>
        </w:rPr>
        <w:t xml:space="preserve">      }</w:t>
      </w:r>
    </w:p>
    <w:p w:rsidR="00EF279E" w:rsidRPr="009357C6" w:rsidRDefault="00EF279E" w:rsidP="00EF279E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9357C6">
        <w:rPr>
          <w:rFonts w:asciiTheme="minorEastAsia" w:eastAsiaTheme="minorEastAsia" w:hAnsiTheme="minorEastAsia"/>
          <w:sz w:val="21"/>
          <w:szCs w:val="21"/>
        </w:rPr>
        <w:t xml:space="preserve">    }</w:t>
      </w:r>
    </w:p>
    <w:p w:rsidR="00EF279E" w:rsidRPr="009357C6" w:rsidRDefault="00EF279E" w:rsidP="00EF279E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9357C6">
        <w:rPr>
          <w:rFonts w:asciiTheme="minorEastAsia" w:eastAsiaTheme="minorEastAsia" w:hAnsiTheme="minorEastAsia"/>
          <w:sz w:val="21"/>
          <w:szCs w:val="21"/>
        </w:rPr>
        <w:t xml:space="preserve">  }</w:t>
      </w:r>
    </w:p>
    <w:p w:rsidR="00EF279E" w:rsidRDefault="00EF279E" w:rsidP="00EF279E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9357C6">
        <w:rPr>
          <w:rFonts w:asciiTheme="minorEastAsia" w:eastAsiaTheme="minorEastAsia" w:hAnsiTheme="minorEastAsia"/>
          <w:sz w:val="21"/>
          <w:szCs w:val="21"/>
        </w:rPr>
        <w:t>&lt;/script&gt;</w:t>
      </w:r>
    </w:p>
    <w:p w:rsidR="00EF279E" w:rsidRDefault="00EF279E" w:rsidP="00EF279E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效果图：</w:t>
      </w:r>
    </w:p>
    <w:p w:rsidR="00EF279E" w:rsidRPr="00EF279E" w:rsidRDefault="00EF279E" w:rsidP="007A526D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>
            <wp:extent cx="3527553" cy="2523388"/>
            <wp:effectExtent l="19050" t="0" r="0" b="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605" cy="252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26D" w:rsidRDefault="00EF279E" w:rsidP="007A526D">
      <w:pPr>
        <w:spacing w:line="360" w:lineRule="auto"/>
        <w:rPr>
          <w:rFonts w:asciiTheme="minorEastAsia" w:eastAsiaTheme="minorEastAsia" w:hAnsiTheme="minorEastAsia"/>
          <w:color w:val="333333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333333"/>
          <w:sz w:val="21"/>
          <w:szCs w:val="21"/>
        </w:rPr>
        <w:t>5</w:t>
      </w:r>
      <w:r w:rsidR="00C60E6E">
        <w:rPr>
          <w:rFonts w:asciiTheme="minorEastAsia" w:eastAsiaTheme="minorEastAsia" w:hAnsiTheme="minorEastAsia" w:hint="eastAsia"/>
          <w:color w:val="333333"/>
          <w:sz w:val="21"/>
          <w:szCs w:val="21"/>
        </w:rPr>
        <w:t>）</w:t>
      </w:r>
      <w:r w:rsidR="007A526D" w:rsidRPr="0067190B">
        <w:rPr>
          <w:rFonts w:asciiTheme="minorEastAsia" w:eastAsiaTheme="minorEastAsia" w:hAnsiTheme="minorEastAsia" w:hint="eastAsia"/>
          <w:color w:val="333333"/>
          <w:sz w:val="21"/>
          <w:szCs w:val="21"/>
        </w:rPr>
        <w:t>首页代码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800000"/>
          <w:sz w:val="18"/>
          <w:szCs w:val="18"/>
        </w:rPr>
        <w:t>&lt;template&gt;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"margin:20px 20px;"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&lt;el-row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:gutter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"20"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type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"flex"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class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"row-bg"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justify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"center"</w:t>
      </w:r>
      <w:r>
        <w:rPr>
          <w:rFonts w:ascii="Consolas" w:hAnsi="Consolas" w:cs="Consolas"/>
          <w:color w:val="800000"/>
          <w:sz w:val="18"/>
          <w:szCs w:val="18"/>
        </w:rPr>
        <w:t>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008000"/>
          <w:sz w:val="18"/>
          <w:szCs w:val="18"/>
        </w:rPr>
        <w:t>&lt;!-- </w:t>
      </w:r>
      <w:r>
        <w:rPr>
          <w:rFonts w:ascii="Consolas" w:hAnsi="Consolas" w:cs="Consolas"/>
          <w:color w:val="008000"/>
          <w:sz w:val="18"/>
          <w:szCs w:val="18"/>
        </w:rPr>
        <w:t>柱状图</w:t>
      </w:r>
      <w:r>
        <w:rPr>
          <w:rFonts w:ascii="Consolas" w:hAnsi="Consolas" w:cs="Consolas"/>
          <w:color w:val="008000"/>
          <w:sz w:val="18"/>
          <w:szCs w:val="18"/>
        </w:rPr>
        <w:t>--&gt;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&lt;el-col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:span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"12"</w:t>
      </w:r>
      <w:r>
        <w:rPr>
          <w:rFonts w:ascii="Consolas" w:hAnsi="Consolas" w:cs="Consolas"/>
          <w:color w:val="800000"/>
          <w:sz w:val="18"/>
          <w:szCs w:val="18"/>
        </w:rPr>
        <w:t>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800000"/>
          <w:sz w:val="18"/>
          <w:szCs w:val="18"/>
        </w:rPr>
        <w:t>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class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"graphTitile ub  main-center"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000000"/>
          <w:sz w:val="18"/>
          <w:szCs w:val="18"/>
        </w:rPr>
        <w:t>柱状图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</w:t>
      </w:r>
      <w:r>
        <w:rPr>
          <w:rFonts w:ascii="Consolas" w:hAnsi="Consolas" w:cs="Consolas"/>
          <w:color w:val="800000"/>
          <w:sz w:val="18"/>
          <w:szCs w:val="18"/>
        </w:rPr>
        <w:t>&lt;ve-histogram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:data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"chartData1"</w:t>
      </w: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Fonts w:ascii="Consolas" w:hAnsi="Consolas" w:cs="Consolas"/>
          <w:color w:val="FF0000"/>
          <w:sz w:val="18"/>
          <w:szCs w:val="18"/>
        </w:rPr>
        <w:t>class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"graphTop"</w:t>
      </w:r>
      <w:r>
        <w:rPr>
          <w:rFonts w:ascii="Consolas" w:hAnsi="Consolas" w:cs="Consolas"/>
          <w:color w:val="800000"/>
          <w:sz w:val="18"/>
          <w:szCs w:val="18"/>
        </w:rPr>
        <w:t>&gt;&lt;/ve-histogram&gt;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&lt;/el-col&gt;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008000"/>
          <w:sz w:val="18"/>
          <w:szCs w:val="18"/>
        </w:rPr>
        <w:t>&lt;!-- </w:t>
      </w:r>
      <w:r>
        <w:rPr>
          <w:rFonts w:ascii="Consolas" w:hAnsi="Consolas" w:cs="Consolas"/>
          <w:color w:val="008000"/>
          <w:sz w:val="18"/>
          <w:szCs w:val="18"/>
        </w:rPr>
        <w:t>折线图</w:t>
      </w:r>
      <w:r>
        <w:rPr>
          <w:rFonts w:ascii="Consolas" w:hAnsi="Consolas" w:cs="Consolas"/>
          <w:color w:val="008000"/>
          <w:sz w:val="18"/>
          <w:szCs w:val="18"/>
        </w:rPr>
        <w:t>--&gt;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&lt;el-col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:span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"12"</w:t>
      </w:r>
      <w:r>
        <w:rPr>
          <w:rFonts w:ascii="Consolas" w:hAnsi="Consolas" w:cs="Consolas"/>
          <w:color w:val="800000"/>
          <w:sz w:val="18"/>
          <w:szCs w:val="18"/>
        </w:rPr>
        <w:t>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Fonts w:ascii="Consolas" w:hAnsi="Consolas" w:cs="Consolas"/>
          <w:color w:val="800000"/>
          <w:sz w:val="18"/>
          <w:szCs w:val="18"/>
        </w:rPr>
        <w:t>&lt;div&gt;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class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"graphTitile ub  main-center"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000000"/>
          <w:sz w:val="18"/>
          <w:szCs w:val="18"/>
        </w:rPr>
        <w:t>折线图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</w:t>
      </w:r>
      <w:r>
        <w:rPr>
          <w:rFonts w:ascii="Consolas" w:hAnsi="Consolas" w:cs="Consolas"/>
          <w:color w:val="800000"/>
          <w:sz w:val="18"/>
          <w:szCs w:val="18"/>
        </w:rPr>
        <w:t>&lt;ve-line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:data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"chartData2"</w:t>
      </w: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Fonts w:ascii="Consolas" w:hAnsi="Consolas" w:cs="Consolas"/>
          <w:color w:val="FF0000"/>
          <w:sz w:val="18"/>
          <w:szCs w:val="18"/>
        </w:rPr>
        <w:t>class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"graphTop"</w:t>
      </w:r>
      <w:r>
        <w:rPr>
          <w:rFonts w:ascii="Consolas" w:hAnsi="Consolas" w:cs="Consolas"/>
          <w:color w:val="800000"/>
          <w:sz w:val="18"/>
          <w:szCs w:val="18"/>
        </w:rPr>
        <w:t>&gt;&lt;/ve-line&gt;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&lt;/el-col&gt;</w:t>
      </w:r>
      <w:r>
        <w:rPr>
          <w:rFonts w:ascii="Consolas" w:hAnsi="Consolas" w:cs="Consolas"/>
          <w:color w:val="000000"/>
          <w:sz w:val="18"/>
          <w:szCs w:val="18"/>
        </w:rPr>
        <w:t>     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&lt;/el-row&gt;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&lt;el-row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:gutter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"20"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type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"flex"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class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"row-bg"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justify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"center"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style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"margin-top:20px;"</w:t>
      </w:r>
      <w:r>
        <w:rPr>
          <w:rFonts w:ascii="Consolas" w:hAnsi="Consolas" w:cs="Consolas"/>
          <w:color w:val="800000"/>
          <w:sz w:val="18"/>
          <w:szCs w:val="18"/>
        </w:rPr>
        <w:t>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</w:t>
      </w:r>
      <w:r>
        <w:rPr>
          <w:rFonts w:ascii="Consolas" w:hAnsi="Consolas" w:cs="Consolas"/>
          <w:color w:val="008000"/>
          <w:sz w:val="18"/>
          <w:szCs w:val="18"/>
        </w:rPr>
        <w:t>&lt;!--</w:t>
      </w:r>
      <w:r>
        <w:rPr>
          <w:rFonts w:ascii="Consolas" w:hAnsi="Consolas" w:cs="Consolas"/>
          <w:color w:val="008000"/>
          <w:sz w:val="18"/>
          <w:szCs w:val="18"/>
        </w:rPr>
        <w:t>饼形图</w:t>
      </w:r>
      <w:r>
        <w:rPr>
          <w:rFonts w:ascii="Consolas" w:hAnsi="Consolas" w:cs="Consolas"/>
          <w:color w:val="008000"/>
          <w:sz w:val="18"/>
          <w:szCs w:val="18"/>
        </w:rPr>
        <w:t>--&gt;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&lt;el-col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:span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"12"</w:t>
      </w:r>
      <w:r>
        <w:rPr>
          <w:rFonts w:ascii="Consolas" w:hAnsi="Consolas" w:cs="Consolas"/>
          <w:color w:val="800000"/>
          <w:sz w:val="18"/>
          <w:szCs w:val="18"/>
        </w:rPr>
        <w:t>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</w:t>
      </w:r>
      <w:r>
        <w:rPr>
          <w:rFonts w:ascii="Consolas" w:hAnsi="Consolas" w:cs="Consolas"/>
          <w:color w:val="800000"/>
          <w:sz w:val="18"/>
          <w:szCs w:val="18"/>
        </w:rPr>
        <w:t>&lt;div&gt;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class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"graphTitile ub main-center"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000000"/>
          <w:sz w:val="18"/>
          <w:szCs w:val="18"/>
        </w:rPr>
        <w:t>饼形图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Fonts w:ascii="Consolas" w:hAnsi="Consolas" w:cs="Consolas"/>
          <w:color w:val="800000"/>
          <w:sz w:val="18"/>
          <w:szCs w:val="18"/>
        </w:rPr>
        <w:t>&lt;ve-pie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:data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"chartData3"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class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"graphTop"</w:t>
      </w:r>
      <w:r>
        <w:rPr>
          <w:rFonts w:ascii="Consolas" w:hAnsi="Consolas" w:cs="Consolas"/>
          <w:color w:val="800000"/>
          <w:sz w:val="18"/>
          <w:szCs w:val="18"/>
        </w:rPr>
        <w:t>&gt;&lt;/ve-pie&gt;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&lt;/el-col&gt;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008000"/>
          <w:sz w:val="18"/>
          <w:szCs w:val="18"/>
        </w:rPr>
        <w:t>&lt;!-- </w:t>
      </w:r>
      <w:r>
        <w:rPr>
          <w:rFonts w:ascii="Consolas" w:hAnsi="Consolas" w:cs="Consolas"/>
          <w:color w:val="008000"/>
          <w:sz w:val="18"/>
          <w:szCs w:val="18"/>
        </w:rPr>
        <w:t>条形图</w:t>
      </w:r>
      <w:r>
        <w:rPr>
          <w:rFonts w:ascii="Consolas" w:hAnsi="Consolas" w:cs="Consolas"/>
          <w:color w:val="008000"/>
          <w:sz w:val="18"/>
          <w:szCs w:val="18"/>
        </w:rPr>
        <w:t>--&gt;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&lt;el-col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:span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"12"</w:t>
      </w:r>
      <w:r>
        <w:rPr>
          <w:rFonts w:ascii="Consolas" w:hAnsi="Consolas" w:cs="Consolas"/>
          <w:color w:val="800000"/>
          <w:sz w:val="18"/>
          <w:szCs w:val="18"/>
        </w:rPr>
        <w:t>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Fonts w:ascii="Consolas" w:hAnsi="Consolas" w:cs="Consolas"/>
          <w:color w:val="800000"/>
          <w:sz w:val="18"/>
          <w:szCs w:val="18"/>
        </w:rPr>
        <w:t>&lt;div&gt;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class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"graphTitile ub main-center"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000000"/>
          <w:sz w:val="18"/>
          <w:szCs w:val="18"/>
        </w:rPr>
        <w:t>条形图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</w:t>
      </w:r>
      <w:r>
        <w:rPr>
          <w:rFonts w:ascii="Consolas" w:hAnsi="Consolas" w:cs="Consolas"/>
          <w:color w:val="800000"/>
          <w:sz w:val="18"/>
          <w:szCs w:val="18"/>
        </w:rPr>
        <w:t>&lt;ve-bar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:data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"chartData4"</w:t>
      </w: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Fonts w:ascii="Consolas" w:hAnsi="Consolas" w:cs="Consolas"/>
          <w:color w:val="FF0000"/>
          <w:sz w:val="18"/>
          <w:szCs w:val="18"/>
        </w:rPr>
        <w:t>class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"graphTop"</w:t>
      </w:r>
      <w:r>
        <w:rPr>
          <w:rFonts w:ascii="Consolas" w:hAnsi="Consolas" w:cs="Consolas"/>
          <w:color w:val="800000"/>
          <w:sz w:val="18"/>
          <w:szCs w:val="18"/>
        </w:rPr>
        <w:t>&gt;&lt;/ve-bar&gt;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800000"/>
          <w:sz w:val="18"/>
          <w:szCs w:val="18"/>
        </w:rPr>
        <w:t>&lt;/el-col&gt;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800000"/>
          <w:sz w:val="18"/>
          <w:szCs w:val="18"/>
        </w:rPr>
        <w:t>&lt;/el-row&gt;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800000"/>
          <w:sz w:val="18"/>
          <w:szCs w:val="18"/>
        </w:rPr>
        <w:t>&lt;/template&gt;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800000"/>
          <w:sz w:val="18"/>
          <w:szCs w:val="18"/>
        </w:rPr>
        <w:t>&lt;script&gt;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FF"/>
          <w:sz w:val="18"/>
          <w:szCs w:val="18"/>
        </w:rPr>
        <w:t>export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0000FF"/>
          <w:sz w:val="18"/>
          <w:szCs w:val="18"/>
        </w:rPr>
        <w:t>default</w:t>
      </w:r>
      <w:r>
        <w:rPr>
          <w:rFonts w:ascii="Consolas" w:hAnsi="Consolas" w:cs="Consolas"/>
          <w:color w:val="000000"/>
          <w:sz w:val="18"/>
          <w:szCs w:val="18"/>
        </w:rPr>
        <w:t> {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data () {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0000FF"/>
          <w:sz w:val="18"/>
          <w:szCs w:val="18"/>
        </w:rPr>
        <w:t>return</w:t>
      </w:r>
      <w:r>
        <w:rPr>
          <w:rFonts w:ascii="Consolas" w:hAnsi="Consolas" w:cs="Consolas"/>
          <w:color w:val="000000"/>
          <w:sz w:val="18"/>
          <w:szCs w:val="18"/>
        </w:rPr>
        <w:t> {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chartData1: {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columns: [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日期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访问用户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下单率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],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rows: [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{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日期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A31515"/>
          <w:sz w:val="18"/>
          <w:szCs w:val="18"/>
        </w:rPr>
        <w:t>'1/1'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访问用户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1393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1093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下单率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0.32</w:t>
      </w:r>
      <w:r>
        <w:rPr>
          <w:rFonts w:ascii="Consolas" w:hAnsi="Consolas" w:cs="Consolas"/>
          <w:color w:val="000000"/>
          <w:sz w:val="18"/>
          <w:szCs w:val="18"/>
        </w:rPr>
        <w:t> },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{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日期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A31515"/>
          <w:sz w:val="18"/>
          <w:szCs w:val="18"/>
        </w:rPr>
        <w:t>'1/2'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访问用户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3530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3230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下单率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0.26</w:t>
      </w:r>
      <w:r>
        <w:rPr>
          <w:rFonts w:ascii="Consolas" w:hAnsi="Consolas" w:cs="Consolas"/>
          <w:color w:val="000000"/>
          <w:sz w:val="18"/>
          <w:szCs w:val="18"/>
        </w:rPr>
        <w:t> },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{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日期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A31515"/>
          <w:sz w:val="18"/>
          <w:szCs w:val="18"/>
        </w:rPr>
        <w:t>'1/3'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访问用户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2923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2623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下单率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0.76</w:t>
      </w:r>
      <w:r>
        <w:rPr>
          <w:rFonts w:ascii="Consolas" w:hAnsi="Consolas" w:cs="Consolas"/>
          <w:color w:val="000000"/>
          <w:sz w:val="18"/>
          <w:szCs w:val="18"/>
        </w:rPr>
        <w:t> },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{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日期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A31515"/>
          <w:sz w:val="18"/>
          <w:szCs w:val="18"/>
        </w:rPr>
        <w:t>'1/4'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访问用户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1723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1423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下单率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0.49</w:t>
      </w:r>
      <w:r>
        <w:rPr>
          <w:rFonts w:ascii="Consolas" w:hAnsi="Consolas" w:cs="Consolas"/>
          <w:color w:val="000000"/>
          <w:sz w:val="18"/>
          <w:szCs w:val="18"/>
        </w:rPr>
        <w:t> },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{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日期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A31515"/>
          <w:sz w:val="18"/>
          <w:szCs w:val="18"/>
        </w:rPr>
        <w:t>'1/5'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访问用户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3792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3492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下单率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0.323</w:t>
      </w:r>
      <w:r>
        <w:rPr>
          <w:rFonts w:ascii="Consolas" w:hAnsi="Consolas" w:cs="Consolas"/>
          <w:color w:val="000000"/>
          <w:sz w:val="18"/>
          <w:szCs w:val="18"/>
        </w:rPr>
        <w:t> },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{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日期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A31515"/>
          <w:sz w:val="18"/>
          <w:szCs w:val="18"/>
        </w:rPr>
        <w:t>'1/6'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访问用户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4593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4293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下单率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0.78</w:t>
      </w:r>
      <w:r>
        <w:rPr>
          <w:rFonts w:ascii="Consolas" w:hAnsi="Consolas" w:cs="Consolas"/>
          <w:color w:val="000000"/>
          <w:sz w:val="18"/>
          <w:szCs w:val="18"/>
        </w:rPr>
        <w:t> }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]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},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chartData2: {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columns: [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日期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访问用户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下单率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],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rows: [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      {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日期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A31515"/>
          <w:sz w:val="18"/>
          <w:szCs w:val="18"/>
        </w:rPr>
        <w:t>'1/1'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访问用户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1393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1093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下单率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0.32</w:t>
      </w:r>
      <w:r>
        <w:rPr>
          <w:rFonts w:ascii="Consolas" w:hAnsi="Consolas" w:cs="Consolas"/>
          <w:color w:val="000000"/>
          <w:sz w:val="18"/>
          <w:szCs w:val="18"/>
        </w:rPr>
        <w:t> },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{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日期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A31515"/>
          <w:sz w:val="18"/>
          <w:szCs w:val="18"/>
        </w:rPr>
        <w:t>'1/2'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访问用户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3530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3230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下单率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0.26</w:t>
      </w:r>
      <w:r>
        <w:rPr>
          <w:rFonts w:ascii="Consolas" w:hAnsi="Consolas" w:cs="Consolas"/>
          <w:color w:val="000000"/>
          <w:sz w:val="18"/>
          <w:szCs w:val="18"/>
        </w:rPr>
        <w:t> },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{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日期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A31515"/>
          <w:sz w:val="18"/>
          <w:szCs w:val="18"/>
        </w:rPr>
        <w:t>'1/3'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访问用户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2923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2623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下单率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0.76</w:t>
      </w:r>
      <w:r>
        <w:rPr>
          <w:rFonts w:ascii="Consolas" w:hAnsi="Consolas" w:cs="Consolas"/>
          <w:color w:val="000000"/>
          <w:sz w:val="18"/>
          <w:szCs w:val="18"/>
        </w:rPr>
        <w:t> },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{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日期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A31515"/>
          <w:sz w:val="18"/>
          <w:szCs w:val="18"/>
        </w:rPr>
        <w:t>'1/4'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访问用户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1723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1423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下单率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0.49</w:t>
      </w:r>
      <w:r>
        <w:rPr>
          <w:rFonts w:ascii="Consolas" w:hAnsi="Consolas" w:cs="Consolas"/>
          <w:color w:val="000000"/>
          <w:sz w:val="18"/>
          <w:szCs w:val="18"/>
        </w:rPr>
        <w:t> },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{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日期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A31515"/>
          <w:sz w:val="18"/>
          <w:szCs w:val="18"/>
        </w:rPr>
        <w:t>'1/5'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访问用户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3792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3492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下单率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0.323</w:t>
      </w:r>
      <w:r>
        <w:rPr>
          <w:rFonts w:ascii="Consolas" w:hAnsi="Consolas" w:cs="Consolas"/>
          <w:color w:val="000000"/>
          <w:sz w:val="18"/>
          <w:szCs w:val="18"/>
        </w:rPr>
        <w:t> },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{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日期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A31515"/>
          <w:sz w:val="18"/>
          <w:szCs w:val="18"/>
        </w:rPr>
        <w:t>'1/6'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访问用户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4593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4293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下单率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0.78</w:t>
      </w:r>
      <w:r>
        <w:rPr>
          <w:rFonts w:ascii="Consolas" w:hAnsi="Consolas" w:cs="Consolas"/>
          <w:color w:val="000000"/>
          <w:sz w:val="18"/>
          <w:szCs w:val="18"/>
        </w:rPr>
        <w:t> }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]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},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chartData3: {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columns: [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日期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访问用户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],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rows: [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{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日期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A31515"/>
          <w:sz w:val="18"/>
          <w:szCs w:val="18"/>
        </w:rPr>
        <w:t>'1/1'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访问用户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1393</w:t>
      </w:r>
      <w:r>
        <w:rPr>
          <w:rFonts w:ascii="Consolas" w:hAnsi="Consolas" w:cs="Consolas"/>
          <w:color w:val="000000"/>
          <w:sz w:val="18"/>
          <w:szCs w:val="18"/>
        </w:rPr>
        <w:t> },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{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日期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A31515"/>
          <w:sz w:val="18"/>
          <w:szCs w:val="18"/>
        </w:rPr>
        <w:t>'1/2'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访问用户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3530</w:t>
      </w:r>
      <w:r>
        <w:rPr>
          <w:rFonts w:ascii="Consolas" w:hAnsi="Consolas" w:cs="Consolas"/>
          <w:color w:val="000000"/>
          <w:sz w:val="18"/>
          <w:szCs w:val="18"/>
        </w:rPr>
        <w:t> },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{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日期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A31515"/>
          <w:sz w:val="18"/>
          <w:szCs w:val="18"/>
        </w:rPr>
        <w:t>'1/3'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访问用户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2923</w:t>
      </w:r>
      <w:r>
        <w:rPr>
          <w:rFonts w:ascii="Consolas" w:hAnsi="Consolas" w:cs="Consolas"/>
          <w:color w:val="000000"/>
          <w:sz w:val="18"/>
          <w:szCs w:val="18"/>
        </w:rPr>
        <w:t> },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{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日期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A31515"/>
          <w:sz w:val="18"/>
          <w:szCs w:val="18"/>
        </w:rPr>
        <w:t>'1/4'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访问用户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1723</w:t>
      </w:r>
      <w:r>
        <w:rPr>
          <w:rFonts w:ascii="Consolas" w:hAnsi="Consolas" w:cs="Consolas"/>
          <w:color w:val="000000"/>
          <w:sz w:val="18"/>
          <w:szCs w:val="18"/>
        </w:rPr>
        <w:t> },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{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日期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A31515"/>
          <w:sz w:val="18"/>
          <w:szCs w:val="18"/>
        </w:rPr>
        <w:t>'1/5'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访问用户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3792</w:t>
      </w:r>
      <w:r>
        <w:rPr>
          <w:rFonts w:ascii="Consolas" w:hAnsi="Consolas" w:cs="Consolas"/>
          <w:color w:val="000000"/>
          <w:sz w:val="18"/>
          <w:szCs w:val="18"/>
        </w:rPr>
        <w:t> },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{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日期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A31515"/>
          <w:sz w:val="18"/>
          <w:szCs w:val="18"/>
        </w:rPr>
        <w:t>'1/6'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访问用户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4593</w:t>
      </w:r>
      <w:r>
        <w:rPr>
          <w:rFonts w:ascii="Consolas" w:hAnsi="Consolas" w:cs="Consolas"/>
          <w:color w:val="000000"/>
          <w:sz w:val="18"/>
          <w:szCs w:val="18"/>
        </w:rPr>
        <w:t> }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]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},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chartData4: {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columns: [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日期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访问用户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下单率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],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rows: [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{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日期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A31515"/>
          <w:sz w:val="18"/>
          <w:szCs w:val="18"/>
        </w:rPr>
        <w:t>'1/1'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访问用户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1393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1093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下单率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0.32</w:t>
      </w:r>
      <w:r>
        <w:rPr>
          <w:rFonts w:ascii="Consolas" w:hAnsi="Consolas" w:cs="Consolas"/>
          <w:color w:val="000000"/>
          <w:sz w:val="18"/>
          <w:szCs w:val="18"/>
        </w:rPr>
        <w:t> },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{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日期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A31515"/>
          <w:sz w:val="18"/>
          <w:szCs w:val="18"/>
        </w:rPr>
        <w:t>'1/2'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访问用户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3530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3230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下单率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0.26</w:t>
      </w:r>
      <w:r>
        <w:rPr>
          <w:rFonts w:ascii="Consolas" w:hAnsi="Consolas" w:cs="Consolas"/>
          <w:color w:val="000000"/>
          <w:sz w:val="18"/>
          <w:szCs w:val="18"/>
        </w:rPr>
        <w:t> },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{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日期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A31515"/>
          <w:sz w:val="18"/>
          <w:szCs w:val="18"/>
        </w:rPr>
        <w:t>'1/3'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访问用户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2923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2623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下单率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0.76</w:t>
      </w:r>
      <w:r>
        <w:rPr>
          <w:rFonts w:ascii="Consolas" w:hAnsi="Consolas" w:cs="Consolas"/>
          <w:color w:val="000000"/>
          <w:sz w:val="18"/>
          <w:szCs w:val="18"/>
        </w:rPr>
        <w:t> },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{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日期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A31515"/>
          <w:sz w:val="18"/>
          <w:szCs w:val="18"/>
        </w:rPr>
        <w:t>'1/4'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访问用户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1723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1423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下单率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0.49</w:t>
      </w:r>
      <w:r>
        <w:rPr>
          <w:rFonts w:ascii="Consolas" w:hAnsi="Consolas" w:cs="Consolas"/>
          <w:color w:val="000000"/>
          <w:sz w:val="18"/>
          <w:szCs w:val="18"/>
        </w:rPr>
        <w:t> },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{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日期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A31515"/>
          <w:sz w:val="18"/>
          <w:szCs w:val="18"/>
        </w:rPr>
        <w:t>'1/5'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访问用户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3792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3492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下单率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0.323</w:t>
      </w:r>
      <w:r>
        <w:rPr>
          <w:rFonts w:ascii="Consolas" w:hAnsi="Consolas" w:cs="Consolas"/>
          <w:color w:val="000000"/>
          <w:sz w:val="18"/>
          <w:szCs w:val="18"/>
        </w:rPr>
        <w:t> },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{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日期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A31515"/>
          <w:sz w:val="18"/>
          <w:szCs w:val="18"/>
        </w:rPr>
        <w:t>'1/6'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访问用户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4593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下单用户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4293</w:t>
      </w:r>
      <w:r>
        <w:rPr>
          <w:rFonts w:ascii="Consolas" w:hAnsi="Consolas" w:cs="Consolas"/>
          <w:color w:val="000000"/>
          <w:sz w:val="18"/>
          <w:szCs w:val="18"/>
        </w:rPr>
        <w:t>, 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A31515"/>
          <w:sz w:val="18"/>
          <w:szCs w:val="18"/>
        </w:rPr>
        <w:t>下单率</w:t>
      </w:r>
      <w:r>
        <w:rPr>
          <w:rFonts w:ascii="Consolas" w:hAnsi="Consolas" w:cs="Consolas"/>
          <w:color w:val="A31515"/>
          <w:sz w:val="18"/>
          <w:szCs w:val="18"/>
        </w:rPr>
        <w:t>'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0.78</w:t>
      </w:r>
      <w:r>
        <w:rPr>
          <w:rFonts w:ascii="Consolas" w:hAnsi="Consolas" w:cs="Consolas"/>
          <w:color w:val="000000"/>
          <w:sz w:val="18"/>
          <w:szCs w:val="18"/>
        </w:rPr>
        <w:t> }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]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}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800000"/>
          <w:sz w:val="18"/>
          <w:szCs w:val="18"/>
        </w:rPr>
        <w:t>&lt;/script&gt;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800000"/>
          <w:sz w:val="18"/>
          <w:szCs w:val="18"/>
        </w:rPr>
        <w:t>&lt;style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lang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"scss"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scoped</w:t>
      </w:r>
      <w:r>
        <w:rPr>
          <w:rFonts w:ascii="Consolas" w:hAnsi="Consolas" w:cs="Consolas"/>
          <w:color w:val="800000"/>
          <w:sz w:val="18"/>
          <w:szCs w:val="18"/>
        </w:rPr>
        <w:t>&gt;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Fonts w:ascii="Consolas" w:hAnsi="Consolas" w:cs="Consolas"/>
          <w:color w:val="800000"/>
          <w:sz w:val="18"/>
          <w:szCs w:val="18"/>
        </w:rPr>
        <w:t>.graphTitile</w:t>
      </w:r>
      <w:r>
        <w:rPr>
          <w:rFonts w:ascii="Consolas" w:hAnsi="Consolas" w:cs="Consolas"/>
          <w:color w:val="000000"/>
          <w:sz w:val="18"/>
          <w:szCs w:val="18"/>
        </w:rPr>
        <w:t>{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FF0000"/>
          <w:sz w:val="18"/>
          <w:szCs w:val="18"/>
        </w:rPr>
        <w:t>font-size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20px</w:t>
      </w:r>
      <w:r>
        <w:rPr>
          <w:rFonts w:ascii="Consolas" w:hAnsi="Consolas" w:cs="Consolas"/>
          <w:color w:val="000000"/>
          <w:sz w:val="18"/>
          <w:szCs w:val="18"/>
        </w:rPr>
        <w:t>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FF0000"/>
          <w:sz w:val="18"/>
          <w:szCs w:val="18"/>
        </w:rPr>
        <w:t>font-weight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451A5"/>
          <w:sz w:val="18"/>
          <w:szCs w:val="18"/>
        </w:rPr>
        <w:t>bolder</w:t>
      </w:r>
      <w:r>
        <w:rPr>
          <w:rFonts w:ascii="Consolas" w:hAnsi="Consolas" w:cs="Consolas"/>
          <w:color w:val="000000"/>
          <w:sz w:val="18"/>
          <w:szCs w:val="18"/>
        </w:rPr>
        <w:t>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}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  <w:r>
        <w:rPr>
          <w:rFonts w:ascii="Consolas" w:hAnsi="Consolas" w:cs="Consolas"/>
          <w:color w:val="800000"/>
          <w:sz w:val="18"/>
          <w:szCs w:val="18"/>
        </w:rPr>
        <w:t>.graphTop</w:t>
      </w:r>
      <w:r>
        <w:rPr>
          <w:rFonts w:ascii="Consolas" w:hAnsi="Consolas" w:cs="Consolas"/>
          <w:color w:val="000000"/>
          <w:sz w:val="18"/>
          <w:szCs w:val="18"/>
        </w:rPr>
        <w:t>{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FF0000"/>
          <w:sz w:val="18"/>
          <w:szCs w:val="18"/>
        </w:rPr>
        <w:t>padding-top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20px</w:t>
      </w:r>
      <w:r>
        <w:rPr>
          <w:rFonts w:ascii="Consolas" w:hAnsi="Consolas" w:cs="Consolas"/>
          <w:color w:val="000000"/>
          <w:sz w:val="18"/>
          <w:szCs w:val="18"/>
        </w:rPr>
        <w:t>;</w:t>
      </w:r>
    </w:p>
    <w:p w:rsid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}</w:t>
      </w:r>
    </w:p>
    <w:p w:rsidR="008E313E" w:rsidRPr="00EF279E" w:rsidRDefault="00EF279E" w:rsidP="00EF279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800000"/>
          <w:sz w:val="18"/>
          <w:szCs w:val="18"/>
        </w:rPr>
        <w:t>&lt;/style&gt;</w:t>
      </w:r>
    </w:p>
    <w:p w:rsidR="007A526D" w:rsidRDefault="007A526D" w:rsidP="007A526D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lastRenderedPageBreak/>
        <w:t>效果：</w:t>
      </w:r>
    </w:p>
    <w:p w:rsidR="007A526D" w:rsidRDefault="00EF279E" w:rsidP="007A526D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>
            <wp:extent cx="5274310" cy="2996282"/>
            <wp:effectExtent l="19050" t="0" r="2540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07E" w:rsidRPr="00C176F3" w:rsidRDefault="0064407E" w:rsidP="0064407E">
      <w:pPr>
        <w:pStyle w:val="HTML"/>
        <w:shd w:val="clear" w:color="auto" w:fill="FFFFFF"/>
        <w:spacing w:line="360" w:lineRule="auto"/>
        <w:rPr>
          <w:rFonts w:ascii="JetBrains Mono" w:hAnsi="JetBrains Mono" w:hint="eastAsia"/>
          <w:color w:val="080808"/>
          <w:sz w:val="21"/>
          <w:szCs w:val="21"/>
        </w:rPr>
      </w:pPr>
      <w:r>
        <w:rPr>
          <w:rFonts w:ascii="JetBrains Mono" w:hAnsi="JetBrains Mono" w:hint="eastAsia"/>
          <w:color w:val="080808"/>
          <w:sz w:val="21"/>
          <w:szCs w:val="21"/>
        </w:rPr>
        <w:t>2</w:t>
      </w:r>
      <w:r>
        <w:rPr>
          <w:rFonts w:ascii="JetBrains Mono" w:hAnsi="JetBrains Mono" w:hint="eastAsia"/>
          <w:color w:val="080808"/>
          <w:sz w:val="21"/>
          <w:szCs w:val="21"/>
        </w:rPr>
        <w:t>、</w:t>
      </w:r>
      <w:r w:rsidRPr="00C176F3">
        <w:rPr>
          <w:rFonts w:ascii="JetBrains Mono" w:hAnsi="JetBrains Mono" w:hint="eastAsia"/>
          <w:color w:val="080808"/>
          <w:sz w:val="21"/>
          <w:szCs w:val="21"/>
        </w:rPr>
        <w:t>头部实现时间动态显示</w:t>
      </w:r>
    </w:p>
    <w:p w:rsidR="0064407E" w:rsidRDefault="0064407E" w:rsidP="00367B88">
      <w:pPr>
        <w:pStyle w:val="HTML"/>
        <w:shd w:val="clear" w:color="auto" w:fill="FFFFFF"/>
        <w:spacing w:line="360" w:lineRule="auto"/>
        <w:rPr>
          <w:sz w:val="21"/>
          <w:szCs w:val="21"/>
        </w:rPr>
      </w:pPr>
      <w:r w:rsidRPr="00C176F3">
        <w:rPr>
          <w:rFonts w:hint="eastAsia"/>
          <w:sz w:val="21"/>
          <w:szCs w:val="21"/>
        </w:rPr>
        <w:t>1）修改</w:t>
      </w:r>
      <w:r>
        <w:rPr>
          <w:rFonts w:hint="eastAsia"/>
          <w:sz w:val="21"/>
          <w:szCs w:val="21"/>
        </w:rPr>
        <w:t>Home.vue中的</w:t>
      </w:r>
      <w:r w:rsidRPr="00C176F3">
        <w:rPr>
          <w:rFonts w:hint="eastAsia"/>
          <w:sz w:val="21"/>
          <w:szCs w:val="21"/>
        </w:rPr>
        <w:t>代码</w:t>
      </w:r>
    </w:p>
    <w:p w:rsidR="00367B88" w:rsidRDefault="00367B88" w:rsidP="00367B88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class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"user-role"</w:t>
      </w:r>
      <w:r>
        <w:rPr>
          <w:rFonts w:ascii="Consolas" w:hAnsi="Consolas" w:cs="Consolas"/>
          <w:color w:val="800000"/>
          <w:sz w:val="18"/>
          <w:szCs w:val="18"/>
        </w:rPr>
        <w:t>&gt;</w:t>
      </w:r>
    </w:p>
    <w:p w:rsidR="00367B88" w:rsidRDefault="00367B88" w:rsidP="00367B88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class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"header-wellcome"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欢迎您</w:t>
      </w:r>
      <w:r>
        <w:rPr>
          <w:rFonts w:ascii="Consolas" w:hAnsi="Consolas" w:cs="Consolas"/>
          <w:color w:val="0000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管理员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367B88" w:rsidRDefault="00367B88" w:rsidP="00367B88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</w:t>
      </w:r>
      <w:r>
        <w:rPr>
          <w:rFonts w:ascii="Consolas" w:hAnsi="Consolas" w:cs="Consolas"/>
          <w:color w:val="800000"/>
          <w:sz w:val="18"/>
          <w:szCs w:val="18"/>
        </w:rPr>
        <w:t>&lt;div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FF0000"/>
          <w:sz w:val="18"/>
          <w:szCs w:val="18"/>
        </w:rPr>
        <w:t>class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Fonts w:ascii="Consolas" w:hAnsi="Consolas" w:cs="Consolas"/>
          <w:color w:val="0000FF"/>
          <w:sz w:val="18"/>
          <w:szCs w:val="18"/>
        </w:rPr>
        <w:t>"header-time"</w:t>
      </w:r>
      <w:r>
        <w:rPr>
          <w:rFonts w:ascii="Consolas" w:hAnsi="Consolas" w:cs="Consolas"/>
          <w:color w:val="80000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2020.7.13 15:55 </w:t>
      </w:r>
      <w:r>
        <w:rPr>
          <w:rFonts w:ascii="Consolas" w:hAnsi="Consolas" w:cs="Consolas"/>
          <w:color w:val="000000"/>
          <w:sz w:val="18"/>
          <w:szCs w:val="18"/>
        </w:rPr>
        <w:t>星期一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367B88" w:rsidRPr="00367B88" w:rsidRDefault="00367B88" w:rsidP="00367B88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Fonts w:ascii="Consolas" w:hAnsi="Consolas" w:cs="Consolas"/>
          <w:color w:val="800000"/>
          <w:sz w:val="18"/>
          <w:szCs w:val="18"/>
        </w:rPr>
        <w:t>&lt;/div&gt;</w:t>
      </w:r>
    </w:p>
    <w:p w:rsidR="0064407E" w:rsidRPr="009963D7" w:rsidRDefault="0064407E" w:rsidP="0064407E">
      <w:pPr>
        <w:pStyle w:val="HTML"/>
        <w:shd w:val="clear" w:color="auto" w:fill="FFFFFF"/>
        <w:adjustRightInd w:val="0"/>
        <w:snapToGrid w:val="0"/>
        <w:rPr>
          <w:color w:val="000000"/>
          <w:sz w:val="21"/>
          <w:szCs w:val="21"/>
          <w:shd w:val="clear" w:color="auto" w:fill="EFEFEF"/>
        </w:rPr>
      </w:pPr>
      <w:r w:rsidRPr="009963D7">
        <w:rPr>
          <w:rFonts w:hint="eastAsia"/>
          <w:sz w:val="21"/>
          <w:szCs w:val="21"/>
        </w:rPr>
        <w:t>改为</w:t>
      </w:r>
      <w:r w:rsidRPr="009963D7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963D7">
        <w:rPr>
          <w:rFonts w:hint="eastAsia"/>
          <w:b/>
          <w:color w:val="000080"/>
          <w:sz w:val="21"/>
          <w:szCs w:val="21"/>
          <w:shd w:val="clear" w:color="auto" w:fill="EFEFEF"/>
        </w:rPr>
        <w:t xml:space="preserve">div </w:t>
      </w:r>
      <w:r w:rsidRPr="009963D7">
        <w:rPr>
          <w:rFonts w:hint="eastAsia"/>
          <w:b/>
          <w:color w:val="0000FF"/>
          <w:sz w:val="21"/>
          <w:szCs w:val="21"/>
          <w:shd w:val="clear" w:color="auto" w:fill="EFEFEF"/>
        </w:rPr>
        <w:t>class</w:t>
      </w:r>
      <w:r w:rsidRPr="009963D7">
        <w:rPr>
          <w:rFonts w:hint="eastAsia"/>
          <w:b/>
          <w:color w:val="008000"/>
          <w:sz w:val="21"/>
          <w:szCs w:val="21"/>
          <w:shd w:val="clear" w:color="auto" w:fill="EFEFEF"/>
        </w:rPr>
        <w:t>="header-time"</w:t>
      </w:r>
      <w:r w:rsidRPr="009963D7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963D7">
        <w:rPr>
          <w:rFonts w:hint="eastAsia"/>
          <w:color w:val="000000"/>
          <w:sz w:val="21"/>
          <w:szCs w:val="21"/>
          <w:shd w:val="clear" w:color="auto" w:fill="FFFFFF"/>
        </w:rPr>
        <w:t>{{</w:t>
      </w:r>
      <w:r w:rsidRPr="009963D7">
        <w:rPr>
          <w:rFonts w:hint="eastAsia"/>
          <w:b/>
          <w:color w:val="660E7A"/>
          <w:sz w:val="21"/>
          <w:szCs w:val="21"/>
          <w:shd w:val="clear" w:color="auto" w:fill="FFFFFF"/>
        </w:rPr>
        <w:t>homeDate</w:t>
      </w:r>
      <w:r w:rsidRPr="009963D7">
        <w:rPr>
          <w:rFonts w:hint="eastAsia"/>
          <w:color w:val="000000"/>
          <w:sz w:val="21"/>
          <w:szCs w:val="21"/>
          <w:shd w:val="clear" w:color="auto" w:fill="FFFFFF"/>
        </w:rPr>
        <w:t>}}</w:t>
      </w:r>
      <w:r w:rsidRPr="009963D7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963D7">
        <w:rPr>
          <w:rFonts w:hint="eastAsia"/>
          <w:b/>
          <w:color w:val="000080"/>
          <w:sz w:val="21"/>
          <w:szCs w:val="21"/>
          <w:shd w:val="clear" w:color="auto" w:fill="EFEFEF"/>
        </w:rPr>
        <w:t>div</w:t>
      </w:r>
      <w:r w:rsidRPr="009963D7">
        <w:rPr>
          <w:rFonts w:hint="eastAsia"/>
          <w:color w:val="000000"/>
          <w:sz w:val="21"/>
          <w:szCs w:val="21"/>
          <w:shd w:val="clear" w:color="auto" w:fill="EFEFEF"/>
        </w:rPr>
        <w:t>&gt;</w:t>
      </w:r>
    </w:p>
    <w:p w:rsidR="0064407E" w:rsidRPr="009963D7" w:rsidRDefault="0064407E" w:rsidP="0064407E">
      <w:pPr>
        <w:pStyle w:val="HTML"/>
        <w:shd w:val="clear" w:color="auto" w:fill="FFFFFF"/>
        <w:adjustRightInd w:val="0"/>
        <w:snapToGrid w:val="0"/>
        <w:spacing w:line="360" w:lineRule="auto"/>
        <w:rPr>
          <w:sz w:val="21"/>
          <w:szCs w:val="21"/>
        </w:rPr>
      </w:pPr>
      <w:r w:rsidRPr="009963D7">
        <w:rPr>
          <w:rFonts w:hint="eastAsia"/>
          <w:sz w:val="21"/>
          <w:szCs w:val="21"/>
        </w:rPr>
        <w:t>2) 添加Vue的生命周期钩子函数</w:t>
      </w:r>
    </w:p>
    <w:p w:rsidR="0064407E" w:rsidRPr="009963D7" w:rsidRDefault="0064407E" w:rsidP="0064407E">
      <w:pPr>
        <w:pStyle w:val="HTML"/>
        <w:shd w:val="clear" w:color="auto" w:fill="FFFFFF"/>
        <w:adjustRightInd w:val="0"/>
        <w:snapToGrid w:val="0"/>
        <w:rPr>
          <w:color w:val="000000"/>
          <w:sz w:val="21"/>
          <w:szCs w:val="21"/>
        </w:rPr>
      </w:pPr>
      <w:r w:rsidRPr="009963D7">
        <w:rPr>
          <w:rFonts w:hint="eastAsia"/>
          <w:b/>
          <w:color w:val="000080"/>
          <w:sz w:val="21"/>
          <w:szCs w:val="21"/>
          <w:shd w:val="clear" w:color="auto" w:fill="FFFFFF"/>
        </w:rPr>
        <w:t xml:space="preserve">var </w:t>
      </w:r>
      <w:r w:rsidRPr="009963D7">
        <w:rPr>
          <w:rFonts w:hint="eastAsia"/>
          <w:color w:val="458383"/>
          <w:sz w:val="21"/>
          <w:szCs w:val="21"/>
          <w:shd w:val="clear" w:color="auto" w:fill="FFFFFF"/>
        </w:rPr>
        <w:t>$vueIndex</w:t>
      </w:r>
      <w:r w:rsidRPr="009963D7">
        <w:rPr>
          <w:rFonts w:hint="eastAsia"/>
          <w:color w:val="000000"/>
          <w:sz w:val="21"/>
          <w:szCs w:val="21"/>
          <w:shd w:val="clear" w:color="auto" w:fill="FFFFFF"/>
        </w:rPr>
        <w:t>;（定义在export default 外面，全局变量）</w:t>
      </w:r>
    </w:p>
    <w:p w:rsidR="0064407E" w:rsidRPr="009963D7" w:rsidRDefault="0064407E" w:rsidP="0064407E">
      <w:pPr>
        <w:pStyle w:val="HTML"/>
        <w:shd w:val="clear" w:color="auto" w:fill="FFFFFF"/>
        <w:adjustRightInd w:val="0"/>
        <w:snapToGrid w:val="0"/>
        <w:rPr>
          <w:color w:val="000000"/>
          <w:sz w:val="21"/>
          <w:szCs w:val="21"/>
          <w:shd w:val="clear" w:color="auto" w:fill="FFFFFF"/>
        </w:rPr>
      </w:pPr>
      <w:r w:rsidRPr="009963D7">
        <w:rPr>
          <w:rFonts w:hint="eastAsia"/>
          <w:color w:val="7A7A43"/>
          <w:sz w:val="21"/>
          <w:szCs w:val="21"/>
          <w:shd w:val="clear" w:color="auto" w:fill="FFFFFF"/>
        </w:rPr>
        <w:t>mounted</w:t>
      </w:r>
      <w:r w:rsidRPr="009963D7">
        <w:rPr>
          <w:rFonts w:hint="eastAsia"/>
          <w:color w:val="000000"/>
          <w:sz w:val="21"/>
          <w:szCs w:val="21"/>
          <w:shd w:val="clear" w:color="auto" w:fill="FFFFFF"/>
        </w:rPr>
        <w:t>() {</w:t>
      </w:r>
      <w:r w:rsidRPr="009963D7">
        <w:rPr>
          <w:rFonts w:hint="eastAsia"/>
          <w:color w:val="000000"/>
          <w:sz w:val="21"/>
          <w:szCs w:val="21"/>
          <w:shd w:val="clear" w:color="auto" w:fill="FFFFFF"/>
        </w:rPr>
        <w:br/>
      </w:r>
      <w:r w:rsidRPr="009963D7">
        <w:rPr>
          <w:rFonts w:hint="eastAsia"/>
          <w:color w:val="458383"/>
          <w:sz w:val="21"/>
          <w:szCs w:val="21"/>
          <w:shd w:val="clear" w:color="auto" w:fill="FFFFFF"/>
        </w:rPr>
        <w:t xml:space="preserve">$vueIndex </w:t>
      </w:r>
      <w:r w:rsidRPr="009963D7">
        <w:rPr>
          <w:rFonts w:hint="eastAsia"/>
          <w:color w:val="000000"/>
          <w:sz w:val="21"/>
          <w:szCs w:val="21"/>
          <w:shd w:val="clear" w:color="auto" w:fill="FFFFFF"/>
        </w:rPr>
        <w:t xml:space="preserve">= </w:t>
      </w:r>
      <w:r w:rsidRPr="009963D7">
        <w:rPr>
          <w:rFonts w:hint="eastAsia"/>
          <w:b/>
          <w:color w:val="000080"/>
          <w:sz w:val="21"/>
          <w:szCs w:val="21"/>
          <w:shd w:val="clear" w:color="auto" w:fill="FFFFFF"/>
        </w:rPr>
        <w:t>this</w:t>
      </w:r>
      <w:r w:rsidRPr="009963D7">
        <w:rPr>
          <w:rFonts w:hint="eastAsia"/>
          <w:color w:val="000000"/>
          <w:sz w:val="21"/>
          <w:szCs w:val="21"/>
          <w:shd w:val="clear" w:color="auto" w:fill="FFFFFF"/>
        </w:rPr>
        <w:t>;</w:t>
      </w:r>
      <w:r w:rsidRPr="009963D7">
        <w:rPr>
          <w:rFonts w:hint="eastAsia"/>
          <w:color w:val="000000"/>
          <w:sz w:val="21"/>
          <w:szCs w:val="21"/>
          <w:shd w:val="clear" w:color="auto" w:fill="FFFFFF"/>
        </w:rPr>
        <w:br/>
      </w:r>
      <w:r w:rsidRPr="009963D7">
        <w:rPr>
          <w:rFonts w:hint="eastAsia"/>
          <w:b/>
          <w:color w:val="000080"/>
          <w:sz w:val="21"/>
          <w:szCs w:val="21"/>
          <w:shd w:val="clear" w:color="auto" w:fill="FFFFFF"/>
        </w:rPr>
        <w:t>this</w:t>
      </w:r>
      <w:r w:rsidRPr="009963D7">
        <w:rPr>
          <w:rFonts w:hint="eastAsia"/>
          <w:color w:val="000000"/>
          <w:sz w:val="21"/>
          <w:szCs w:val="21"/>
          <w:shd w:val="clear" w:color="auto" w:fill="FFFFFF"/>
        </w:rPr>
        <w:t>.</w:t>
      </w:r>
      <w:r w:rsidRPr="009963D7">
        <w:rPr>
          <w:rFonts w:hint="eastAsia"/>
          <w:color w:val="7A7A43"/>
          <w:sz w:val="21"/>
          <w:szCs w:val="21"/>
          <w:shd w:val="clear" w:color="auto" w:fill="FFFFFF"/>
        </w:rPr>
        <w:t>showTime</w:t>
      </w:r>
      <w:r w:rsidRPr="009963D7">
        <w:rPr>
          <w:rFonts w:hint="eastAsia"/>
          <w:color w:val="000000"/>
          <w:sz w:val="21"/>
          <w:szCs w:val="21"/>
          <w:shd w:val="clear" w:color="auto" w:fill="FFFFFF"/>
        </w:rPr>
        <w:t>();</w:t>
      </w:r>
      <w:r w:rsidRPr="009963D7">
        <w:rPr>
          <w:rFonts w:hint="eastAsia"/>
          <w:color w:val="000000"/>
          <w:sz w:val="21"/>
          <w:szCs w:val="21"/>
          <w:shd w:val="clear" w:color="auto" w:fill="FFFFFF"/>
        </w:rPr>
        <w:br/>
      </w:r>
      <w:r w:rsidRPr="009963D7">
        <w:rPr>
          <w:rFonts w:hint="eastAsia"/>
          <w:i/>
          <w:color w:val="000000"/>
          <w:sz w:val="21"/>
          <w:szCs w:val="21"/>
          <w:shd w:val="clear" w:color="auto" w:fill="FFFFFF"/>
        </w:rPr>
        <w:t>setInterval</w:t>
      </w:r>
      <w:r w:rsidRPr="009963D7">
        <w:rPr>
          <w:rFonts w:hint="eastAsia"/>
          <w:color w:val="000000"/>
          <w:sz w:val="21"/>
          <w:szCs w:val="21"/>
          <w:shd w:val="clear" w:color="auto" w:fill="FFFFFF"/>
        </w:rPr>
        <w:t>(</w:t>
      </w:r>
      <w:r w:rsidRPr="009963D7">
        <w:rPr>
          <w:rFonts w:hint="eastAsia"/>
          <w:b/>
          <w:color w:val="000080"/>
          <w:sz w:val="21"/>
          <w:szCs w:val="21"/>
          <w:shd w:val="clear" w:color="auto" w:fill="FFFFFF"/>
        </w:rPr>
        <w:t>function</w:t>
      </w:r>
      <w:r w:rsidRPr="009963D7">
        <w:rPr>
          <w:rFonts w:hint="eastAsia"/>
          <w:color w:val="000000"/>
          <w:sz w:val="21"/>
          <w:szCs w:val="21"/>
          <w:shd w:val="clear" w:color="auto" w:fill="FFFFFF"/>
        </w:rPr>
        <w:t>() {</w:t>
      </w:r>
      <w:r w:rsidRPr="009963D7">
        <w:rPr>
          <w:rFonts w:hint="eastAsia"/>
          <w:color w:val="000000"/>
          <w:sz w:val="21"/>
          <w:szCs w:val="21"/>
          <w:shd w:val="clear" w:color="auto" w:fill="FFFFFF"/>
        </w:rPr>
        <w:br/>
      </w:r>
      <w:r w:rsidRPr="009963D7">
        <w:rPr>
          <w:rFonts w:hint="eastAsia"/>
          <w:color w:val="458383"/>
          <w:sz w:val="21"/>
          <w:szCs w:val="21"/>
          <w:shd w:val="clear" w:color="auto" w:fill="FFFFFF"/>
        </w:rPr>
        <w:t>$vueIndex</w:t>
      </w:r>
      <w:r w:rsidRPr="009963D7">
        <w:rPr>
          <w:rFonts w:hint="eastAsia"/>
          <w:color w:val="000000"/>
          <w:sz w:val="21"/>
          <w:szCs w:val="21"/>
          <w:shd w:val="clear" w:color="auto" w:fill="FFFFFF"/>
        </w:rPr>
        <w:t>.</w:t>
      </w:r>
      <w:r w:rsidRPr="009963D7">
        <w:rPr>
          <w:rFonts w:hint="eastAsia"/>
          <w:b/>
          <w:color w:val="660E7A"/>
          <w:sz w:val="21"/>
          <w:szCs w:val="21"/>
          <w:shd w:val="clear" w:color="auto" w:fill="FFFFFF"/>
        </w:rPr>
        <w:t>showTime</w:t>
      </w:r>
      <w:r w:rsidRPr="009963D7">
        <w:rPr>
          <w:rFonts w:hint="eastAsia"/>
          <w:color w:val="000000"/>
          <w:sz w:val="21"/>
          <w:szCs w:val="21"/>
          <w:shd w:val="clear" w:color="auto" w:fill="FFFFFF"/>
        </w:rPr>
        <w:t>();</w:t>
      </w:r>
      <w:r w:rsidRPr="009963D7">
        <w:rPr>
          <w:rFonts w:hint="eastAsia"/>
          <w:color w:val="000000"/>
          <w:sz w:val="21"/>
          <w:szCs w:val="21"/>
          <w:shd w:val="clear" w:color="auto" w:fill="FFFFFF"/>
        </w:rPr>
        <w:br/>
        <w:t xml:space="preserve">    }, </w:t>
      </w:r>
      <w:r w:rsidRPr="009963D7">
        <w:rPr>
          <w:rFonts w:hint="eastAsia"/>
          <w:color w:val="0000FF"/>
          <w:sz w:val="21"/>
          <w:szCs w:val="21"/>
          <w:shd w:val="clear" w:color="auto" w:fill="FFFFFF"/>
        </w:rPr>
        <w:t>1000</w:t>
      </w:r>
      <w:r w:rsidRPr="009963D7">
        <w:rPr>
          <w:rFonts w:hint="eastAsia"/>
          <w:color w:val="000000"/>
          <w:sz w:val="21"/>
          <w:szCs w:val="21"/>
          <w:shd w:val="clear" w:color="auto" w:fill="FFFFFF"/>
        </w:rPr>
        <w:t>);</w:t>
      </w:r>
      <w:r w:rsidRPr="009963D7">
        <w:rPr>
          <w:rFonts w:hint="eastAsia"/>
          <w:color w:val="000000"/>
          <w:sz w:val="21"/>
          <w:szCs w:val="21"/>
          <w:shd w:val="clear" w:color="auto" w:fill="FFFFFF"/>
        </w:rPr>
        <w:br/>
        <w:t>}</w:t>
      </w:r>
    </w:p>
    <w:p w:rsidR="0064407E" w:rsidRPr="009963D7" w:rsidRDefault="0064407E" w:rsidP="0064407E">
      <w:pPr>
        <w:pStyle w:val="HTML"/>
        <w:shd w:val="clear" w:color="auto" w:fill="FFFFFF"/>
        <w:adjustRightInd w:val="0"/>
        <w:snapToGrid w:val="0"/>
        <w:spacing w:line="360" w:lineRule="auto"/>
        <w:rPr>
          <w:sz w:val="21"/>
          <w:szCs w:val="21"/>
        </w:rPr>
      </w:pPr>
      <w:r w:rsidRPr="009963D7">
        <w:rPr>
          <w:rFonts w:hint="eastAsia"/>
          <w:sz w:val="21"/>
          <w:szCs w:val="21"/>
        </w:rPr>
        <w:t>3)在data()中添加变量</w:t>
      </w:r>
    </w:p>
    <w:p w:rsidR="00C2279B" w:rsidRDefault="00C2279B" w:rsidP="00C2279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data() {</w:t>
      </w:r>
    </w:p>
    <w:p w:rsidR="00C2279B" w:rsidRDefault="00C2279B" w:rsidP="00C2279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0000FF"/>
          <w:sz w:val="18"/>
          <w:szCs w:val="18"/>
        </w:rPr>
        <w:t>return</w:t>
      </w:r>
      <w:r>
        <w:rPr>
          <w:rFonts w:ascii="Consolas" w:hAnsi="Consolas" w:cs="Consolas"/>
          <w:color w:val="000000"/>
          <w:sz w:val="18"/>
          <w:szCs w:val="18"/>
        </w:rPr>
        <w:t>{</w:t>
      </w:r>
    </w:p>
    <w:p w:rsidR="00C2279B" w:rsidRDefault="00C2279B" w:rsidP="00C2279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008000"/>
          <w:sz w:val="18"/>
          <w:szCs w:val="18"/>
        </w:rPr>
        <w:t>//</w:t>
      </w:r>
      <w:r>
        <w:rPr>
          <w:rFonts w:ascii="Consolas" w:hAnsi="Consolas" w:cs="Consolas"/>
          <w:color w:val="008000"/>
          <w:sz w:val="18"/>
          <w:szCs w:val="18"/>
        </w:rPr>
        <w:t>显示头部时间</w:t>
      </w:r>
    </w:p>
    <w:p w:rsidR="00C2279B" w:rsidRDefault="00C2279B" w:rsidP="00C2279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homeDate: </w:t>
      </w:r>
      <w:r>
        <w:rPr>
          <w:rFonts w:ascii="Consolas" w:hAnsi="Consolas" w:cs="Consolas"/>
          <w:color w:val="A31515"/>
          <w:sz w:val="18"/>
          <w:szCs w:val="18"/>
        </w:rPr>
        <w:t>""</w:t>
      </w:r>
    </w:p>
    <w:p w:rsidR="00C2279B" w:rsidRDefault="00C2279B" w:rsidP="00C2279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</w:t>
      </w:r>
    </w:p>
    <w:p w:rsidR="00C2279B" w:rsidRDefault="00C2279B" w:rsidP="00C2279B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}</w:t>
      </w:r>
    </w:p>
    <w:p w:rsidR="0064407E" w:rsidRDefault="00C2279B" w:rsidP="00C2279B">
      <w:pPr>
        <w:pStyle w:val="HTML"/>
        <w:shd w:val="clear" w:color="auto" w:fill="FFFFFF"/>
        <w:autoSpaceDE w:val="0"/>
        <w:autoSpaceDN w:val="0"/>
        <w:ind w:left="110"/>
        <w:rPr>
          <w:color w:val="000000"/>
          <w:sz w:val="21"/>
          <w:szCs w:val="21"/>
          <w:shd w:val="clear" w:color="auto" w:fill="FFFFFF"/>
        </w:rPr>
      </w:pPr>
      <w:r w:rsidRPr="0053754C">
        <w:rPr>
          <w:rFonts w:hint="eastAsia"/>
          <w:color w:val="000000"/>
          <w:sz w:val="21"/>
          <w:szCs w:val="21"/>
          <w:shd w:val="clear" w:color="auto" w:fill="FFFFFF"/>
        </w:rPr>
        <w:t xml:space="preserve"> </w:t>
      </w:r>
      <w:r w:rsidR="0064407E" w:rsidRPr="0053754C">
        <w:rPr>
          <w:rFonts w:hint="eastAsia"/>
          <w:color w:val="000000"/>
          <w:sz w:val="21"/>
          <w:szCs w:val="21"/>
          <w:shd w:val="clear" w:color="auto" w:fill="FFFFFF"/>
        </w:rPr>
        <w:t>4)</w:t>
      </w:r>
      <w:r w:rsidR="00387380">
        <w:rPr>
          <w:rFonts w:hint="eastAsia"/>
          <w:color w:val="000000"/>
          <w:sz w:val="21"/>
          <w:szCs w:val="21"/>
          <w:shd w:val="clear" w:color="auto" w:fill="FFFFFF"/>
        </w:rPr>
        <w:t>在method中</w:t>
      </w:r>
      <w:r w:rsidR="0064407E" w:rsidRPr="0053754C">
        <w:rPr>
          <w:rFonts w:hint="eastAsia"/>
          <w:color w:val="000000"/>
          <w:sz w:val="21"/>
          <w:szCs w:val="21"/>
          <w:shd w:val="clear" w:color="auto" w:fill="FFFFFF"/>
        </w:rPr>
        <w:t>编写 showtime（）函数</w:t>
      </w:r>
    </w:p>
    <w:p w:rsidR="00E21B18" w:rsidRPr="00E21B18" w:rsidRDefault="00E21B18" w:rsidP="00E21B18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</w:t>
      </w:r>
      <w:r>
        <w:rPr>
          <w:rFonts w:ascii="Consolas" w:hAnsi="Consolas" w:cs="Consolas"/>
          <w:color w:val="008000"/>
          <w:sz w:val="18"/>
          <w:szCs w:val="18"/>
        </w:rPr>
        <w:t>//</w:t>
      </w:r>
      <w:r>
        <w:rPr>
          <w:rFonts w:ascii="Consolas" w:hAnsi="Consolas" w:cs="Consolas"/>
          <w:color w:val="008000"/>
          <w:sz w:val="18"/>
          <w:szCs w:val="18"/>
        </w:rPr>
        <w:t>显示时间</w:t>
      </w:r>
    </w:p>
    <w:p w:rsidR="0064407E" w:rsidRPr="00E34A8E" w:rsidRDefault="0064407E" w:rsidP="00E34A8E">
      <w:pPr>
        <w:shd w:val="clear" w:color="auto" w:fill="FFFFFF"/>
        <w:spacing w:line="250" w:lineRule="atLeast"/>
        <w:rPr>
          <w:rFonts w:ascii="Consolas" w:hAnsi="Consolas" w:cs="Consolas"/>
          <w:color w:val="000000"/>
          <w:sz w:val="18"/>
          <w:szCs w:val="18"/>
        </w:rPr>
      </w:pPr>
      <w:r w:rsidRPr="00886C35">
        <w:rPr>
          <w:rFonts w:hint="eastAsia"/>
          <w:color w:val="7A7A43"/>
          <w:sz w:val="21"/>
          <w:szCs w:val="21"/>
          <w:shd w:val="clear" w:color="auto" w:fill="FFFFFF"/>
        </w:rPr>
        <w:lastRenderedPageBreak/>
        <w:t>showTime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() {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br/>
      </w:r>
      <w:r w:rsidRPr="00886C35">
        <w:rPr>
          <w:rFonts w:hint="eastAsia"/>
          <w:color w:val="000080"/>
          <w:sz w:val="21"/>
          <w:szCs w:val="21"/>
          <w:shd w:val="clear" w:color="auto" w:fill="FFFFFF"/>
        </w:rPr>
        <w:t xml:space="preserve">var </w:t>
      </w:r>
      <w:r w:rsidRPr="00886C35">
        <w:rPr>
          <w:rFonts w:hint="eastAsia"/>
          <w:color w:val="458383"/>
          <w:sz w:val="21"/>
          <w:szCs w:val="21"/>
          <w:shd w:val="clear" w:color="auto" w:fill="FFFFFF"/>
        </w:rPr>
        <w:t xml:space="preserve">week 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 xml:space="preserve">= </w:t>
      </w:r>
      <w:r w:rsidRPr="00886C35">
        <w:rPr>
          <w:rFonts w:hint="eastAsia"/>
          <w:color w:val="000080"/>
          <w:sz w:val="21"/>
          <w:szCs w:val="21"/>
          <w:shd w:val="clear" w:color="auto" w:fill="FFFFFF"/>
        </w:rPr>
        <w:t xml:space="preserve">new </w:t>
      </w:r>
      <w:r w:rsidRPr="00886C35">
        <w:rPr>
          <w:rFonts w:hint="eastAsia"/>
          <w:i/>
          <w:color w:val="660E7A"/>
          <w:sz w:val="21"/>
          <w:szCs w:val="21"/>
          <w:shd w:val="clear" w:color="auto" w:fill="FFFFFF"/>
        </w:rPr>
        <w:t>Array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(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br/>
      </w:r>
      <w:r w:rsidRPr="00886C35">
        <w:rPr>
          <w:rFonts w:hint="eastAsia"/>
          <w:color w:val="008000"/>
          <w:sz w:val="21"/>
          <w:szCs w:val="21"/>
          <w:shd w:val="clear" w:color="auto" w:fill="FFFFFF"/>
        </w:rPr>
        <w:t>"星期日"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,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br/>
      </w:r>
      <w:r w:rsidRPr="00886C35">
        <w:rPr>
          <w:rFonts w:hint="eastAsia"/>
          <w:color w:val="008000"/>
          <w:sz w:val="21"/>
          <w:szCs w:val="21"/>
          <w:shd w:val="clear" w:color="auto" w:fill="FFFFFF"/>
        </w:rPr>
        <w:t>"星期一"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,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br/>
      </w:r>
      <w:r w:rsidRPr="00886C35">
        <w:rPr>
          <w:rFonts w:hint="eastAsia"/>
          <w:color w:val="008000"/>
          <w:sz w:val="21"/>
          <w:szCs w:val="21"/>
          <w:shd w:val="clear" w:color="auto" w:fill="FFFFFF"/>
        </w:rPr>
        <w:t>"星期二"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,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br/>
      </w:r>
      <w:r w:rsidRPr="00886C35">
        <w:rPr>
          <w:rFonts w:hint="eastAsia"/>
          <w:color w:val="008000"/>
          <w:sz w:val="21"/>
          <w:szCs w:val="21"/>
          <w:shd w:val="clear" w:color="auto" w:fill="FFFFFF"/>
        </w:rPr>
        <w:t>"星期三"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,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br/>
      </w:r>
      <w:r w:rsidRPr="00886C35">
        <w:rPr>
          <w:rFonts w:hint="eastAsia"/>
          <w:color w:val="008000"/>
          <w:sz w:val="21"/>
          <w:szCs w:val="21"/>
          <w:shd w:val="clear" w:color="auto" w:fill="FFFFFF"/>
        </w:rPr>
        <w:t>"星期四"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,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br/>
      </w:r>
      <w:r w:rsidRPr="00886C35">
        <w:rPr>
          <w:rFonts w:hint="eastAsia"/>
          <w:color w:val="008000"/>
          <w:sz w:val="21"/>
          <w:szCs w:val="21"/>
          <w:shd w:val="clear" w:color="auto" w:fill="FFFFFF"/>
        </w:rPr>
        <w:t>"星期五"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,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br/>
      </w:r>
      <w:r w:rsidRPr="00886C35">
        <w:rPr>
          <w:rFonts w:hint="eastAsia"/>
          <w:color w:val="008000"/>
          <w:sz w:val="21"/>
          <w:szCs w:val="21"/>
          <w:shd w:val="clear" w:color="auto" w:fill="FFFFFF"/>
        </w:rPr>
        <w:t>"星期六"</w:t>
      </w:r>
      <w:r w:rsidRPr="00886C35">
        <w:rPr>
          <w:rFonts w:hint="eastAsia"/>
          <w:color w:val="008000"/>
          <w:sz w:val="21"/>
          <w:szCs w:val="21"/>
          <w:shd w:val="clear" w:color="auto" w:fill="FFFFFF"/>
        </w:rPr>
        <w:br/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);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br/>
      </w:r>
      <w:r w:rsidRPr="00886C35">
        <w:rPr>
          <w:rFonts w:hint="eastAsia"/>
          <w:color w:val="000080"/>
          <w:sz w:val="21"/>
          <w:szCs w:val="21"/>
          <w:shd w:val="clear" w:color="auto" w:fill="FFFFFF"/>
        </w:rPr>
        <w:t xml:space="preserve">var </w:t>
      </w:r>
      <w:r w:rsidRPr="00886C35">
        <w:rPr>
          <w:rFonts w:hint="eastAsia"/>
          <w:color w:val="458383"/>
          <w:sz w:val="21"/>
          <w:szCs w:val="21"/>
          <w:shd w:val="clear" w:color="auto" w:fill="FFFFFF"/>
        </w:rPr>
        <w:t xml:space="preserve">date 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 xml:space="preserve">= </w:t>
      </w:r>
      <w:r w:rsidRPr="00886C35">
        <w:rPr>
          <w:rFonts w:hint="eastAsia"/>
          <w:color w:val="000080"/>
          <w:sz w:val="21"/>
          <w:szCs w:val="21"/>
          <w:shd w:val="clear" w:color="auto" w:fill="FFFFFF"/>
        </w:rPr>
        <w:t xml:space="preserve">new </w:t>
      </w:r>
      <w:r w:rsidRPr="00886C35">
        <w:rPr>
          <w:rFonts w:hint="eastAsia"/>
          <w:i/>
          <w:color w:val="660E7A"/>
          <w:sz w:val="21"/>
          <w:szCs w:val="21"/>
          <w:shd w:val="clear" w:color="auto" w:fill="FFFFFF"/>
        </w:rPr>
        <w:t>Date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();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br/>
      </w:r>
      <w:r w:rsidRPr="00886C35">
        <w:rPr>
          <w:rFonts w:hint="eastAsia"/>
          <w:color w:val="000080"/>
          <w:sz w:val="21"/>
          <w:szCs w:val="21"/>
          <w:shd w:val="clear" w:color="auto" w:fill="FFFFFF"/>
        </w:rPr>
        <w:t xml:space="preserve">var </w:t>
      </w:r>
      <w:r w:rsidRPr="00886C35">
        <w:rPr>
          <w:rFonts w:hint="eastAsia"/>
          <w:color w:val="458383"/>
          <w:sz w:val="21"/>
          <w:szCs w:val="21"/>
          <w:shd w:val="clear" w:color="auto" w:fill="FFFFFF"/>
        </w:rPr>
        <w:t xml:space="preserve">year 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 xml:space="preserve">= </w:t>
      </w:r>
      <w:r w:rsidRPr="00886C35">
        <w:rPr>
          <w:rFonts w:hint="eastAsia"/>
          <w:color w:val="458383"/>
          <w:sz w:val="21"/>
          <w:szCs w:val="21"/>
          <w:shd w:val="clear" w:color="auto" w:fill="FFFFFF"/>
        </w:rPr>
        <w:t>date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.</w:t>
      </w:r>
      <w:r w:rsidRPr="00886C35">
        <w:rPr>
          <w:rFonts w:hint="eastAsia"/>
          <w:color w:val="7A7A43"/>
          <w:sz w:val="21"/>
          <w:szCs w:val="21"/>
          <w:shd w:val="clear" w:color="auto" w:fill="FFFFFF"/>
        </w:rPr>
        <w:t>getFullYear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();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br/>
      </w:r>
      <w:r w:rsidRPr="00886C35">
        <w:rPr>
          <w:rFonts w:hint="eastAsia"/>
          <w:color w:val="000080"/>
          <w:sz w:val="21"/>
          <w:szCs w:val="21"/>
          <w:shd w:val="clear" w:color="auto" w:fill="FFFFFF"/>
        </w:rPr>
        <w:t xml:space="preserve">var </w:t>
      </w:r>
      <w:r w:rsidRPr="00886C35">
        <w:rPr>
          <w:rFonts w:hint="eastAsia"/>
          <w:color w:val="458383"/>
          <w:sz w:val="21"/>
          <w:szCs w:val="21"/>
          <w:shd w:val="clear" w:color="auto" w:fill="FFFFFF"/>
        </w:rPr>
        <w:t xml:space="preserve">month 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 xml:space="preserve">= </w:t>
      </w:r>
      <w:r w:rsidRPr="00886C35">
        <w:rPr>
          <w:rFonts w:hint="eastAsia"/>
          <w:color w:val="458383"/>
          <w:sz w:val="21"/>
          <w:szCs w:val="21"/>
          <w:shd w:val="clear" w:color="auto" w:fill="FFFFFF"/>
        </w:rPr>
        <w:t>date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.</w:t>
      </w:r>
      <w:r w:rsidRPr="00886C35">
        <w:rPr>
          <w:rFonts w:hint="eastAsia"/>
          <w:color w:val="7A7A43"/>
          <w:sz w:val="21"/>
          <w:szCs w:val="21"/>
          <w:shd w:val="clear" w:color="auto" w:fill="FFFFFF"/>
        </w:rPr>
        <w:t>getMonth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 xml:space="preserve">() + </w:t>
      </w:r>
      <w:r w:rsidRPr="00886C35">
        <w:rPr>
          <w:rFonts w:hint="eastAsia"/>
          <w:color w:val="0000FF"/>
          <w:sz w:val="21"/>
          <w:szCs w:val="21"/>
          <w:shd w:val="clear" w:color="auto" w:fill="FFFFFF"/>
        </w:rPr>
        <w:t>1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;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br/>
      </w:r>
      <w:r w:rsidRPr="00886C35">
        <w:rPr>
          <w:rFonts w:hint="eastAsia"/>
          <w:color w:val="000080"/>
          <w:sz w:val="21"/>
          <w:szCs w:val="21"/>
          <w:shd w:val="clear" w:color="auto" w:fill="FFFFFF"/>
        </w:rPr>
        <w:t xml:space="preserve">var </w:t>
      </w:r>
      <w:r w:rsidRPr="00886C35">
        <w:rPr>
          <w:rFonts w:hint="eastAsia"/>
          <w:color w:val="458383"/>
          <w:sz w:val="21"/>
          <w:szCs w:val="21"/>
          <w:shd w:val="clear" w:color="auto" w:fill="FFFFFF"/>
        </w:rPr>
        <w:t xml:space="preserve">day 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 xml:space="preserve">= </w:t>
      </w:r>
      <w:r w:rsidRPr="00886C35">
        <w:rPr>
          <w:rFonts w:hint="eastAsia"/>
          <w:color w:val="458383"/>
          <w:sz w:val="21"/>
          <w:szCs w:val="21"/>
          <w:shd w:val="clear" w:color="auto" w:fill="FFFFFF"/>
        </w:rPr>
        <w:t>date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.</w:t>
      </w:r>
      <w:r w:rsidRPr="00886C35">
        <w:rPr>
          <w:rFonts w:hint="eastAsia"/>
          <w:color w:val="7A7A43"/>
          <w:sz w:val="21"/>
          <w:szCs w:val="21"/>
          <w:shd w:val="clear" w:color="auto" w:fill="FFFFFF"/>
        </w:rPr>
        <w:t>getDate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();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br/>
      </w:r>
      <w:r w:rsidRPr="00886C35">
        <w:rPr>
          <w:rFonts w:hint="eastAsia"/>
          <w:color w:val="000080"/>
          <w:sz w:val="21"/>
          <w:szCs w:val="21"/>
          <w:shd w:val="clear" w:color="auto" w:fill="FFFFFF"/>
        </w:rPr>
        <w:t xml:space="preserve">var </w:t>
      </w:r>
      <w:r w:rsidRPr="00886C35">
        <w:rPr>
          <w:rFonts w:hint="eastAsia"/>
          <w:color w:val="458383"/>
          <w:sz w:val="21"/>
          <w:szCs w:val="21"/>
          <w:shd w:val="clear" w:color="auto" w:fill="FFFFFF"/>
        </w:rPr>
        <w:t xml:space="preserve">hour 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 xml:space="preserve">= </w:t>
      </w:r>
      <w:r w:rsidRPr="00886C35">
        <w:rPr>
          <w:rFonts w:hint="eastAsia"/>
          <w:color w:val="458383"/>
          <w:sz w:val="21"/>
          <w:szCs w:val="21"/>
          <w:shd w:val="clear" w:color="auto" w:fill="FFFFFF"/>
        </w:rPr>
        <w:t>date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.</w:t>
      </w:r>
      <w:r w:rsidRPr="00886C35">
        <w:rPr>
          <w:rFonts w:hint="eastAsia"/>
          <w:color w:val="7A7A43"/>
          <w:sz w:val="21"/>
          <w:szCs w:val="21"/>
          <w:shd w:val="clear" w:color="auto" w:fill="FFFFFF"/>
        </w:rPr>
        <w:t>getHours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();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br/>
      </w:r>
      <w:r w:rsidRPr="00886C35">
        <w:rPr>
          <w:rFonts w:hint="eastAsia"/>
          <w:color w:val="000080"/>
          <w:sz w:val="21"/>
          <w:szCs w:val="21"/>
          <w:shd w:val="clear" w:color="auto" w:fill="FFFFFF"/>
        </w:rPr>
        <w:t xml:space="preserve">var </w:t>
      </w:r>
      <w:r w:rsidRPr="00886C35">
        <w:rPr>
          <w:rFonts w:hint="eastAsia"/>
          <w:color w:val="458383"/>
          <w:sz w:val="21"/>
          <w:szCs w:val="21"/>
          <w:shd w:val="clear" w:color="auto" w:fill="FFFFFF"/>
        </w:rPr>
        <w:t xml:space="preserve">minutes 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 xml:space="preserve">= </w:t>
      </w:r>
      <w:r w:rsidRPr="00886C35">
        <w:rPr>
          <w:rFonts w:hint="eastAsia"/>
          <w:color w:val="458383"/>
          <w:sz w:val="21"/>
          <w:szCs w:val="21"/>
          <w:shd w:val="clear" w:color="auto" w:fill="FFFFFF"/>
        </w:rPr>
        <w:t>date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.</w:t>
      </w:r>
      <w:r w:rsidRPr="00886C35">
        <w:rPr>
          <w:rFonts w:hint="eastAsia"/>
          <w:color w:val="7A7A43"/>
          <w:sz w:val="21"/>
          <w:szCs w:val="21"/>
          <w:shd w:val="clear" w:color="auto" w:fill="FFFFFF"/>
        </w:rPr>
        <w:t>getMinutes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();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br/>
      </w:r>
      <w:r w:rsidRPr="00886C35">
        <w:rPr>
          <w:rFonts w:hint="eastAsia"/>
          <w:color w:val="000080"/>
          <w:sz w:val="21"/>
          <w:szCs w:val="21"/>
          <w:shd w:val="clear" w:color="auto" w:fill="FFFFFF"/>
        </w:rPr>
        <w:t xml:space="preserve">var </w:t>
      </w:r>
      <w:r w:rsidRPr="00886C35">
        <w:rPr>
          <w:rFonts w:hint="eastAsia"/>
          <w:color w:val="458383"/>
          <w:sz w:val="21"/>
          <w:szCs w:val="21"/>
          <w:shd w:val="clear" w:color="auto" w:fill="FFFFFF"/>
        </w:rPr>
        <w:t xml:space="preserve">second 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 xml:space="preserve">= </w:t>
      </w:r>
      <w:r w:rsidRPr="00886C35">
        <w:rPr>
          <w:rFonts w:hint="eastAsia"/>
          <w:color w:val="458383"/>
          <w:sz w:val="21"/>
          <w:szCs w:val="21"/>
          <w:shd w:val="clear" w:color="auto" w:fill="FFFFFF"/>
        </w:rPr>
        <w:t>date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.</w:t>
      </w:r>
      <w:r w:rsidRPr="00886C35">
        <w:rPr>
          <w:rFonts w:hint="eastAsia"/>
          <w:color w:val="7A7A43"/>
          <w:sz w:val="21"/>
          <w:szCs w:val="21"/>
          <w:shd w:val="clear" w:color="auto" w:fill="FFFFFF"/>
        </w:rPr>
        <w:t>getSeconds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();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br/>
      </w:r>
      <w:r w:rsidRPr="00886C35">
        <w:rPr>
          <w:rFonts w:hint="eastAsia"/>
          <w:color w:val="000080"/>
          <w:sz w:val="21"/>
          <w:szCs w:val="21"/>
          <w:shd w:val="clear" w:color="auto" w:fill="FFFFFF"/>
        </w:rPr>
        <w:t>this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.</w:t>
      </w:r>
      <w:r w:rsidRPr="00886C35">
        <w:rPr>
          <w:rFonts w:hint="eastAsia"/>
          <w:color w:val="660E7A"/>
          <w:sz w:val="21"/>
          <w:szCs w:val="21"/>
          <w:shd w:val="clear" w:color="auto" w:fill="FFFFFF"/>
        </w:rPr>
        <w:t xml:space="preserve"> homeDate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 xml:space="preserve"> =</w:t>
      </w:r>
      <w:r w:rsidRPr="00886C35">
        <w:rPr>
          <w:rFonts w:hint="eastAsia"/>
          <w:color w:val="458383"/>
          <w:sz w:val="21"/>
          <w:szCs w:val="21"/>
          <w:shd w:val="clear" w:color="auto" w:fill="FFFFFF"/>
        </w:rPr>
        <w:t xml:space="preserve">year 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+</w:t>
      </w:r>
      <w:r w:rsidRPr="00886C35">
        <w:rPr>
          <w:rFonts w:hint="eastAsia"/>
          <w:color w:val="008000"/>
          <w:sz w:val="21"/>
          <w:szCs w:val="21"/>
          <w:shd w:val="clear" w:color="auto" w:fill="FFFFFF"/>
        </w:rPr>
        <w:t>"."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+(</w:t>
      </w:r>
      <w:r w:rsidRPr="00886C35">
        <w:rPr>
          <w:rFonts w:hint="eastAsia"/>
          <w:color w:val="458383"/>
          <w:sz w:val="21"/>
          <w:szCs w:val="21"/>
          <w:shd w:val="clear" w:color="auto" w:fill="FFFFFF"/>
        </w:rPr>
        <w:t xml:space="preserve">month 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&lt;</w:t>
      </w:r>
      <w:r w:rsidRPr="00886C35">
        <w:rPr>
          <w:rFonts w:hint="eastAsia"/>
          <w:color w:val="0000FF"/>
          <w:sz w:val="21"/>
          <w:szCs w:val="21"/>
          <w:shd w:val="clear" w:color="auto" w:fill="FFFFFF"/>
        </w:rPr>
        <w:t xml:space="preserve">10 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 xml:space="preserve">? </w:t>
      </w:r>
      <w:r w:rsidRPr="00886C35">
        <w:rPr>
          <w:rFonts w:hint="eastAsia"/>
          <w:color w:val="008000"/>
          <w:sz w:val="21"/>
          <w:szCs w:val="21"/>
          <w:shd w:val="clear" w:color="auto" w:fill="FFFFFF"/>
        </w:rPr>
        <w:t>"0"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 xml:space="preserve">+ </w:t>
      </w:r>
      <w:r w:rsidRPr="00886C35">
        <w:rPr>
          <w:rFonts w:hint="eastAsia"/>
          <w:color w:val="458383"/>
          <w:sz w:val="21"/>
          <w:szCs w:val="21"/>
          <w:shd w:val="clear" w:color="auto" w:fill="FFFFFF"/>
        </w:rPr>
        <w:t xml:space="preserve">month 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 xml:space="preserve">: </w:t>
      </w:r>
      <w:r w:rsidRPr="00886C35">
        <w:rPr>
          <w:rFonts w:hint="eastAsia"/>
          <w:color w:val="458383"/>
          <w:sz w:val="21"/>
          <w:szCs w:val="21"/>
          <w:shd w:val="clear" w:color="auto" w:fill="FFFFFF"/>
        </w:rPr>
        <w:t>month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) +</w:t>
      </w:r>
      <w:r w:rsidRPr="00886C35">
        <w:rPr>
          <w:rFonts w:hint="eastAsia"/>
          <w:color w:val="008000"/>
          <w:sz w:val="21"/>
          <w:szCs w:val="21"/>
          <w:shd w:val="clear" w:color="auto" w:fill="FFFFFF"/>
        </w:rPr>
        <w:t>"."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+</w:t>
      </w:r>
      <w:r w:rsidRPr="00886C35">
        <w:rPr>
          <w:rFonts w:hint="eastAsia"/>
          <w:color w:val="458383"/>
          <w:sz w:val="21"/>
          <w:szCs w:val="21"/>
          <w:shd w:val="clear" w:color="auto" w:fill="FFFFFF"/>
        </w:rPr>
        <w:t xml:space="preserve">day 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+</w:t>
      </w:r>
      <w:r w:rsidRPr="00886C35">
        <w:rPr>
          <w:rFonts w:hint="eastAsia"/>
          <w:color w:val="008000"/>
          <w:sz w:val="21"/>
          <w:szCs w:val="21"/>
          <w:shd w:val="clear" w:color="auto" w:fill="FFFFFF"/>
        </w:rPr>
        <w:t>"</w:t>
      </w:r>
      <w:r w:rsidR="006F711B">
        <w:rPr>
          <w:rFonts w:hint="eastAsia"/>
          <w:color w:val="008000"/>
          <w:sz w:val="21"/>
          <w:szCs w:val="21"/>
          <w:shd w:val="clear" w:color="auto" w:fill="FFFFFF"/>
        </w:rPr>
        <w:t xml:space="preserve"> </w:t>
      </w:r>
      <w:r w:rsidRPr="00886C35">
        <w:rPr>
          <w:rFonts w:hint="eastAsia"/>
          <w:color w:val="008000"/>
          <w:sz w:val="21"/>
          <w:szCs w:val="21"/>
          <w:shd w:val="clear" w:color="auto" w:fill="FFFFFF"/>
        </w:rPr>
        <w:t>"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+</w:t>
      </w:r>
      <w:r w:rsidRPr="00886C35">
        <w:rPr>
          <w:rFonts w:hint="eastAsia"/>
          <w:color w:val="008000"/>
          <w:sz w:val="21"/>
          <w:szCs w:val="21"/>
          <w:shd w:val="clear" w:color="auto" w:fill="FFFFFF"/>
        </w:rPr>
        <w:t>"</w:t>
      </w:r>
      <w:r w:rsidR="006F711B">
        <w:rPr>
          <w:rFonts w:hint="eastAsia"/>
          <w:color w:val="008000"/>
          <w:sz w:val="21"/>
          <w:szCs w:val="21"/>
          <w:shd w:val="clear" w:color="auto" w:fill="FFFFFF"/>
        </w:rPr>
        <w:t xml:space="preserve"> </w:t>
      </w:r>
      <w:r w:rsidRPr="00886C35">
        <w:rPr>
          <w:rFonts w:hint="eastAsia"/>
          <w:color w:val="008000"/>
          <w:sz w:val="21"/>
          <w:szCs w:val="21"/>
          <w:shd w:val="clear" w:color="auto" w:fill="FFFFFF"/>
        </w:rPr>
        <w:t>"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+</w:t>
      </w:r>
      <w:r w:rsidR="00E34A8E">
        <w:rPr>
          <w:rFonts w:ascii="Consolas" w:hAnsi="Consolas" w:cs="Consolas"/>
          <w:color w:val="000000"/>
          <w:sz w:val="18"/>
          <w:szCs w:val="18"/>
        </w:rPr>
        <w:t> (hour &lt; </w:t>
      </w:r>
      <w:r w:rsidR="00E34A8E">
        <w:rPr>
          <w:rFonts w:ascii="Consolas" w:hAnsi="Consolas" w:cs="Consolas"/>
          <w:color w:val="098658"/>
          <w:sz w:val="18"/>
          <w:szCs w:val="18"/>
        </w:rPr>
        <w:t>10</w:t>
      </w:r>
      <w:r w:rsidR="00E34A8E">
        <w:rPr>
          <w:rFonts w:ascii="Consolas" w:hAnsi="Consolas" w:cs="Consolas"/>
          <w:color w:val="000000"/>
          <w:sz w:val="18"/>
          <w:szCs w:val="18"/>
        </w:rPr>
        <w:t> ? </w:t>
      </w:r>
      <w:r w:rsidR="00E34A8E">
        <w:rPr>
          <w:rFonts w:ascii="Consolas" w:hAnsi="Consolas" w:cs="Consolas"/>
          <w:color w:val="A31515"/>
          <w:sz w:val="18"/>
          <w:szCs w:val="18"/>
        </w:rPr>
        <w:t>"0"</w:t>
      </w:r>
      <w:r w:rsidR="00E34A8E">
        <w:rPr>
          <w:rFonts w:ascii="Consolas" w:hAnsi="Consolas" w:cs="Consolas"/>
          <w:color w:val="000000"/>
          <w:sz w:val="18"/>
          <w:szCs w:val="18"/>
        </w:rPr>
        <w:t> + hour : hour)</w:t>
      </w:r>
      <w:r w:rsidRPr="00886C35">
        <w:rPr>
          <w:rFonts w:hint="eastAsia"/>
          <w:color w:val="458383"/>
          <w:sz w:val="21"/>
          <w:szCs w:val="21"/>
          <w:shd w:val="clear" w:color="auto" w:fill="FFFFFF"/>
        </w:rPr>
        <w:t xml:space="preserve"> 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+</w:t>
      </w:r>
      <w:r w:rsidRPr="00886C35">
        <w:rPr>
          <w:rFonts w:hint="eastAsia"/>
          <w:color w:val="008000"/>
          <w:sz w:val="21"/>
          <w:szCs w:val="21"/>
          <w:shd w:val="clear" w:color="auto" w:fill="FFFFFF"/>
        </w:rPr>
        <w:t>":"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+</w:t>
      </w:r>
      <w:r w:rsidR="00E34A8E">
        <w:rPr>
          <w:rFonts w:ascii="Consolas" w:hAnsi="Consolas" w:cs="Consolas"/>
          <w:color w:val="000000"/>
          <w:sz w:val="18"/>
          <w:szCs w:val="18"/>
        </w:rPr>
        <w:t>(minutes &lt; </w:t>
      </w:r>
      <w:r w:rsidR="00E34A8E">
        <w:rPr>
          <w:rFonts w:ascii="Consolas" w:hAnsi="Consolas" w:cs="Consolas"/>
          <w:color w:val="098658"/>
          <w:sz w:val="18"/>
          <w:szCs w:val="18"/>
        </w:rPr>
        <w:t>10</w:t>
      </w:r>
      <w:r w:rsidR="00E34A8E">
        <w:rPr>
          <w:rFonts w:ascii="Consolas" w:hAnsi="Consolas" w:cs="Consolas"/>
          <w:color w:val="000000"/>
          <w:sz w:val="18"/>
          <w:szCs w:val="18"/>
        </w:rPr>
        <w:t> ? </w:t>
      </w:r>
      <w:r w:rsidR="00E34A8E">
        <w:rPr>
          <w:rFonts w:ascii="Consolas" w:hAnsi="Consolas" w:cs="Consolas"/>
          <w:color w:val="A31515"/>
          <w:sz w:val="18"/>
          <w:szCs w:val="18"/>
        </w:rPr>
        <w:t>"0"</w:t>
      </w:r>
      <w:r w:rsidR="00E34A8E">
        <w:rPr>
          <w:rFonts w:ascii="Consolas" w:hAnsi="Consolas" w:cs="Consolas"/>
          <w:color w:val="000000"/>
          <w:sz w:val="18"/>
          <w:szCs w:val="18"/>
        </w:rPr>
        <w:t> + minutes : minutes)</w:t>
      </w:r>
      <w:r w:rsidRPr="00886C35">
        <w:rPr>
          <w:rFonts w:hint="eastAsia"/>
          <w:color w:val="458383"/>
          <w:sz w:val="21"/>
          <w:szCs w:val="21"/>
          <w:shd w:val="clear" w:color="auto" w:fill="FFFFFF"/>
        </w:rPr>
        <w:t xml:space="preserve"> 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+</w:t>
      </w:r>
      <w:r w:rsidRPr="00886C35">
        <w:rPr>
          <w:rFonts w:hint="eastAsia"/>
          <w:color w:val="008000"/>
          <w:sz w:val="21"/>
          <w:szCs w:val="21"/>
          <w:shd w:val="clear" w:color="auto" w:fill="FFFFFF"/>
        </w:rPr>
        <w:t>":"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+ (</w:t>
      </w:r>
      <w:r w:rsidRPr="00886C35">
        <w:rPr>
          <w:rFonts w:hint="eastAsia"/>
          <w:color w:val="458383"/>
          <w:sz w:val="21"/>
          <w:szCs w:val="21"/>
          <w:shd w:val="clear" w:color="auto" w:fill="FFFFFF"/>
        </w:rPr>
        <w:t xml:space="preserve">second 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&lt;</w:t>
      </w:r>
      <w:r w:rsidRPr="00886C35">
        <w:rPr>
          <w:rFonts w:hint="eastAsia"/>
          <w:color w:val="0000FF"/>
          <w:sz w:val="21"/>
          <w:szCs w:val="21"/>
          <w:shd w:val="clear" w:color="auto" w:fill="FFFFFF"/>
        </w:rPr>
        <w:t xml:space="preserve">10 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 xml:space="preserve">? </w:t>
      </w:r>
      <w:r w:rsidRPr="00886C35">
        <w:rPr>
          <w:rFonts w:hint="eastAsia"/>
          <w:color w:val="008000"/>
          <w:sz w:val="21"/>
          <w:szCs w:val="21"/>
          <w:shd w:val="clear" w:color="auto" w:fill="FFFFFF"/>
        </w:rPr>
        <w:t>"0"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 xml:space="preserve">+ </w:t>
      </w:r>
      <w:r w:rsidRPr="00886C35">
        <w:rPr>
          <w:rFonts w:hint="eastAsia"/>
          <w:color w:val="458383"/>
          <w:sz w:val="21"/>
          <w:szCs w:val="21"/>
          <w:shd w:val="clear" w:color="auto" w:fill="FFFFFF"/>
        </w:rPr>
        <w:t xml:space="preserve">second 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 xml:space="preserve">: </w:t>
      </w:r>
      <w:r w:rsidRPr="00886C35">
        <w:rPr>
          <w:rFonts w:hint="eastAsia"/>
          <w:color w:val="458383"/>
          <w:sz w:val="21"/>
          <w:szCs w:val="21"/>
          <w:shd w:val="clear" w:color="auto" w:fill="FFFFFF"/>
        </w:rPr>
        <w:t>second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) +</w:t>
      </w:r>
      <w:r w:rsidRPr="00886C35">
        <w:rPr>
          <w:rFonts w:hint="eastAsia"/>
          <w:color w:val="008000"/>
          <w:sz w:val="21"/>
          <w:szCs w:val="21"/>
          <w:shd w:val="clear" w:color="auto" w:fill="FFFFFF"/>
        </w:rPr>
        <w:t>""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+ (</w:t>
      </w:r>
      <w:r w:rsidRPr="00886C35">
        <w:rPr>
          <w:rFonts w:hint="eastAsia"/>
          <w:color w:val="458383"/>
          <w:sz w:val="21"/>
          <w:szCs w:val="21"/>
          <w:shd w:val="clear" w:color="auto" w:fill="FFFFFF"/>
        </w:rPr>
        <w:t>week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[</w:t>
      </w:r>
      <w:r w:rsidRPr="00886C35">
        <w:rPr>
          <w:rFonts w:hint="eastAsia"/>
          <w:color w:val="458383"/>
          <w:sz w:val="21"/>
          <w:szCs w:val="21"/>
          <w:shd w:val="clear" w:color="auto" w:fill="FFFFFF"/>
        </w:rPr>
        <w:t>date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.</w:t>
      </w:r>
      <w:r w:rsidRPr="00886C35">
        <w:rPr>
          <w:rFonts w:hint="eastAsia"/>
          <w:color w:val="7A7A43"/>
          <w:sz w:val="21"/>
          <w:szCs w:val="21"/>
          <w:shd w:val="clear" w:color="auto" w:fill="FFFFFF"/>
        </w:rPr>
        <w:t>getDay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 xml:space="preserve">()] || </w:t>
      </w:r>
      <w:r w:rsidRPr="00886C35">
        <w:rPr>
          <w:rFonts w:hint="eastAsia"/>
          <w:color w:val="008000"/>
          <w:sz w:val="21"/>
          <w:szCs w:val="21"/>
          <w:shd w:val="clear" w:color="auto" w:fill="FFFFFF"/>
        </w:rPr>
        <w:t>""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t>);</w:t>
      </w:r>
      <w:r w:rsidRPr="00886C35">
        <w:rPr>
          <w:rFonts w:hint="eastAsia"/>
          <w:color w:val="000000"/>
          <w:sz w:val="21"/>
          <w:szCs w:val="21"/>
          <w:shd w:val="clear" w:color="auto" w:fill="FFFFFF"/>
        </w:rPr>
        <w:br/>
        <w:t>}</w:t>
      </w:r>
    </w:p>
    <w:p w:rsidR="0064407E" w:rsidRDefault="00724C9A" w:rsidP="0064407E">
      <w:pPr>
        <w:pStyle w:val="HTML"/>
        <w:shd w:val="clear" w:color="auto" w:fill="FFFFFF"/>
        <w:rPr>
          <w:rFonts w:ascii="JetBrains Mono" w:hAnsi="JetBrains Mono" w:hint="eastAsia"/>
          <w:color w:val="080808"/>
          <w:sz w:val="21"/>
          <w:szCs w:val="21"/>
        </w:rPr>
      </w:pPr>
      <w:r>
        <w:rPr>
          <w:rFonts w:ascii="JetBrains Mono" w:hAnsi="JetBrains Mono" w:hint="eastAsia"/>
          <w:color w:val="080808"/>
          <w:sz w:val="21"/>
          <w:szCs w:val="21"/>
        </w:rPr>
        <w:t>效果：</w:t>
      </w:r>
    </w:p>
    <w:p w:rsidR="007A526D" w:rsidRPr="000A33E7" w:rsidRDefault="006F711B" w:rsidP="000A33E7">
      <w:pPr>
        <w:pStyle w:val="HTML"/>
        <w:shd w:val="clear" w:color="auto" w:fill="FFFFFF"/>
        <w:rPr>
          <w:rFonts w:ascii="JetBrains Mono" w:hAnsi="JetBrains Mono" w:hint="eastAsia"/>
          <w:color w:val="080808"/>
          <w:sz w:val="21"/>
          <w:szCs w:val="21"/>
        </w:rPr>
      </w:pPr>
      <w:r>
        <w:rPr>
          <w:rFonts w:ascii="JetBrains Mono" w:hAnsi="JetBrains Mono" w:hint="eastAsia"/>
          <w:noProof/>
          <w:color w:val="080808"/>
          <w:sz w:val="21"/>
          <w:szCs w:val="21"/>
        </w:rPr>
        <w:drawing>
          <wp:inline distT="0" distB="0" distL="0" distR="0">
            <wp:extent cx="3007360" cy="618490"/>
            <wp:effectExtent l="19050" t="0" r="2540" b="0"/>
            <wp:docPr id="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360" cy="61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88C" w:rsidRDefault="00E9288C" w:rsidP="00E9288C">
      <w:pPr>
        <w:spacing w:line="360" w:lineRule="auto"/>
        <w:jc w:val="center"/>
        <w:rPr>
          <w:rFonts w:asciiTheme="majorEastAsia" w:eastAsiaTheme="majorEastAsia" w:hAnsiTheme="majorEastAsia"/>
          <w:b/>
          <w:color w:val="333333"/>
          <w:sz w:val="28"/>
          <w:szCs w:val="28"/>
        </w:rPr>
      </w:pPr>
      <w:r w:rsidRPr="00A42C90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第1</w:t>
      </w:r>
      <w:r w:rsidR="007A526D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5</w:t>
      </w:r>
      <w:r w:rsidRPr="00A42C90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讲</w:t>
      </w:r>
      <w:r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 xml:space="preserve"> </w:t>
      </w:r>
      <w:r w:rsidR="00D72EAA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部门</w:t>
      </w:r>
      <w:r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管理</w:t>
      </w:r>
      <w:r w:rsidR="00541E3B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列表</w:t>
      </w:r>
      <w:r w:rsidR="00BD4CE9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设计</w:t>
      </w:r>
    </w:p>
    <w:p w:rsidR="001C0121" w:rsidRDefault="007A526D" w:rsidP="001C0121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1</w:t>
      </w:r>
      <w:r w:rsidR="00894B7F">
        <w:rPr>
          <w:rFonts w:asciiTheme="minorEastAsia" w:eastAsiaTheme="minorEastAsia" w:hAnsiTheme="minorEastAsia" w:hint="eastAsia"/>
          <w:sz w:val="21"/>
          <w:szCs w:val="21"/>
        </w:rPr>
        <w:t>、</w:t>
      </w:r>
      <w:r w:rsidR="00D72EAA">
        <w:rPr>
          <w:rFonts w:asciiTheme="minorEastAsia" w:eastAsiaTheme="minorEastAsia" w:hAnsiTheme="minorEastAsia" w:hint="eastAsia"/>
          <w:sz w:val="21"/>
          <w:szCs w:val="21"/>
        </w:rPr>
        <w:t>部门</w:t>
      </w:r>
      <w:r w:rsidR="008A3E50">
        <w:rPr>
          <w:rFonts w:asciiTheme="minorEastAsia" w:eastAsiaTheme="minorEastAsia" w:hAnsiTheme="minorEastAsia" w:hint="eastAsia"/>
          <w:sz w:val="21"/>
          <w:szCs w:val="21"/>
        </w:rPr>
        <w:t>管理</w:t>
      </w:r>
    </w:p>
    <w:p w:rsidR="00483E54" w:rsidRPr="00C6455A" w:rsidRDefault="007A526D" w:rsidP="00483E54">
      <w:pPr>
        <w:spacing w:line="360" w:lineRule="auto"/>
        <w:rPr>
          <w:color w:val="333333"/>
          <w:w w:val="105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1</w:t>
      </w:r>
      <w:r w:rsidR="001C0121" w:rsidRPr="00C6455A">
        <w:rPr>
          <w:rFonts w:asciiTheme="minorEastAsia" w:eastAsiaTheme="minorEastAsia" w:hAnsiTheme="minorEastAsia" w:hint="eastAsia"/>
          <w:sz w:val="21"/>
          <w:szCs w:val="21"/>
        </w:rPr>
        <w:t>.1</w:t>
      </w:r>
      <w:r w:rsidR="00D72EAA">
        <w:rPr>
          <w:rFonts w:hint="eastAsia"/>
          <w:color w:val="333333"/>
          <w:w w:val="105"/>
          <w:sz w:val="21"/>
          <w:szCs w:val="21"/>
        </w:rPr>
        <w:t>部门</w:t>
      </w:r>
      <w:r w:rsidR="001C0121" w:rsidRPr="00C6455A">
        <w:rPr>
          <w:color w:val="333333"/>
          <w:w w:val="105"/>
          <w:sz w:val="21"/>
          <w:szCs w:val="21"/>
        </w:rPr>
        <w:t>搜索表单制作</w:t>
      </w:r>
    </w:p>
    <w:p w:rsidR="00483E54" w:rsidRPr="00A13AD1" w:rsidRDefault="00483E54" w:rsidP="00483E54">
      <w:pPr>
        <w:spacing w:line="360" w:lineRule="auto"/>
        <w:rPr>
          <w:rFonts w:asciiTheme="minorEastAsia" w:eastAsiaTheme="minorEastAsia" w:hAnsiTheme="minorEastAsia"/>
          <w:color w:val="333333"/>
          <w:w w:val="105"/>
          <w:sz w:val="21"/>
          <w:szCs w:val="21"/>
        </w:rPr>
      </w:pPr>
      <w:r w:rsidRPr="00A13AD1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列表搜索框</w:t>
      </w:r>
      <w:r w:rsidR="006D4010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、</w:t>
      </w:r>
      <w:r w:rsidRPr="00A13AD1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搜索按钮</w:t>
      </w:r>
      <w:r w:rsidR="006D4010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、</w:t>
      </w:r>
      <w:r w:rsidRPr="00A13AD1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新增按钮实现，</w:t>
      </w:r>
      <w:r w:rsidRPr="00A13AD1">
        <w:rPr>
          <w:rFonts w:asciiTheme="minorEastAsia" w:eastAsiaTheme="minorEastAsia" w:hAnsiTheme="minorEastAsia" w:hint="eastAsia"/>
          <w:color w:val="333333"/>
          <w:spacing w:val="6"/>
          <w:w w:val="105"/>
          <w:sz w:val="21"/>
          <w:szCs w:val="21"/>
        </w:rPr>
        <w:t xml:space="preserve">使用组件 </w:t>
      </w:r>
      <w:r w:rsidRPr="00A13AD1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el-form</w:t>
      </w:r>
      <w:r w:rsidR="006D4010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、</w:t>
      </w:r>
      <w:r w:rsidRPr="00A13AD1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el-input</w:t>
      </w:r>
      <w:r w:rsidR="006D4010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、</w:t>
      </w:r>
      <w:r w:rsidRPr="00A13AD1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el-row</w:t>
      </w:r>
      <w:r w:rsidRPr="00A13AD1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，代码实现如下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&lt;template&gt;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&lt;el-main&gt;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&lt;el-form :model="</w:t>
      </w:r>
      <w:r w:rsidR="009C69C8" w:rsidRPr="007F337F">
        <w:rPr>
          <w:rFonts w:ascii="Consolas" w:hAnsi="Consolas" w:cs="Consolas" w:hint="eastAsia"/>
          <w:sz w:val="18"/>
          <w:szCs w:val="18"/>
        </w:rPr>
        <w:t>dept</w:t>
      </w:r>
      <w:r w:rsidRPr="007F337F">
        <w:rPr>
          <w:rFonts w:ascii="Consolas" w:hAnsi="Consolas" w:cs="Consolas"/>
          <w:sz w:val="18"/>
          <w:szCs w:val="18"/>
        </w:rPr>
        <w:t>Form" size="mini" label-width="80px"&gt;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&lt;el-row&gt;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&lt;el-col :span="5"&gt;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&lt;el-form-item label="</w:t>
      </w:r>
      <w:r w:rsidRPr="007F337F">
        <w:rPr>
          <w:rFonts w:ascii="Consolas" w:hAnsi="Consolas" w:cs="Consolas"/>
          <w:sz w:val="18"/>
          <w:szCs w:val="18"/>
        </w:rPr>
        <w:t>名称</w:t>
      </w:r>
      <w:r w:rsidRPr="007F337F">
        <w:rPr>
          <w:rFonts w:ascii="Consolas" w:hAnsi="Consolas" w:cs="Consolas"/>
          <w:sz w:val="18"/>
          <w:szCs w:val="18"/>
        </w:rPr>
        <w:t>"&gt;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&lt;el-input v-model="</w:t>
      </w:r>
      <w:r w:rsidR="009C69C8" w:rsidRPr="007F337F">
        <w:rPr>
          <w:rFonts w:ascii="Consolas" w:hAnsi="Consolas" w:cs="Consolas" w:hint="eastAsia"/>
          <w:sz w:val="18"/>
          <w:szCs w:val="18"/>
        </w:rPr>
        <w:t xml:space="preserve"> dept</w:t>
      </w:r>
      <w:r w:rsidR="009C69C8" w:rsidRPr="007F337F">
        <w:rPr>
          <w:rFonts w:ascii="Consolas" w:hAnsi="Consolas" w:cs="Consolas"/>
          <w:sz w:val="18"/>
          <w:szCs w:val="18"/>
        </w:rPr>
        <w:t>Form</w:t>
      </w:r>
      <w:r w:rsidRPr="007F337F">
        <w:rPr>
          <w:rFonts w:ascii="Consolas" w:hAnsi="Consolas" w:cs="Consolas"/>
          <w:sz w:val="18"/>
          <w:szCs w:val="18"/>
        </w:rPr>
        <w:t>.</w:t>
      </w:r>
      <w:r w:rsidR="009C69C8" w:rsidRPr="007F337F">
        <w:rPr>
          <w:rFonts w:ascii="Consolas" w:hAnsi="Consolas" w:cs="Consolas" w:hint="eastAsia"/>
          <w:sz w:val="18"/>
          <w:szCs w:val="18"/>
        </w:rPr>
        <w:t>dept</w:t>
      </w:r>
      <w:r w:rsidRPr="007F337F">
        <w:rPr>
          <w:rFonts w:ascii="Consolas" w:hAnsi="Consolas" w:cs="Consolas"/>
          <w:sz w:val="18"/>
          <w:szCs w:val="18"/>
        </w:rPr>
        <w:t>Name" placeholder="</w:t>
      </w:r>
      <w:r w:rsidRPr="007F337F">
        <w:rPr>
          <w:rFonts w:ascii="Consolas" w:hAnsi="Consolas" w:cs="Consolas"/>
          <w:sz w:val="18"/>
          <w:szCs w:val="18"/>
        </w:rPr>
        <w:t>请输入</w:t>
      </w:r>
      <w:r w:rsidR="00936E7F" w:rsidRPr="007F337F">
        <w:rPr>
          <w:rFonts w:ascii="Consolas" w:hAnsi="Consolas" w:cs="Consolas" w:hint="eastAsia"/>
          <w:sz w:val="18"/>
          <w:szCs w:val="18"/>
        </w:rPr>
        <w:t>部门</w:t>
      </w:r>
      <w:r w:rsidRPr="007F337F">
        <w:rPr>
          <w:rFonts w:ascii="Consolas" w:hAnsi="Consolas" w:cs="Consolas"/>
          <w:sz w:val="18"/>
          <w:szCs w:val="18"/>
        </w:rPr>
        <w:t>名称</w:t>
      </w:r>
      <w:r w:rsidRPr="007F337F">
        <w:rPr>
          <w:rFonts w:ascii="Consolas" w:hAnsi="Consolas" w:cs="Consolas"/>
          <w:sz w:val="18"/>
          <w:szCs w:val="18"/>
        </w:rPr>
        <w:t>"&gt;&lt;/el-input&gt;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&lt;/el-form-item&gt;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&lt;/el-col&gt;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lastRenderedPageBreak/>
        <w:t>  &lt;el-button class="searchBtn" type="primary" size="mini" icon="el-icon-search"&gt;</w:t>
      </w:r>
      <w:r w:rsidRPr="007F337F">
        <w:rPr>
          <w:rFonts w:ascii="Consolas" w:hAnsi="Consolas" w:cs="Consolas"/>
          <w:sz w:val="18"/>
          <w:szCs w:val="18"/>
        </w:rPr>
        <w:t>查询</w:t>
      </w:r>
      <w:r w:rsidRPr="007F337F">
        <w:rPr>
          <w:rFonts w:ascii="Consolas" w:hAnsi="Consolas" w:cs="Consolas"/>
          <w:sz w:val="18"/>
          <w:szCs w:val="18"/>
        </w:rPr>
        <w:t>&lt;/el-button&gt;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&lt;el-button class=</w:t>
      </w:r>
      <w:r w:rsidR="00A92422" w:rsidRPr="007F337F">
        <w:rPr>
          <w:rFonts w:ascii="Consolas" w:hAnsi="Consolas" w:cs="Consolas"/>
          <w:sz w:val="18"/>
          <w:szCs w:val="18"/>
        </w:rPr>
        <w:t>"</w:t>
      </w:r>
      <w:r w:rsidR="00A92422" w:rsidRPr="007F337F">
        <w:rPr>
          <w:rFonts w:ascii="Consolas" w:hAnsi="Consolas" w:cs="Consolas" w:hint="eastAsia"/>
          <w:sz w:val="18"/>
          <w:szCs w:val="18"/>
        </w:rPr>
        <w:t>new</w:t>
      </w:r>
      <w:r w:rsidRPr="007F337F">
        <w:rPr>
          <w:rFonts w:ascii="Consolas" w:hAnsi="Consolas" w:cs="Consolas"/>
          <w:sz w:val="18"/>
          <w:szCs w:val="18"/>
        </w:rPr>
        <w:t>Btn" type="primary" size="mini" icon="</w:t>
      </w:r>
      <w:r w:rsidR="0061706E" w:rsidRPr="007F337F">
        <w:rPr>
          <w:rFonts w:ascii="Consolas" w:hAnsi="Consolas" w:cs="Consolas"/>
          <w:sz w:val="18"/>
          <w:szCs w:val="18"/>
        </w:rPr>
        <w:t xml:space="preserve"> el-icon-plus</w:t>
      </w:r>
      <w:r w:rsidRPr="007F337F">
        <w:rPr>
          <w:rFonts w:ascii="Consolas" w:hAnsi="Consolas" w:cs="Consolas"/>
          <w:sz w:val="18"/>
          <w:szCs w:val="18"/>
        </w:rPr>
        <w:t>"&gt;</w:t>
      </w:r>
      <w:r w:rsidRPr="007F337F">
        <w:rPr>
          <w:rFonts w:ascii="Consolas" w:hAnsi="Consolas" w:cs="Consolas"/>
          <w:sz w:val="18"/>
          <w:szCs w:val="18"/>
        </w:rPr>
        <w:t>新增</w:t>
      </w:r>
      <w:r w:rsidRPr="007F337F">
        <w:rPr>
          <w:rFonts w:ascii="Consolas" w:hAnsi="Consolas" w:cs="Consolas"/>
          <w:sz w:val="18"/>
          <w:szCs w:val="18"/>
        </w:rPr>
        <w:t>&lt;/el-button&gt;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&lt;/el-row&gt;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&lt;/el-form&gt;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&lt;/el-main&gt;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&lt;/template&gt;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&lt;script&gt;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export default {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data(){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  return{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 </w:t>
      </w:r>
      <w:r w:rsidR="009C69C8" w:rsidRPr="007F337F">
        <w:rPr>
          <w:rFonts w:ascii="Consolas" w:hAnsi="Consolas" w:cs="Consolas" w:hint="eastAsia"/>
          <w:sz w:val="18"/>
          <w:szCs w:val="18"/>
        </w:rPr>
        <w:t>dept</w:t>
      </w:r>
      <w:r w:rsidRPr="007F337F">
        <w:rPr>
          <w:rFonts w:ascii="Consolas" w:hAnsi="Consolas" w:cs="Consolas"/>
          <w:sz w:val="18"/>
          <w:szCs w:val="18"/>
        </w:rPr>
        <w:t>Form:{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     </w:t>
      </w:r>
      <w:r w:rsidR="009C69C8" w:rsidRPr="007F337F">
        <w:rPr>
          <w:rFonts w:ascii="Consolas" w:hAnsi="Consolas" w:cs="Consolas" w:hint="eastAsia"/>
          <w:sz w:val="18"/>
          <w:szCs w:val="18"/>
        </w:rPr>
        <w:t>dept</w:t>
      </w:r>
      <w:r w:rsidRPr="007F337F">
        <w:rPr>
          <w:rFonts w:ascii="Consolas" w:hAnsi="Consolas" w:cs="Consolas"/>
          <w:sz w:val="18"/>
          <w:szCs w:val="18"/>
        </w:rPr>
        <w:t>Name:""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 }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  }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}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}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&lt;/script&gt;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&lt;style lang="scss" scoped&gt;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.searchBtn{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margin-left: 30px;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}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.el-main{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padding-top: 5px !important;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}</w:t>
      </w:r>
    </w:p>
    <w:p w:rsidR="00874BFF" w:rsidRPr="007F337F" w:rsidRDefault="00874BFF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&lt;/style&gt;</w:t>
      </w:r>
    </w:p>
    <w:p w:rsidR="008A3E50" w:rsidRDefault="00F97F8A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效果：</w:t>
      </w:r>
    </w:p>
    <w:p w:rsidR="00F97F8A" w:rsidRDefault="002246F1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>
            <wp:extent cx="5274310" cy="973680"/>
            <wp:effectExtent l="19050" t="0" r="254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3F8" w:rsidRDefault="007A526D" w:rsidP="00C713F8">
      <w:pPr>
        <w:spacing w:line="360" w:lineRule="auto"/>
        <w:rPr>
          <w:rFonts w:asciiTheme="minorEastAsia" w:eastAsiaTheme="minorEastAsia" w:hAnsiTheme="minorEastAsia"/>
          <w:b/>
          <w:color w:val="333333"/>
          <w:w w:val="105"/>
          <w:sz w:val="21"/>
          <w:szCs w:val="21"/>
        </w:rPr>
      </w:pPr>
      <w:r>
        <w:rPr>
          <w:rFonts w:asciiTheme="minorEastAsia" w:eastAsiaTheme="minorEastAsia" w:hAnsiTheme="minorEastAsia" w:hint="eastAsia"/>
          <w:b/>
          <w:sz w:val="21"/>
          <w:szCs w:val="21"/>
        </w:rPr>
        <w:t>1</w:t>
      </w:r>
      <w:r w:rsidR="008A5146" w:rsidRPr="00DA4BF6">
        <w:rPr>
          <w:rFonts w:asciiTheme="minorEastAsia" w:eastAsiaTheme="minorEastAsia" w:hAnsiTheme="minorEastAsia" w:hint="eastAsia"/>
          <w:b/>
          <w:sz w:val="21"/>
          <w:szCs w:val="21"/>
        </w:rPr>
        <w:t>.2</w:t>
      </w:r>
      <w:r w:rsidR="002246F1">
        <w:rPr>
          <w:rFonts w:asciiTheme="minorEastAsia" w:eastAsiaTheme="minorEastAsia" w:hAnsiTheme="minorEastAsia" w:hint="eastAsia"/>
          <w:b/>
          <w:color w:val="333333"/>
          <w:w w:val="105"/>
          <w:sz w:val="21"/>
          <w:szCs w:val="21"/>
        </w:rPr>
        <w:t>部门</w:t>
      </w:r>
      <w:r w:rsidR="008A5146" w:rsidRPr="00DA4BF6">
        <w:rPr>
          <w:rFonts w:asciiTheme="minorEastAsia" w:eastAsiaTheme="minorEastAsia" w:hAnsiTheme="minorEastAsia" w:hint="eastAsia"/>
          <w:b/>
          <w:color w:val="333333"/>
          <w:w w:val="105"/>
          <w:sz w:val="21"/>
          <w:szCs w:val="21"/>
        </w:rPr>
        <w:t>列表制作</w:t>
      </w:r>
    </w:p>
    <w:p w:rsidR="00C713F8" w:rsidRDefault="00C713F8" w:rsidP="00C713F8">
      <w:pPr>
        <w:spacing w:line="360" w:lineRule="auto"/>
        <w:rPr>
          <w:rFonts w:ascii="微软雅黑" w:eastAsia="微软雅黑"/>
          <w:color w:val="333333"/>
          <w:spacing w:val="9"/>
          <w:w w:val="105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使用组件</w:t>
      </w:r>
      <w:r>
        <w:rPr>
          <w:color w:val="333333"/>
          <w:w w:val="105"/>
          <w:sz w:val="19"/>
        </w:rPr>
        <w:t>table</w:t>
      </w:r>
      <w:r>
        <w:rPr>
          <w:rFonts w:ascii="微软雅黑" w:eastAsia="微软雅黑" w:hint="eastAsia"/>
          <w:color w:val="333333"/>
          <w:w w:val="105"/>
          <w:sz w:val="19"/>
        </w:rPr>
        <w:t>组件分页组件,</w:t>
      </w:r>
      <w:r w:rsidRPr="00C713F8">
        <w:rPr>
          <w:rFonts w:ascii="微软雅黑" w:eastAsia="微软雅黑" w:hint="eastAsia"/>
          <w:color w:val="333333"/>
          <w:spacing w:val="9"/>
          <w:sz w:val="19"/>
        </w:rPr>
        <w:t xml:space="preserve"> </w:t>
      </w:r>
      <w:r>
        <w:rPr>
          <w:rFonts w:ascii="微软雅黑" w:eastAsia="微软雅黑" w:hint="eastAsia"/>
          <w:color w:val="333333"/>
          <w:spacing w:val="9"/>
          <w:sz w:val="19"/>
        </w:rPr>
        <w:t>使用固定表头的</w:t>
      </w:r>
      <w:r>
        <w:rPr>
          <w:color w:val="333333"/>
          <w:sz w:val="19"/>
        </w:rPr>
        <w:t>table</w:t>
      </w:r>
      <w:r>
        <w:rPr>
          <w:rFonts w:ascii="微软雅黑" w:eastAsia="微软雅黑" w:hint="eastAsia"/>
          <w:color w:val="333333"/>
          <w:spacing w:val="2"/>
          <w:sz w:val="19"/>
        </w:rPr>
        <w:t>组件，只要在</w:t>
      </w:r>
      <w:r>
        <w:rPr>
          <w:rFonts w:ascii="Consolas" w:eastAsia="Consolas"/>
          <w:color w:val="333333"/>
          <w:sz w:val="17"/>
        </w:rPr>
        <w:t>el</w:t>
      </w:r>
      <w:r>
        <w:rPr>
          <w:color w:val="333333"/>
          <w:sz w:val="17"/>
        </w:rPr>
        <w:t>-</w:t>
      </w:r>
      <w:r>
        <w:rPr>
          <w:rFonts w:ascii="Consolas" w:eastAsia="Consolas"/>
          <w:color w:val="333333"/>
          <w:sz w:val="17"/>
        </w:rPr>
        <w:t>table</w:t>
      </w:r>
      <w:r>
        <w:rPr>
          <w:rFonts w:ascii="微软雅黑" w:eastAsia="微软雅黑" w:hint="eastAsia"/>
          <w:color w:val="333333"/>
          <w:spacing w:val="8"/>
          <w:sz w:val="19"/>
        </w:rPr>
        <w:t>元素中定义了</w:t>
      </w:r>
      <w:r>
        <w:rPr>
          <w:rFonts w:ascii="Consolas" w:eastAsia="Consolas"/>
          <w:color w:val="333333"/>
          <w:sz w:val="17"/>
        </w:rPr>
        <w:t>height</w:t>
      </w:r>
      <w:r>
        <w:rPr>
          <w:rFonts w:ascii="微软雅黑" w:eastAsia="微软雅黑" w:hint="eastAsia"/>
          <w:color w:val="333333"/>
          <w:spacing w:val="9"/>
          <w:sz w:val="19"/>
        </w:rPr>
        <w:t>属性，即可实现固定表头的表</w:t>
      </w:r>
      <w:r>
        <w:rPr>
          <w:rFonts w:ascii="微软雅黑" w:eastAsia="微软雅黑" w:hint="eastAsia"/>
          <w:color w:val="333333"/>
          <w:spacing w:val="9"/>
          <w:w w:val="105"/>
          <w:sz w:val="19"/>
        </w:rPr>
        <w:t>格，而不需要额外的代码，代码如下</w:t>
      </w:r>
      <w:r w:rsidR="00CA01BF">
        <w:rPr>
          <w:rFonts w:ascii="微软雅黑" w:eastAsia="微软雅黑" w:hint="eastAsia"/>
          <w:color w:val="333333"/>
          <w:spacing w:val="9"/>
          <w:w w:val="105"/>
          <w:sz w:val="19"/>
        </w:rPr>
        <w:t>：</w:t>
      </w:r>
    </w:p>
    <w:p w:rsidR="00B01EDD" w:rsidRPr="007F337F" w:rsidRDefault="00B01EDD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&lt;!--</w:t>
      </w:r>
      <w:r w:rsidRPr="007F337F">
        <w:rPr>
          <w:rFonts w:ascii="Consolas" w:hAnsi="Consolas" w:cs="Consolas"/>
          <w:sz w:val="18"/>
          <w:szCs w:val="18"/>
        </w:rPr>
        <w:t>表格</w:t>
      </w:r>
    </w:p>
    <w:p w:rsidR="00B01EDD" w:rsidRPr="007F337F" w:rsidRDefault="00B01EDD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data:</w:t>
      </w:r>
      <w:r w:rsidRPr="007F337F">
        <w:rPr>
          <w:rFonts w:ascii="Consolas" w:hAnsi="Consolas" w:cs="Consolas"/>
          <w:sz w:val="18"/>
          <w:szCs w:val="18"/>
        </w:rPr>
        <w:t>数据绑定</w:t>
      </w:r>
    </w:p>
    <w:p w:rsidR="00B01EDD" w:rsidRPr="007F337F" w:rsidRDefault="00B01EDD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height</w:t>
      </w:r>
      <w:r w:rsidRPr="007F337F">
        <w:rPr>
          <w:rFonts w:ascii="Consolas" w:hAnsi="Consolas" w:cs="Consolas"/>
          <w:sz w:val="18"/>
          <w:szCs w:val="18"/>
        </w:rPr>
        <w:t>：只要在</w:t>
      </w:r>
      <w:r w:rsidRPr="007F337F">
        <w:rPr>
          <w:rFonts w:ascii="Consolas" w:hAnsi="Consolas" w:cs="Consolas"/>
          <w:sz w:val="18"/>
          <w:szCs w:val="18"/>
        </w:rPr>
        <w:t>el-table</w:t>
      </w:r>
      <w:r w:rsidRPr="007F337F">
        <w:rPr>
          <w:rFonts w:ascii="Consolas" w:hAnsi="Consolas" w:cs="Consolas"/>
          <w:sz w:val="18"/>
          <w:szCs w:val="18"/>
        </w:rPr>
        <w:t>元素中定义了</w:t>
      </w:r>
      <w:r w:rsidRPr="007F337F">
        <w:rPr>
          <w:rFonts w:ascii="Consolas" w:hAnsi="Consolas" w:cs="Consolas"/>
          <w:sz w:val="18"/>
          <w:szCs w:val="18"/>
        </w:rPr>
        <w:t>height</w:t>
      </w:r>
      <w:r w:rsidRPr="007F337F">
        <w:rPr>
          <w:rFonts w:ascii="Consolas" w:hAnsi="Consolas" w:cs="Consolas"/>
          <w:sz w:val="18"/>
          <w:szCs w:val="18"/>
        </w:rPr>
        <w:t>属性，即可实现固定表头的表格，而不需要额外的代码。</w:t>
      </w:r>
    </w:p>
    <w:p w:rsidR="00B01EDD" w:rsidRPr="007F337F" w:rsidRDefault="00B01EDD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border</w:t>
      </w:r>
      <w:r w:rsidRPr="007F337F">
        <w:rPr>
          <w:rFonts w:ascii="Consolas" w:hAnsi="Consolas" w:cs="Consolas"/>
          <w:sz w:val="18"/>
          <w:szCs w:val="18"/>
        </w:rPr>
        <w:t>：表格边框</w:t>
      </w:r>
    </w:p>
    <w:p w:rsidR="00B01EDD" w:rsidRPr="007F337F" w:rsidRDefault="00B01EDD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lastRenderedPageBreak/>
        <w:t>    prop</w:t>
      </w:r>
      <w:r w:rsidRPr="007F337F">
        <w:rPr>
          <w:rFonts w:ascii="Consolas" w:hAnsi="Consolas" w:cs="Consolas"/>
          <w:sz w:val="18"/>
          <w:szCs w:val="18"/>
        </w:rPr>
        <w:t>：字段属性需要跟表格的数据对应</w:t>
      </w:r>
    </w:p>
    <w:p w:rsidR="00B01EDD" w:rsidRPr="007F337F" w:rsidRDefault="00B01EDD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--&gt;</w:t>
      </w:r>
    </w:p>
    <w:p w:rsidR="006F6011" w:rsidRPr="007F337F" w:rsidRDefault="00B01EDD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</w:t>
      </w:r>
      <w:r w:rsidR="006F6011" w:rsidRPr="007F337F">
        <w:rPr>
          <w:rFonts w:ascii="Consolas" w:hAnsi="Consolas" w:cs="Consolas"/>
          <w:sz w:val="18"/>
          <w:szCs w:val="18"/>
        </w:rPr>
        <w:t>&lt;el-table :data="tableData" :height="tableHeight" border style="width: 100%"&gt;</w:t>
      </w:r>
    </w:p>
    <w:p w:rsidR="006F6011" w:rsidRPr="007F337F" w:rsidRDefault="006F601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&lt;el-table-column prop="deptNo" label="</w:t>
      </w:r>
      <w:r w:rsidRPr="007F337F">
        <w:rPr>
          <w:rFonts w:ascii="Consolas" w:hAnsi="Consolas" w:cs="Consolas"/>
          <w:sz w:val="18"/>
          <w:szCs w:val="18"/>
        </w:rPr>
        <w:t>部门编号</w:t>
      </w:r>
      <w:r w:rsidRPr="007F337F">
        <w:rPr>
          <w:rFonts w:ascii="Consolas" w:hAnsi="Consolas" w:cs="Consolas"/>
          <w:sz w:val="18"/>
          <w:szCs w:val="18"/>
        </w:rPr>
        <w:t>"&gt;&lt;/el-table-column&gt;</w:t>
      </w:r>
    </w:p>
    <w:p w:rsidR="006F6011" w:rsidRPr="007F337F" w:rsidRDefault="006F601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&lt;el-table-column prop="deptName" label="</w:t>
      </w:r>
      <w:r w:rsidRPr="007F337F">
        <w:rPr>
          <w:rFonts w:ascii="Consolas" w:hAnsi="Consolas" w:cs="Consolas"/>
          <w:sz w:val="18"/>
          <w:szCs w:val="18"/>
        </w:rPr>
        <w:t>部门名称</w:t>
      </w:r>
      <w:r w:rsidRPr="007F337F">
        <w:rPr>
          <w:rFonts w:ascii="Consolas" w:hAnsi="Consolas" w:cs="Consolas"/>
          <w:sz w:val="18"/>
          <w:szCs w:val="18"/>
        </w:rPr>
        <w:t>"&gt;&lt;/el-table-column&gt;</w:t>
      </w:r>
    </w:p>
    <w:p w:rsidR="006F6011" w:rsidRPr="007F337F" w:rsidRDefault="006F601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&lt;el-table-column prop="enabled" label="</w:t>
      </w:r>
      <w:r w:rsidRPr="007F337F">
        <w:rPr>
          <w:rFonts w:ascii="Consolas" w:hAnsi="Consolas" w:cs="Consolas"/>
          <w:sz w:val="18"/>
          <w:szCs w:val="18"/>
        </w:rPr>
        <w:t>是否可用</w:t>
      </w:r>
      <w:r w:rsidRPr="007F337F">
        <w:rPr>
          <w:rFonts w:ascii="Consolas" w:hAnsi="Consolas" w:cs="Consolas"/>
          <w:sz w:val="18"/>
          <w:szCs w:val="18"/>
        </w:rPr>
        <w:t>"&gt;&lt;/el-table-column&gt;</w:t>
      </w:r>
    </w:p>
    <w:p w:rsidR="00B01EDD" w:rsidRPr="007F337F" w:rsidRDefault="00B01EDD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&lt;/el-table&gt;</w:t>
      </w:r>
    </w:p>
    <w:p w:rsidR="002C1644" w:rsidRPr="007F337F" w:rsidRDefault="002C164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&lt;script&gt;</w:t>
      </w:r>
    </w:p>
    <w:p w:rsidR="002C1644" w:rsidRPr="007F337F" w:rsidRDefault="002C164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export default {</w:t>
      </w:r>
    </w:p>
    <w:p w:rsidR="002C1644" w:rsidRPr="007F337F" w:rsidRDefault="002C164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data() {</w:t>
      </w:r>
    </w:p>
    <w:p w:rsidR="002C1644" w:rsidRPr="007F337F" w:rsidRDefault="002C164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return {</w:t>
      </w:r>
    </w:p>
    <w:p w:rsidR="002C1644" w:rsidRPr="007F337F" w:rsidRDefault="002C164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//</w:t>
      </w:r>
      <w:r w:rsidRPr="007F337F">
        <w:rPr>
          <w:rFonts w:ascii="Consolas" w:hAnsi="Consolas" w:cs="Consolas"/>
          <w:sz w:val="18"/>
          <w:szCs w:val="18"/>
        </w:rPr>
        <w:t>搜索框数据绑定</w:t>
      </w:r>
    </w:p>
    <w:p w:rsidR="002C1644" w:rsidRPr="007F337F" w:rsidRDefault="002C164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userForm: {</w:t>
      </w:r>
    </w:p>
    <w:p w:rsidR="002C1644" w:rsidRPr="007F337F" w:rsidRDefault="002C164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</w:t>
      </w:r>
      <w:r w:rsidR="006F6011" w:rsidRPr="007F337F">
        <w:rPr>
          <w:rFonts w:ascii="Consolas" w:hAnsi="Consolas" w:cs="Consolas" w:hint="eastAsia"/>
          <w:sz w:val="18"/>
          <w:szCs w:val="18"/>
        </w:rPr>
        <w:t>dept</w:t>
      </w:r>
      <w:r w:rsidRPr="007F337F">
        <w:rPr>
          <w:rFonts w:ascii="Consolas" w:hAnsi="Consolas" w:cs="Consolas"/>
          <w:sz w:val="18"/>
          <w:szCs w:val="18"/>
        </w:rPr>
        <w:t>Name: ""</w:t>
      </w:r>
    </w:p>
    <w:p w:rsidR="002C1644" w:rsidRPr="007F337F" w:rsidRDefault="002C164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},</w:t>
      </w:r>
    </w:p>
    <w:p w:rsidR="002C1644" w:rsidRPr="007F337F" w:rsidRDefault="002C164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//</w:t>
      </w:r>
      <w:r w:rsidRPr="007F337F">
        <w:rPr>
          <w:rFonts w:ascii="Consolas" w:hAnsi="Consolas" w:cs="Consolas"/>
          <w:sz w:val="18"/>
          <w:szCs w:val="18"/>
        </w:rPr>
        <w:t>表格高度</w:t>
      </w:r>
      <w:r w:rsidRPr="007F337F">
        <w:rPr>
          <w:rFonts w:ascii="Consolas" w:hAnsi="Consolas" w:cs="Consolas"/>
          <w:sz w:val="18"/>
          <w:szCs w:val="18"/>
        </w:rPr>
        <w:t> window.innerHeight</w:t>
      </w:r>
      <w:r w:rsidRPr="007F337F">
        <w:rPr>
          <w:rFonts w:ascii="Consolas" w:hAnsi="Consolas" w:cs="Consolas"/>
          <w:sz w:val="18"/>
          <w:szCs w:val="18"/>
        </w:rPr>
        <w:t>窗口文档显示高度</w:t>
      </w:r>
    </w:p>
    <w:p w:rsidR="002C1644" w:rsidRPr="007F337F" w:rsidRDefault="002C164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tableHeight: window.innerHeight,</w:t>
      </w:r>
    </w:p>
    <w:p w:rsidR="002C1644" w:rsidRPr="007F337F" w:rsidRDefault="002C164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//</w:t>
      </w:r>
      <w:r w:rsidRPr="007F337F">
        <w:rPr>
          <w:rFonts w:ascii="Consolas" w:hAnsi="Consolas" w:cs="Consolas"/>
          <w:sz w:val="18"/>
          <w:szCs w:val="18"/>
        </w:rPr>
        <w:t>表格数据绑定</w:t>
      </w:r>
    </w:p>
    <w:p w:rsidR="000C34E1" w:rsidRPr="007F337F" w:rsidRDefault="002C164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</w:t>
      </w:r>
      <w:r w:rsidR="000C34E1" w:rsidRPr="007F337F">
        <w:rPr>
          <w:rFonts w:ascii="Consolas" w:hAnsi="Consolas" w:cs="Consolas"/>
          <w:sz w:val="18"/>
          <w:szCs w:val="18"/>
        </w:rPr>
        <w:t> tableData: [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{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deptNo: "2016-05-03",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deptName: "</w:t>
      </w:r>
      <w:r w:rsidRPr="007F337F">
        <w:rPr>
          <w:rFonts w:ascii="Consolas" w:hAnsi="Consolas" w:cs="Consolas"/>
          <w:sz w:val="18"/>
          <w:szCs w:val="18"/>
        </w:rPr>
        <w:t>王小虎</w:t>
      </w:r>
      <w:r w:rsidRPr="007F337F">
        <w:rPr>
          <w:rFonts w:ascii="Consolas" w:hAnsi="Consolas" w:cs="Consolas"/>
          <w:sz w:val="18"/>
          <w:szCs w:val="18"/>
        </w:rPr>
        <w:t>",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enabled: "</w:t>
      </w:r>
      <w:r w:rsidRPr="007F337F">
        <w:rPr>
          <w:rFonts w:ascii="Consolas" w:hAnsi="Consolas" w:cs="Consolas"/>
          <w:sz w:val="18"/>
          <w:szCs w:val="18"/>
        </w:rPr>
        <w:t>上海市普陀区金沙江路</w:t>
      </w:r>
      <w:r w:rsidRPr="007F337F">
        <w:rPr>
          <w:rFonts w:ascii="Consolas" w:hAnsi="Consolas" w:cs="Consolas"/>
          <w:sz w:val="18"/>
          <w:szCs w:val="18"/>
        </w:rPr>
        <w:t> 1518 </w:t>
      </w:r>
      <w:r w:rsidRPr="007F337F">
        <w:rPr>
          <w:rFonts w:ascii="Consolas" w:hAnsi="Consolas" w:cs="Consolas"/>
          <w:sz w:val="18"/>
          <w:szCs w:val="18"/>
        </w:rPr>
        <w:t>弄</w:t>
      </w:r>
      <w:r w:rsidRPr="007F337F">
        <w:rPr>
          <w:rFonts w:ascii="Consolas" w:hAnsi="Consolas" w:cs="Consolas"/>
          <w:sz w:val="18"/>
          <w:szCs w:val="18"/>
        </w:rPr>
        <w:t>"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},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{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deptNo: "2016-05-02",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deptName: "</w:t>
      </w:r>
      <w:r w:rsidRPr="007F337F">
        <w:rPr>
          <w:rFonts w:ascii="Consolas" w:hAnsi="Consolas" w:cs="Consolas"/>
          <w:sz w:val="18"/>
          <w:szCs w:val="18"/>
        </w:rPr>
        <w:t>王小虎</w:t>
      </w:r>
      <w:r w:rsidRPr="007F337F">
        <w:rPr>
          <w:rFonts w:ascii="Consolas" w:hAnsi="Consolas" w:cs="Consolas"/>
          <w:sz w:val="18"/>
          <w:szCs w:val="18"/>
        </w:rPr>
        <w:t>",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enabled: "</w:t>
      </w:r>
      <w:r w:rsidRPr="007F337F">
        <w:rPr>
          <w:rFonts w:ascii="Consolas" w:hAnsi="Consolas" w:cs="Consolas"/>
          <w:sz w:val="18"/>
          <w:szCs w:val="18"/>
        </w:rPr>
        <w:t>上海市普陀区金沙江路</w:t>
      </w:r>
      <w:r w:rsidRPr="007F337F">
        <w:rPr>
          <w:rFonts w:ascii="Consolas" w:hAnsi="Consolas" w:cs="Consolas"/>
          <w:sz w:val="18"/>
          <w:szCs w:val="18"/>
        </w:rPr>
        <w:t> 1518 </w:t>
      </w:r>
      <w:r w:rsidRPr="007F337F">
        <w:rPr>
          <w:rFonts w:ascii="Consolas" w:hAnsi="Consolas" w:cs="Consolas"/>
          <w:sz w:val="18"/>
          <w:szCs w:val="18"/>
        </w:rPr>
        <w:t>弄</w:t>
      </w:r>
      <w:r w:rsidRPr="007F337F">
        <w:rPr>
          <w:rFonts w:ascii="Consolas" w:hAnsi="Consolas" w:cs="Consolas"/>
          <w:sz w:val="18"/>
          <w:szCs w:val="18"/>
        </w:rPr>
        <w:t>"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},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{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deptNo: "2016-05-04",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deptName: "</w:t>
      </w:r>
      <w:r w:rsidRPr="007F337F">
        <w:rPr>
          <w:rFonts w:ascii="Consolas" w:hAnsi="Consolas" w:cs="Consolas"/>
          <w:sz w:val="18"/>
          <w:szCs w:val="18"/>
        </w:rPr>
        <w:t>王小虎</w:t>
      </w:r>
      <w:r w:rsidRPr="007F337F">
        <w:rPr>
          <w:rFonts w:ascii="Consolas" w:hAnsi="Consolas" w:cs="Consolas"/>
          <w:sz w:val="18"/>
          <w:szCs w:val="18"/>
        </w:rPr>
        <w:t>",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enabled: "</w:t>
      </w:r>
      <w:r w:rsidRPr="007F337F">
        <w:rPr>
          <w:rFonts w:ascii="Consolas" w:hAnsi="Consolas" w:cs="Consolas"/>
          <w:sz w:val="18"/>
          <w:szCs w:val="18"/>
        </w:rPr>
        <w:t>上海市普陀区金沙江路</w:t>
      </w:r>
      <w:r w:rsidRPr="007F337F">
        <w:rPr>
          <w:rFonts w:ascii="Consolas" w:hAnsi="Consolas" w:cs="Consolas"/>
          <w:sz w:val="18"/>
          <w:szCs w:val="18"/>
        </w:rPr>
        <w:t> 1518 </w:t>
      </w:r>
      <w:r w:rsidRPr="007F337F">
        <w:rPr>
          <w:rFonts w:ascii="Consolas" w:hAnsi="Consolas" w:cs="Consolas"/>
          <w:sz w:val="18"/>
          <w:szCs w:val="18"/>
        </w:rPr>
        <w:t>弄</w:t>
      </w:r>
      <w:r w:rsidRPr="007F337F">
        <w:rPr>
          <w:rFonts w:ascii="Consolas" w:hAnsi="Consolas" w:cs="Consolas"/>
          <w:sz w:val="18"/>
          <w:szCs w:val="18"/>
        </w:rPr>
        <w:t>"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},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{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deptNo: "2016-05-01",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deptName: "</w:t>
      </w:r>
      <w:r w:rsidRPr="007F337F">
        <w:rPr>
          <w:rFonts w:ascii="Consolas" w:hAnsi="Consolas" w:cs="Consolas"/>
          <w:sz w:val="18"/>
          <w:szCs w:val="18"/>
        </w:rPr>
        <w:t>王小虎</w:t>
      </w:r>
      <w:r w:rsidRPr="007F337F">
        <w:rPr>
          <w:rFonts w:ascii="Consolas" w:hAnsi="Consolas" w:cs="Consolas"/>
          <w:sz w:val="18"/>
          <w:szCs w:val="18"/>
        </w:rPr>
        <w:t>",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enabled: "</w:t>
      </w:r>
      <w:r w:rsidRPr="007F337F">
        <w:rPr>
          <w:rFonts w:ascii="Consolas" w:hAnsi="Consolas" w:cs="Consolas"/>
          <w:sz w:val="18"/>
          <w:szCs w:val="18"/>
        </w:rPr>
        <w:t>上海市普陀区金沙江路</w:t>
      </w:r>
      <w:r w:rsidRPr="007F337F">
        <w:rPr>
          <w:rFonts w:ascii="Consolas" w:hAnsi="Consolas" w:cs="Consolas"/>
          <w:sz w:val="18"/>
          <w:szCs w:val="18"/>
        </w:rPr>
        <w:t> 1518 </w:t>
      </w:r>
      <w:r w:rsidRPr="007F337F">
        <w:rPr>
          <w:rFonts w:ascii="Consolas" w:hAnsi="Consolas" w:cs="Consolas"/>
          <w:sz w:val="18"/>
          <w:szCs w:val="18"/>
        </w:rPr>
        <w:t>弄</w:t>
      </w:r>
      <w:r w:rsidRPr="007F337F">
        <w:rPr>
          <w:rFonts w:ascii="Consolas" w:hAnsi="Consolas" w:cs="Consolas"/>
          <w:sz w:val="18"/>
          <w:szCs w:val="18"/>
        </w:rPr>
        <w:t>"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},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{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deptNo: "2016-05-08",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deptName: "</w:t>
      </w:r>
      <w:r w:rsidRPr="007F337F">
        <w:rPr>
          <w:rFonts w:ascii="Consolas" w:hAnsi="Consolas" w:cs="Consolas"/>
          <w:sz w:val="18"/>
          <w:szCs w:val="18"/>
        </w:rPr>
        <w:t>王小虎</w:t>
      </w:r>
      <w:r w:rsidRPr="007F337F">
        <w:rPr>
          <w:rFonts w:ascii="Consolas" w:hAnsi="Consolas" w:cs="Consolas"/>
          <w:sz w:val="18"/>
          <w:szCs w:val="18"/>
        </w:rPr>
        <w:t>",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enabled: "</w:t>
      </w:r>
      <w:r w:rsidRPr="007F337F">
        <w:rPr>
          <w:rFonts w:ascii="Consolas" w:hAnsi="Consolas" w:cs="Consolas"/>
          <w:sz w:val="18"/>
          <w:szCs w:val="18"/>
        </w:rPr>
        <w:t>上海市普陀区金沙江路</w:t>
      </w:r>
      <w:r w:rsidRPr="007F337F">
        <w:rPr>
          <w:rFonts w:ascii="Consolas" w:hAnsi="Consolas" w:cs="Consolas"/>
          <w:sz w:val="18"/>
          <w:szCs w:val="18"/>
        </w:rPr>
        <w:t> 1518 </w:t>
      </w:r>
      <w:r w:rsidRPr="007F337F">
        <w:rPr>
          <w:rFonts w:ascii="Consolas" w:hAnsi="Consolas" w:cs="Consolas"/>
          <w:sz w:val="18"/>
          <w:szCs w:val="18"/>
        </w:rPr>
        <w:t>弄</w:t>
      </w:r>
      <w:r w:rsidRPr="007F337F">
        <w:rPr>
          <w:rFonts w:ascii="Consolas" w:hAnsi="Consolas" w:cs="Consolas"/>
          <w:sz w:val="18"/>
          <w:szCs w:val="18"/>
        </w:rPr>
        <w:t>"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},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lastRenderedPageBreak/>
        <w:t>        {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deptNo: "2016-05-06",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deptName: "</w:t>
      </w:r>
      <w:r w:rsidRPr="007F337F">
        <w:rPr>
          <w:rFonts w:ascii="Consolas" w:hAnsi="Consolas" w:cs="Consolas"/>
          <w:sz w:val="18"/>
          <w:szCs w:val="18"/>
        </w:rPr>
        <w:t>王小虎</w:t>
      </w:r>
      <w:r w:rsidRPr="007F337F">
        <w:rPr>
          <w:rFonts w:ascii="Consolas" w:hAnsi="Consolas" w:cs="Consolas"/>
          <w:sz w:val="18"/>
          <w:szCs w:val="18"/>
        </w:rPr>
        <w:t>",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enabled: "</w:t>
      </w:r>
      <w:r w:rsidRPr="007F337F">
        <w:rPr>
          <w:rFonts w:ascii="Consolas" w:hAnsi="Consolas" w:cs="Consolas"/>
          <w:sz w:val="18"/>
          <w:szCs w:val="18"/>
        </w:rPr>
        <w:t>上海市普陀区金沙江路</w:t>
      </w:r>
      <w:r w:rsidRPr="007F337F">
        <w:rPr>
          <w:rFonts w:ascii="Consolas" w:hAnsi="Consolas" w:cs="Consolas"/>
          <w:sz w:val="18"/>
          <w:szCs w:val="18"/>
        </w:rPr>
        <w:t> 1518 </w:t>
      </w:r>
      <w:r w:rsidRPr="007F337F">
        <w:rPr>
          <w:rFonts w:ascii="Consolas" w:hAnsi="Consolas" w:cs="Consolas"/>
          <w:sz w:val="18"/>
          <w:szCs w:val="18"/>
        </w:rPr>
        <w:t>弄</w:t>
      </w:r>
      <w:r w:rsidRPr="007F337F">
        <w:rPr>
          <w:rFonts w:ascii="Consolas" w:hAnsi="Consolas" w:cs="Consolas"/>
          <w:sz w:val="18"/>
          <w:szCs w:val="18"/>
        </w:rPr>
        <w:t>"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},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{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deptNo: "2016-05-07",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deptName: "</w:t>
      </w:r>
      <w:r w:rsidRPr="007F337F">
        <w:rPr>
          <w:rFonts w:ascii="Consolas" w:hAnsi="Consolas" w:cs="Consolas"/>
          <w:sz w:val="18"/>
          <w:szCs w:val="18"/>
        </w:rPr>
        <w:t>王小虎</w:t>
      </w:r>
      <w:r w:rsidRPr="007F337F">
        <w:rPr>
          <w:rFonts w:ascii="Consolas" w:hAnsi="Consolas" w:cs="Consolas"/>
          <w:sz w:val="18"/>
          <w:szCs w:val="18"/>
        </w:rPr>
        <w:t>",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enabled: "</w:t>
      </w:r>
      <w:r w:rsidRPr="007F337F">
        <w:rPr>
          <w:rFonts w:ascii="Consolas" w:hAnsi="Consolas" w:cs="Consolas"/>
          <w:sz w:val="18"/>
          <w:szCs w:val="18"/>
        </w:rPr>
        <w:t>上海市普陀区金沙江路</w:t>
      </w:r>
      <w:r w:rsidRPr="007F337F">
        <w:rPr>
          <w:rFonts w:ascii="Consolas" w:hAnsi="Consolas" w:cs="Consolas"/>
          <w:sz w:val="18"/>
          <w:szCs w:val="18"/>
        </w:rPr>
        <w:t> 1518 </w:t>
      </w:r>
      <w:r w:rsidRPr="007F337F">
        <w:rPr>
          <w:rFonts w:ascii="Consolas" w:hAnsi="Consolas" w:cs="Consolas"/>
          <w:sz w:val="18"/>
          <w:szCs w:val="18"/>
        </w:rPr>
        <w:t>弄</w:t>
      </w:r>
      <w:r w:rsidRPr="007F337F">
        <w:rPr>
          <w:rFonts w:ascii="Consolas" w:hAnsi="Consolas" w:cs="Consolas"/>
          <w:sz w:val="18"/>
          <w:szCs w:val="18"/>
        </w:rPr>
        <w:t>"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}</w:t>
      </w:r>
    </w:p>
    <w:p w:rsidR="000C34E1" w:rsidRPr="007F337F" w:rsidRDefault="000C34E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]</w:t>
      </w:r>
    </w:p>
    <w:p w:rsidR="002C1644" w:rsidRPr="007F337F" w:rsidRDefault="002C164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};</w:t>
      </w:r>
    </w:p>
    <w:p w:rsidR="002C1644" w:rsidRPr="007F337F" w:rsidRDefault="002C164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},</w:t>
      </w:r>
    </w:p>
    <w:p w:rsidR="002C1644" w:rsidRPr="007F337F" w:rsidRDefault="002C164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//</w:t>
      </w:r>
      <w:r w:rsidRPr="007F337F">
        <w:rPr>
          <w:rFonts w:ascii="Consolas" w:hAnsi="Consolas" w:cs="Consolas"/>
          <w:sz w:val="18"/>
          <w:szCs w:val="18"/>
        </w:rPr>
        <w:t>该钩子函数执行时所有的</w:t>
      </w:r>
      <w:r w:rsidRPr="007F337F">
        <w:rPr>
          <w:rFonts w:ascii="Consolas" w:hAnsi="Consolas" w:cs="Consolas"/>
          <w:sz w:val="18"/>
          <w:szCs w:val="18"/>
        </w:rPr>
        <w:t>DOM</w:t>
      </w:r>
      <w:r w:rsidRPr="007F337F">
        <w:rPr>
          <w:rFonts w:ascii="Consolas" w:hAnsi="Consolas" w:cs="Consolas"/>
          <w:sz w:val="18"/>
          <w:szCs w:val="18"/>
        </w:rPr>
        <w:t>挂载和渲染都已完成，此时在该钩子函数中进行任何</w:t>
      </w:r>
      <w:r w:rsidRPr="007F337F">
        <w:rPr>
          <w:rFonts w:ascii="Consolas" w:hAnsi="Consolas" w:cs="Consolas"/>
          <w:sz w:val="18"/>
          <w:szCs w:val="18"/>
        </w:rPr>
        <w:t>DOM</w:t>
      </w:r>
      <w:r w:rsidRPr="007F337F">
        <w:rPr>
          <w:rFonts w:ascii="Consolas" w:hAnsi="Consolas" w:cs="Consolas"/>
          <w:sz w:val="18"/>
          <w:szCs w:val="18"/>
        </w:rPr>
        <w:t>操作都不</w:t>
      </w:r>
      <w:r w:rsidRPr="007F337F">
        <w:rPr>
          <w:rFonts w:ascii="Consolas" w:hAnsi="Consolas" w:cs="Consolas"/>
          <w:sz w:val="18"/>
          <w:szCs w:val="18"/>
        </w:rPr>
        <w:t> </w:t>
      </w:r>
      <w:r w:rsidRPr="007F337F">
        <w:rPr>
          <w:rFonts w:ascii="Consolas" w:hAnsi="Consolas" w:cs="Consolas"/>
          <w:sz w:val="18"/>
          <w:szCs w:val="18"/>
        </w:rPr>
        <w:t>会有问题</w:t>
      </w:r>
    </w:p>
    <w:p w:rsidR="002C1644" w:rsidRPr="007F337F" w:rsidRDefault="002C164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// </w:t>
      </w:r>
      <w:r w:rsidRPr="007F337F">
        <w:rPr>
          <w:rFonts w:ascii="Consolas" w:hAnsi="Consolas" w:cs="Consolas"/>
          <w:sz w:val="18"/>
          <w:szCs w:val="18"/>
        </w:rPr>
        <w:t>在数据变化后要执行的某个操作，而这个操作需要使用随数据改变而改变的</w:t>
      </w:r>
      <w:r w:rsidRPr="007F337F">
        <w:rPr>
          <w:rFonts w:ascii="Consolas" w:hAnsi="Consolas" w:cs="Consolas"/>
          <w:sz w:val="18"/>
          <w:szCs w:val="18"/>
        </w:rPr>
        <w:t>DOM</w:t>
      </w:r>
      <w:r w:rsidRPr="007F337F">
        <w:rPr>
          <w:rFonts w:ascii="Consolas" w:hAnsi="Consolas" w:cs="Consolas"/>
          <w:sz w:val="18"/>
          <w:szCs w:val="18"/>
        </w:rPr>
        <w:t>结构的时候，</w:t>
      </w:r>
    </w:p>
    <w:p w:rsidR="002C1644" w:rsidRPr="007F337F" w:rsidRDefault="002C164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// </w:t>
      </w:r>
      <w:r w:rsidRPr="007F337F">
        <w:rPr>
          <w:rFonts w:ascii="Consolas" w:hAnsi="Consolas" w:cs="Consolas"/>
          <w:sz w:val="18"/>
          <w:szCs w:val="18"/>
        </w:rPr>
        <w:t>这个操作都应该放进</w:t>
      </w:r>
      <w:r w:rsidRPr="007F337F">
        <w:rPr>
          <w:rFonts w:ascii="Consolas" w:hAnsi="Consolas" w:cs="Consolas"/>
          <w:sz w:val="18"/>
          <w:szCs w:val="18"/>
        </w:rPr>
        <w:t>Vue.nextTick()</w:t>
      </w:r>
      <w:r w:rsidRPr="007F337F">
        <w:rPr>
          <w:rFonts w:ascii="Consolas" w:hAnsi="Consolas" w:cs="Consolas"/>
          <w:sz w:val="18"/>
          <w:szCs w:val="18"/>
        </w:rPr>
        <w:t>的回调函数中</w:t>
      </w:r>
    </w:p>
    <w:p w:rsidR="002C1644" w:rsidRPr="007F337F" w:rsidRDefault="002C164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mounted() {</w:t>
      </w:r>
    </w:p>
    <w:p w:rsidR="002C1644" w:rsidRPr="007F337F" w:rsidRDefault="002C164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this.$nextTick(() =&gt; {</w:t>
      </w:r>
    </w:p>
    <w:p w:rsidR="002C1644" w:rsidRPr="007F337F" w:rsidRDefault="002C164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this.tableHeight = window.innerHeight - 210; //</w:t>
      </w:r>
      <w:r w:rsidRPr="007F337F">
        <w:rPr>
          <w:rFonts w:ascii="Consolas" w:hAnsi="Consolas" w:cs="Consolas"/>
          <w:sz w:val="18"/>
          <w:szCs w:val="18"/>
        </w:rPr>
        <w:t>后面的</w:t>
      </w:r>
      <w:r w:rsidRPr="007F337F">
        <w:rPr>
          <w:rFonts w:ascii="Consolas" w:hAnsi="Consolas" w:cs="Consolas"/>
          <w:sz w:val="18"/>
          <w:szCs w:val="18"/>
        </w:rPr>
        <w:t>50</w:t>
      </w:r>
      <w:r w:rsidRPr="007F337F">
        <w:rPr>
          <w:rFonts w:ascii="Consolas" w:hAnsi="Consolas" w:cs="Consolas"/>
          <w:sz w:val="18"/>
          <w:szCs w:val="18"/>
        </w:rPr>
        <w:t>：根据需求空出的高度，自行调整</w:t>
      </w:r>
    </w:p>
    <w:p w:rsidR="002C1644" w:rsidRPr="007F337F" w:rsidRDefault="002C164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});</w:t>
      </w:r>
    </w:p>
    <w:p w:rsidR="002C1644" w:rsidRPr="007F337F" w:rsidRDefault="002C164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}</w:t>
      </w:r>
    </w:p>
    <w:p w:rsidR="002C1644" w:rsidRPr="007F337F" w:rsidRDefault="002C164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};</w:t>
      </w:r>
    </w:p>
    <w:p w:rsidR="002C1644" w:rsidRDefault="002C1644" w:rsidP="007F337F">
      <w:pPr>
        <w:rPr>
          <w:rFonts w:ascii="Consolas" w:hAnsi="Consolas" w:cs="Consolas"/>
          <w:color w:val="D4D4D4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&lt;/script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CA01BF" w:rsidRPr="002C1644" w:rsidRDefault="002C1644" w:rsidP="002C1644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2C1644">
        <w:rPr>
          <w:rFonts w:asciiTheme="minorEastAsia" w:eastAsiaTheme="minorEastAsia" w:hAnsiTheme="minorEastAsia" w:hint="eastAsia"/>
          <w:sz w:val="21"/>
          <w:szCs w:val="21"/>
        </w:rPr>
        <w:t>主要属性：</w:t>
      </w:r>
    </w:p>
    <w:p w:rsidR="002C1644" w:rsidRPr="002C1644" w:rsidRDefault="002C1644" w:rsidP="002C1644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2C1644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 xml:space="preserve">:data </w:t>
      </w:r>
      <w:r w:rsidRPr="002C1644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绑定表格数据</w:t>
      </w:r>
    </w:p>
    <w:p w:rsidR="002C1644" w:rsidRPr="002C1644" w:rsidRDefault="002C1644" w:rsidP="002C1644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2C1644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 xml:space="preserve">size: </w:t>
      </w:r>
      <w:r w:rsidRPr="002C1644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 xml:space="preserve">表格尺寸 可选 </w:t>
      </w:r>
      <w:r w:rsidRPr="002C1644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 xml:space="preserve">medium / small / mini stripe </w:t>
      </w:r>
      <w:r w:rsidRPr="002C1644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是否为斑马线</w:t>
      </w:r>
    </w:p>
    <w:p w:rsidR="002C1644" w:rsidRPr="007250B1" w:rsidRDefault="002C1644" w:rsidP="002C1644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7250B1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 xml:space="preserve">height </w:t>
      </w:r>
      <w:r w:rsidRPr="007250B1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表格高度</w:t>
      </w:r>
    </w:p>
    <w:p w:rsidR="002C1644" w:rsidRPr="007250B1" w:rsidRDefault="007250B1" w:rsidP="00C713F8">
      <w:pPr>
        <w:spacing w:line="360" w:lineRule="auto"/>
        <w:rPr>
          <w:rFonts w:asciiTheme="minorEastAsia" w:eastAsiaTheme="minorEastAsia" w:hAnsiTheme="minorEastAsia"/>
          <w:b/>
          <w:sz w:val="21"/>
          <w:szCs w:val="21"/>
        </w:rPr>
      </w:pPr>
      <w:r w:rsidRPr="007250B1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设置表格显示高度</w:t>
      </w:r>
    </w:p>
    <w:p w:rsidR="007250B1" w:rsidRPr="007F337F" w:rsidRDefault="007250B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//</w:t>
      </w:r>
      <w:r w:rsidRPr="007F337F">
        <w:rPr>
          <w:rFonts w:ascii="Consolas" w:hAnsi="Consolas" w:cs="Consolas"/>
          <w:sz w:val="18"/>
          <w:szCs w:val="18"/>
        </w:rPr>
        <w:t>该钩子函数执行时所有的</w:t>
      </w:r>
      <w:r w:rsidRPr="007F337F">
        <w:rPr>
          <w:rFonts w:ascii="Consolas" w:hAnsi="Consolas" w:cs="Consolas"/>
          <w:sz w:val="18"/>
          <w:szCs w:val="18"/>
        </w:rPr>
        <w:t>DOM</w:t>
      </w:r>
      <w:r w:rsidRPr="007F337F">
        <w:rPr>
          <w:rFonts w:ascii="Consolas" w:hAnsi="Consolas" w:cs="Consolas"/>
          <w:sz w:val="18"/>
          <w:szCs w:val="18"/>
        </w:rPr>
        <w:t>挂载和渲染都已完成，此时在该钩子函数中进行任何</w:t>
      </w:r>
      <w:r w:rsidRPr="007F337F">
        <w:rPr>
          <w:rFonts w:ascii="Consolas" w:hAnsi="Consolas" w:cs="Consolas"/>
          <w:sz w:val="18"/>
          <w:szCs w:val="18"/>
        </w:rPr>
        <w:t>DOM</w:t>
      </w:r>
      <w:r w:rsidRPr="007F337F">
        <w:rPr>
          <w:rFonts w:ascii="Consolas" w:hAnsi="Consolas" w:cs="Consolas"/>
          <w:sz w:val="18"/>
          <w:szCs w:val="18"/>
        </w:rPr>
        <w:t>操作都不</w:t>
      </w:r>
      <w:r w:rsidRPr="007F337F">
        <w:rPr>
          <w:rFonts w:ascii="Consolas" w:hAnsi="Consolas" w:cs="Consolas"/>
          <w:sz w:val="18"/>
          <w:szCs w:val="18"/>
        </w:rPr>
        <w:t> </w:t>
      </w:r>
      <w:r w:rsidRPr="007F337F">
        <w:rPr>
          <w:rFonts w:ascii="Consolas" w:hAnsi="Consolas" w:cs="Consolas"/>
          <w:sz w:val="18"/>
          <w:szCs w:val="18"/>
        </w:rPr>
        <w:t>会有问题</w:t>
      </w:r>
    </w:p>
    <w:p w:rsidR="007250B1" w:rsidRPr="007F337F" w:rsidRDefault="007250B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// </w:t>
      </w:r>
      <w:r w:rsidRPr="007F337F">
        <w:rPr>
          <w:rFonts w:ascii="Consolas" w:hAnsi="Consolas" w:cs="Consolas"/>
          <w:sz w:val="18"/>
          <w:szCs w:val="18"/>
        </w:rPr>
        <w:t>在数据变化后要执行的某个操作，而这个操作需要使用随数据改变而改变的</w:t>
      </w:r>
      <w:r w:rsidRPr="007F337F">
        <w:rPr>
          <w:rFonts w:ascii="Consolas" w:hAnsi="Consolas" w:cs="Consolas"/>
          <w:sz w:val="18"/>
          <w:szCs w:val="18"/>
        </w:rPr>
        <w:t>DOM</w:t>
      </w:r>
      <w:r w:rsidRPr="007F337F">
        <w:rPr>
          <w:rFonts w:ascii="Consolas" w:hAnsi="Consolas" w:cs="Consolas"/>
          <w:sz w:val="18"/>
          <w:szCs w:val="18"/>
        </w:rPr>
        <w:t>结构的时候，</w:t>
      </w:r>
    </w:p>
    <w:p w:rsidR="007250B1" w:rsidRPr="007F337F" w:rsidRDefault="007250B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// </w:t>
      </w:r>
      <w:r w:rsidRPr="007F337F">
        <w:rPr>
          <w:rFonts w:ascii="Consolas" w:hAnsi="Consolas" w:cs="Consolas"/>
          <w:sz w:val="18"/>
          <w:szCs w:val="18"/>
        </w:rPr>
        <w:t>这个操作都应该放进</w:t>
      </w:r>
      <w:r w:rsidRPr="007F337F">
        <w:rPr>
          <w:rFonts w:ascii="Consolas" w:hAnsi="Consolas" w:cs="Consolas"/>
          <w:sz w:val="18"/>
          <w:szCs w:val="18"/>
        </w:rPr>
        <w:t>Vue.nextTick()</w:t>
      </w:r>
      <w:r w:rsidRPr="007F337F">
        <w:rPr>
          <w:rFonts w:ascii="Consolas" w:hAnsi="Consolas" w:cs="Consolas"/>
          <w:sz w:val="18"/>
          <w:szCs w:val="18"/>
        </w:rPr>
        <w:t>的回调函数中</w:t>
      </w:r>
    </w:p>
    <w:p w:rsidR="007250B1" w:rsidRPr="007F337F" w:rsidRDefault="007250B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mounted() {</w:t>
      </w:r>
    </w:p>
    <w:p w:rsidR="007250B1" w:rsidRPr="007F337F" w:rsidRDefault="007250B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this.$nextTick(() =&gt; {</w:t>
      </w:r>
    </w:p>
    <w:p w:rsidR="007250B1" w:rsidRPr="007F337F" w:rsidRDefault="007250B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this.tableHeight = window.innerHeight - </w:t>
      </w:r>
      <w:r w:rsidR="004256AD" w:rsidRPr="007F337F">
        <w:rPr>
          <w:rFonts w:ascii="Consolas" w:hAnsi="Consolas" w:cs="Consolas" w:hint="eastAsia"/>
          <w:sz w:val="18"/>
          <w:szCs w:val="18"/>
        </w:rPr>
        <w:t>50</w:t>
      </w:r>
      <w:r w:rsidRPr="007F337F">
        <w:rPr>
          <w:rFonts w:ascii="Consolas" w:hAnsi="Consolas" w:cs="Consolas"/>
          <w:sz w:val="18"/>
          <w:szCs w:val="18"/>
        </w:rPr>
        <w:t>0; //</w:t>
      </w:r>
      <w:r w:rsidRPr="007F337F">
        <w:rPr>
          <w:rFonts w:ascii="Consolas" w:hAnsi="Consolas" w:cs="Consolas"/>
          <w:sz w:val="18"/>
          <w:szCs w:val="18"/>
        </w:rPr>
        <w:t>后面的</w:t>
      </w:r>
      <w:r w:rsidRPr="007F337F">
        <w:rPr>
          <w:rFonts w:ascii="Consolas" w:hAnsi="Consolas" w:cs="Consolas"/>
          <w:sz w:val="18"/>
          <w:szCs w:val="18"/>
        </w:rPr>
        <w:t>50</w:t>
      </w:r>
      <w:r w:rsidRPr="007F337F">
        <w:rPr>
          <w:rFonts w:ascii="Consolas" w:hAnsi="Consolas" w:cs="Consolas"/>
          <w:sz w:val="18"/>
          <w:szCs w:val="18"/>
        </w:rPr>
        <w:t>：根据需求空出的高度，自行调整</w:t>
      </w:r>
    </w:p>
    <w:p w:rsidR="007250B1" w:rsidRPr="007F337F" w:rsidRDefault="007250B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});</w:t>
      </w:r>
    </w:p>
    <w:p w:rsidR="007250B1" w:rsidRPr="007F337F" w:rsidRDefault="007250B1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}</w:t>
      </w:r>
    </w:p>
    <w:p w:rsidR="00002448" w:rsidRPr="0024047A" w:rsidRDefault="007A526D" w:rsidP="00E0506A">
      <w:pPr>
        <w:spacing w:line="360" w:lineRule="auto"/>
        <w:rPr>
          <w:rFonts w:asciiTheme="minorEastAsia" w:eastAsiaTheme="minorEastAsia" w:hAnsiTheme="minorEastAsia"/>
          <w:b/>
          <w:sz w:val="21"/>
          <w:szCs w:val="21"/>
        </w:rPr>
      </w:pPr>
      <w:r>
        <w:rPr>
          <w:rFonts w:asciiTheme="minorEastAsia" w:eastAsiaTheme="minorEastAsia" w:hAnsiTheme="minorEastAsia" w:hint="eastAsia"/>
          <w:b/>
          <w:sz w:val="21"/>
          <w:szCs w:val="21"/>
        </w:rPr>
        <w:t>1</w:t>
      </w:r>
      <w:r w:rsidR="001D1282" w:rsidRPr="0024047A">
        <w:rPr>
          <w:rFonts w:asciiTheme="minorEastAsia" w:eastAsiaTheme="minorEastAsia" w:hAnsiTheme="minorEastAsia" w:hint="eastAsia"/>
          <w:b/>
          <w:sz w:val="21"/>
          <w:szCs w:val="21"/>
        </w:rPr>
        <w:t>.3表格分页组Pagination</w:t>
      </w:r>
    </w:p>
    <w:p w:rsidR="008C31F0" w:rsidRPr="007F337F" w:rsidRDefault="008C31F0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lastRenderedPageBreak/>
        <w:t>&lt;!-- </w:t>
      </w:r>
      <w:r w:rsidRPr="007F337F">
        <w:rPr>
          <w:rFonts w:ascii="Consolas" w:hAnsi="Consolas" w:cs="Consolas"/>
          <w:sz w:val="18"/>
          <w:szCs w:val="18"/>
        </w:rPr>
        <w:t>分页组件</w:t>
      </w:r>
      <w:r w:rsidRPr="007F337F">
        <w:rPr>
          <w:rFonts w:ascii="Consolas" w:hAnsi="Consolas" w:cs="Consolas"/>
          <w:sz w:val="18"/>
          <w:szCs w:val="18"/>
        </w:rPr>
        <w:t>--&gt;</w:t>
      </w:r>
    </w:p>
    <w:p w:rsidR="008C31F0" w:rsidRPr="007F337F" w:rsidRDefault="008C31F0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&lt;el-pagination</w:t>
      </w:r>
    </w:p>
    <w:p w:rsidR="008C31F0" w:rsidRPr="007F337F" w:rsidRDefault="008C31F0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@size-change="handleSizeChange"</w:t>
      </w:r>
    </w:p>
    <w:p w:rsidR="008C31F0" w:rsidRPr="007F337F" w:rsidRDefault="008C31F0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@current-change="handleCurrentChange"</w:t>
      </w:r>
    </w:p>
    <w:p w:rsidR="008C31F0" w:rsidRPr="007F337F" w:rsidRDefault="008C31F0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:current-page.sync="currentPage1"</w:t>
      </w:r>
    </w:p>
    <w:p w:rsidR="008C31F0" w:rsidRPr="007F337F" w:rsidRDefault="008C31F0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:page-size="100"</w:t>
      </w:r>
    </w:p>
    <w:p w:rsidR="008C31F0" w:rsidRPr="007F337F" w:rsidRDefault="008C31F0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layout="total, prev, pager, next"</w:t>
      </w:r>
    </w:p>
    <w:p w:rsidR="008C31F0" w:rsidRPr="007F337F" w:rsidRDefault="008C31F0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:total="1000"&gt;</w:t>
      </w:r>
    </w:p>
    <w:p w:rsidR="008C31F0" w:rsidRPr="007F337F" w:rsidRDefault="008C31F0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&lt;/el-pagination</w:t>
      </w:r>
    </w:p>
    <w:p w:rsidR="008C31F0" w:rsidRPr="007F337F" w:rsidRDefault="008C31F0" w:rsidP="007F337F">
      <w:pPr>
        <w:rPr>
          <w:rFonts w:ascii="Consolas" w:hAnsi="Consolas" w:cs="Consolas"/>
          <w:sz w:val="18"/>
          <w:szCs w:val="18"/>
        </w:rPr>
      </w:pPr>
    </w:p>
    <w:p w:rsidR="008C31F0" w:rsidRPr="007F337F" w:rsidRDefault="008C31F0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methods:{</w:t>
      </w:r>
    </w:p>
    <w:p w:rsidR="008C31F0" w:rsidRPr="007F337F" w:rsidRDefault="008C31F0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handleSizeChange(val) {</w:t>
      </w:r>
    </w:p>
    <w:p w:rsidR="008C31F0" w:rsidRPr="007F337F" w:rsidRDefault="008C31F0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console.log(`</w:t>
      </w:r>
      <w:r w:rsidRPr="007F337F">
        <w:rPr>
          <w:rFonts w:ascii="Consolas" w:hAnsi="Consolas" w:cs="Consolas"/>
          <w:sz w:val="18"/>
          <w:szCs w:val="18"/>
        </w:rPr>
        <w:t>每页</w:t>
      </w:r>
      <w:r w:rsidRPr="007F337F">
        <w:rPr>
          <w:rFonts w:ascii="Consolas" w:hAnsi="Consolas" w:cs="Consolas"/>
          <w:sz w:val="18"/>
          <w:szCs w:val="18"/>
        </w:rPr>
        <w:t> ${val} </w:t>
      </w:r>
      <w:r w:rsidRPr="007F337F">
        <w:rPr>
          <w:rFonts w:ascii="Consolas" w:hAnsi="Consolas" w:cs="Consolas"/>
          <w:sz w:val="18"/>
          <w:szCs w:val="18"/>
        </w:rPr>
        <w:t>条</w:t>
      </w:r>
      <w:r w:rsidRPr="007F337F">
        <w:rPr>
          <w:rFonts w:ascii="Consolas" w:hAnsi="Consolas" w:cs="Consolas"/>
          <w:sz w:val="18"/>
          <w:szCs w:val="18"/>
        </w:rPr>
        <w:t>`);</w:t>
      </w:r>
    </w:p>
    <w:p w:rsidR="008C31F0" w:rsidRPr="007F337F" w:rsidRDefault="008C31F0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},</w:t>
      </w:r>
    </w:p>
    <w:p w:rsidR="008C31F0" w:rsidRPr="007F337F" w:rsidRDefault="008C31F0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handleCurrentChange(val) {</w:t>
      </w:r>
    </w:p>
    <w:p w:rsidR="008C31F0" w:rsidRPr="007F337F" w:rsidRDefault="008C31F0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console.log(`</w:t>
      </w:r>
      <w:r w:rsidRPr="007F337F">
        <w:rPr>
          <w:rFonts w:ascii="Consolas" w:hAnsi="Consolas" w:cs="Consolas"/>
          <w:sz w:val="18"/>
          <w:szCs w:val="18"/>
        </w:rPr>
        <w:t>当前页</w:t>
      </w:r>
      <w:r w:rsidRPr="007F337F">
        <w:rPr>
          <w:rFonts w:ascii="Consolas" w:hAnsi="Consolas" w:cs="Consolas"/>
          <w:sz w:val="18"/>
          <w:szCs w:val="18"/>
        </w:rPr>
        <w:t>: ${val}`);</w:t>
      </w:r>
    </w:p>
    <w:p w:rsidR="008C31F0" w:rsidRPr="007F337F" w:rsidRDefault="008C31F0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}</w:t>
      </w:r>
    </w:p>
    <w:p w:rsidR="008C31F0" w:rsidRPr="007F337F" w:rsidRDefault="008C31F0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},</w:t>
      </w:r>
    </w:p>
    <w:p w:rsidR="00B971B1" w:rsidRPr="00B971B1" w:rsidRDefault="00B971B1" w:rsidP="00B971B1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971B1">
        <w:rPr>
          <w:rFonts w:asciiTheme="minorEastAsia" w:eastAsiaTheme="minorEastAsia" w:hAnsiTheme="minorEastAsia" w:hint="eastAsia"/>
          <w:w w:val="105"/>
          <w:sz w:val="21"/>
          <w:szCs w:val="21"/>
        </w:rPr>
        <w:t>组件属性</w:t>
      </w:r>
    </w:p>
    <w:p w:rsidR="00B971B1" w:rsidRPr="00B971B1" w:rsidRDefault="00B971B1" w:rsidP="00B971B1">
      <w:pPr>
        <w:spacing w:line="360" w:lineRule="auto"/>
        <w:ind w:hanging="49"/>
        <w:rPr>
          <w:rFonts w:asciiTheme="minorEastAsia" w:eastAsiaTheme="minorEastAsia" w:hAnsiTheme="minorEastAsia"/>
          <w:sz w:val="21"/>
          <w:szCs w:val="21"/>
        </w:rPr>
      </w:pPr>
      <w:r w:rsidRPr="00B971B1">
        <w:rPr>
          <w:rFonts w:asciiTheme="minorEastAsia" w:eastAsiaTheme="minorEastAsia" w:hAnsiTheme="minorEastAsia"/>
          <w:w w:val="105"/>
          <w:sz w:val="21"/>
          <w:szCs w:val="21"/>
        </w:rPr>
        <w:t xml:space="preserve">size-change: </w:t>
      </w:r>
      <w:r w:rsidRPr="00B971B1">
        <w:rPr>
          <w:rFonts w:asciiTheme="minorEastAsia" w:eastAsiaTheme="minorEastAsia" w:hAnsiTheme="minorEastAsia" w:hint="eastAsia"/>
          <w:w w:val="105"/>
          <w:sz w:val="21"/>
          <w:szCs w:val="21"/>
        </w:rPr>
        <w:t>当</w:t>
      </w:r>
      <w:r w:rsidRPr="00B971B1">
        <w:rPr>
          <w:rFonts w:asciiTheme="minorEastAsia" w:eastAsiaTheme="minorEastAsia" w:hAnsiTheme="minorEastAsia"/>
          <w:w w:val="105"/>
          <w:sz w:val="21"/>
          <w:szCs w:val="21"/>
        </w:rPr>
        <w:t xml:space="preserve">page-sizes </w:t>
      </w:r>
      <w:r w:rsidRPr="00B971B1">
        <w:rPr>
          <w:rFonts w:asciiTheme="minorEastAsia" w:eastAsiaTheme="minorEastAsia" w:hAnsiTheme="minorEastAsia" w:hint="eastAsia"/>
          <w:w w:val="105"/>
          <w:sz w:val="21"/>
          <w:szCs w:val="21"/>
        </w:rPr>
        <w:t>改变时触发事件</w:t>
      </w:r>
      <w:r w:rsidRPr="00B971B1">
        <w:rPr>
          <w:rFonts w:asciiTheme="minorEastAsia" w:eastAsiaTheme="minorEastAsia" w:hAnsiTheme="minorEastAsia"/>
          <w:sz w:val="21"/>
          <w:szCs w:val="21"/>
        </w:rPr>
        <w:t>current-change</w:t>
      </w:r>
      <w:r w:rsidRPr="00B971B1">
        <w:rPr>
          <w:rFonts w:asciiTheme="minorEastAsia" w:eastAsiaTheme="minorEastAsia" w:hAnsiTheme="minorEastAsia" w:hint="eastAsia"/>
          <w:sz w:val="21"/>
          <w:szCs w:val="21"/>
        </w:rPr>
        <w:t xml:space="preserve">：当页数发生变化时触发事件， </w:t>
      </w:r>
      <w:r w:rsidRPr="00B971B1">
        <w:rPr>
          <w:rFonts w:asciiTheme="minorEastAsia" w:eastAsiaTheme="minorEastAsia" w:hAnsiTheme="minorEastAsia"/>
          <w:w w:val="105"/>
          <w:sz w:val="21"/>
          <w:szCs w:val="21"/>
        </w:rPr>
        <w:t>current-page</w:t>
      </w:r>
      <w:r w:rsidRPr="00B971B1">
        <w:rPr>
          <w:rFonts w:asciiTheme="minorEastAsia" w:eastAsiaTheme="minorEastAsia" w:hAnsiTheme="minorEastAsia" w:hint="eastAsia"/>
          <w:w w:val="105"/>
          <w:sz w:val="21"/>
          <w:szCs w:val="21"/>
        </w:rPr>
        <w:t>：当前是第几页</w:t>
      </w:r>
    </w:p>
    <w:p w:rsidR="00B971B1" w:rsidRPr="00B971B1" w:rsidRDefault="00B971B1" w:rsidP="00B971B1">
      <w:pPr>
        <w:spacing w:line="360" w:lineRule="auto"/>
        <w:ind w:firstLine="48"/>
        <w:rPr>
          <w:rFonts w:asciiTheme="minorEastAsia" w:eastAsiaTheme="minorEastAsia" w:hAnsiTheme="minorEastAsia"/>
          <w:sz w:val="21"/>
          <w:szCs w:val="21"/>
        </w:rPr>
      </w:pPr>
      <w:r w:rsidRPr="00B971B1">
        <w:rPr>
          <w:rFonts w:asciiTheme="minorEastAsia" w:eastAsiaTheme="minorEastAsia" w:hAnsiTheme="minorEastAsia"/>
          <w:sz w:val="21"/>
          <w:szCs w:val="21"/>
        </w:rPr>
        <w:t>page-size</w:t>
      </w:r>
      <w:r w:rsidRPr="00B971B1">
        <w:rPr>
          <w:rFonts w:asciiTheme="minorEastAsia" w:eastAsiaTheme="minorEastAsia" w:hAnsiTheme="minorEastAsia" w:hint="eastAsia"/>
          <w:sz w:val="21"/>
          <w:szCs w:val="21"/>
        </w:rPr>
        <w:t>：页容量，也就是每页多少条数据</w:t>
      </w:r>
      <w:r w:rsidRPr="00B971B1">
        <w:rPr>
          <w:rFonts w:asciiTheme="minorEastAsia" w:eastAsiaTheme="minorEastAsia" w:hAnsiTheme="minorEastAsia"/>
          <w:w w:val="105"/>
          <w:sz w:val="21"/>
          <w:szCs w:val="21"/>
        </w:rPr>
        <w:t>total:</w:t>
      </w:r>
      <w:r w:rsidRPr="00B971B1">
        <w:rPr>
          <w:rFonts w:asciiTheme="minorEastAsia" w:eastAsiaTheme="minorEastAsia" w:hAnsiTheme="minorEastAsia" w:hint="eastAsia"/>
          <w:w w:val="105"/>
          <w:sz w:val="21"/>
          <w:szCs w:val="21"/>
        </w:rPr>
        <w:t>总共有多少条数据</w:t>
      </w:r>
      <w:r w:rsidRPr="00B971B1">
        <w:rPr>
          <w:rFonts w:asciiTheme="minorEastAsia" w:eastAsiaTheme="minorEastAsia" w:hAnsiTheme="minorEastAsia"/>
          <w:w w:val="105"/>
          <w:sz w:val="21"/>
          <w:szCs w:val="21"/>
        </w:rPr>
        <w:t>,</w:t>
      </w:r>
      <w:r w:rsidRPr="00B971B1">
        <w:rPr>
          <w:rFonts w:asciiTheme="minorEastAsia" w:eastAsiaTheme="minorEastAsia" w:hAnsiTheme="minorEastAsia" w:hint="eastAsia"/>
          <w:w w:val="105"/>
          <w:sz w:val="21"/>
          <w:szCs w:val="21"/>
        </w:rPr>
        <w:t>后台返回数据数值注意：</w:t>
      </w:r>
    </w:p>
    <w:p w:rsidR="00B971B1" w:rsidRPr="0024047A" w:rsidRDefault="00B971B1" w:rsidP="00B971B1">
      <w:pPr>
        <w:pStyle w:val="a6"/>
        <w:widowControl w:val="0"/>
        <w:tabs>
          <w:tab w:val="left" w:pos="346"/>
        </w:tabs>
        <w:spacing w:before="0" w:line="360" w:lineRule="auto"/>
        <w:ind w:left="0" w:firstLine="0"/>
        <w:rPr>
          <w:rFonts w:asciiTheme="minorEastAsia" w:eastAsiaTheme="minorEastAsia" w:hAnsiTheme="minorEastAsia"/>
          <w:sz w:val="21"/>
          <w:szCs w:val="21"/>
          <w:lang w:eastAsia="zh-CN"/>
        </w:rPr>
      </w:pPr>
      <w:r w:rsidRPr="0024047A">
        <w:rPr>
          <w:rFonts w:asciiTheme="minorEastAsia" w:eastAsiaTheme="minorEastAsia" w:hAnsiTheme="minorEastAsia" w:hint="eastAsia"/>
          <w:sz w:val="21"/>
          <w:szCs w:val="21"/>
          <w:lang w:eastAsia="zh-CN"/>
        </w:rPr>
        <w:t>1、静态数据的时候，</w:t>
      </w:r>
      <w:r w:rsidRPr="0024047A">
        <w:rPr>
          <w:rFonts w:asciiTheme="minorEastAsia" w:eastAsiaTheme="minorEastAsia" w:hAnsiTheme="minorEastAsia"/>
          <w:sz w:val="21"/>
          <w:szCs w:val="21"/>
          <w:lang w:eastAsia="zh-CN"/>
        </w:rPr>
        <w:t>table</w:t>
      </w:r>
      <w:r w:rsidRPr="0024047A">
        <w:rPr>
          <w:rFonts w:asciiTheme="minorEastAsia" w:eastAsiaTheme="minorEastAsia" w:hAnsiTheme="minorEastAsia" w:hint="eastAsia"/>
          <w:sz w:val="21"/>
          <w:szCs w:val="21"/>
          <w:lang w:eastAsia="zh-CN"/>
        </w:rPr>
        <w:t>的</w:t>
      </w:r>
      <w:r w:rsidRPr="0024047A">
        <w:rPr>
          <w:rFonts w:asciiTheme="minorEastAsia" w:eastAsiaTheme="minorEastAsia" w:hAnsiTheme="minorEastAsia"/>
          <w:sz w:val="21"/>
          <w:szCs w:val="21"/>
          <w:lang w:eastAsia="zh-CN"/>
        </w:rPr>
        <w:t>data</w:t>
      </w:r>
      <w:r w:rsidRPr="0024047A">
        <w:rPr>
          <w:rFonts w:asciiTheme="minorEastAsia" w:eastAsiaTheme="minorEastAsia" w:hAnsiTheme="minorEastAsia" w:hint="eastAsia"/>
          <w:spacing w:val="-2"/>
          <w:sz w:val="21"/>
          <w:szCs w:val="21"/>
          <w:lang w:eastAsia="zh-CN"/>
        </w:rPr>
        <w:t>要从新计算，表格数据才会改变</w:t>
      </w:r>
    </w:p>
    <w:p w:rsidR="00B971B1" w:rsidRPr="0024047A" w:rsidRDefault="00B971B1" w:rsidP="00B971B1">
      <w:pPr>
        <w:pStyle w:val="a6"/>
        <w:widowControl w:val="0"/>
        <w:tabs>
          <w:tab w:val="left" w:pos="346"/>
        </w:tabs>
        <w:spacing w:before="0" w:line="360" w:lineRule="auto"/>
        <w:ind w:left="0" w:firstLine="0"/>
        <w:rPr>
          <w:rFonts w:asciiTheme="minorEastAsia" w:eastAsiaTheme="minorEastAsia" w:hAnsiTheme="minorEastAsia"/>
          <w:sz w:val="21"/>
          <w:szCs w:val="21"/>
        </w:rPr>
      </w:pPr>
      <w:r w:rsidRPr="0024047A">
        <w:rPr>
          <w:rFonts w:asciiTheme="minorEastAsia" w:eastAsiaTheme="minorEastAsia" w:hAnsiTheme="minorEastAsia" w:hint="eastAsia"/>
          <w:w w:val="105"/>
          <w:sz w:val="21"/>
          <w:szCs w:val="21"/>
          <w:lang w:eastAsia="zh-CN"/>
        </w:rPr>
        <w:t>2、</w:t>
      </w:r>
      <w:r w:rsidRPr="0024047A">
        <w:rPr>
          <w:rFonts w:asciiTheme="minorEastAsia" w:eastAsiaTheme="minorEastAsia" w:hAnsiTheme="minorEastAsia"/>
          <w:w w:val="105"/>
          <w:sz w:val="21"/>
          <w:szCs w:val="21"/>
        </w:rPr>
        <w:t>:current-page.sync</w:t>
      </w:r>
      <w:r w:rsidRPr="0024047A">
        <w:rPr>
          <w:rFonts w:asciiTheme="minorEastAsia" w:eastAsiaTheme="minorEastAsia" w:hAnsiTheme="minorEastAsia" w:hint="eastAsia"/>
          <w:spacing w:val="-5"/>
          <w:w w:val="105"/>
          <w:sz w:val="21"/>
          <w:szCs w:val="21"/>
        </w:rPr>
        <w:t xml:space="preserve">要加 </w:t>
      </w:r>
      <w:r w:rsidRPr="0024047A">
        <w:rPr>
          <w:rFonts w:asciiTheme="minorEastAsia" w:eastAsiaTheme="minorEastAsia" w:hAnsiTheme="minorEastAsia"/>
          <w:w w:val="105"/>
          <w:sz w:val="21"/>
          <w:szCs w:val="21"/>
        </w:rPr>
        <w:t>sync</w:t>
      </w:r>
      <w:r w:rsidRPr="0024047A">
        <w:rPr>
          <w:rFonts w:asciiTheme="minorEastAsia" w:eastAsiaTheme="minorEastAsia" w:hAnsiTheme="minorEastAsia" w:hint="eastAsia"/>
          <w:w w:val="105"/>
          <w:sz w:val="21"/>
          <w:szCs w:val="21"/>
        </w:rPr>
        <w:t>才会自动改变</w:t>
      </w:r>
    </w:p>
    <w:p w:rsidR="00B971B1" w:rsidRPr="0024047A" w:rsidRDefault="00B971B1" w:rsidP="00B971B1">
      <w:pPr>
        <w:spacing w:line="360" w:lineRule="auto"/>
        <w:rPr>
          <w:rFonts w:asciiTheme="minorEastAsia" w:eastAsiaTheme="minorEastAsia" w:hAnsiTheme="minorEastAsia"/>
          <w:w w:val="105"/>
          <w:sz w:val="21"/>
          <w:szCs w:val="21"/>
        </w:rPr>
      </w:pPr>
      <w:r w:rsidRPr="0024047A">
        <w:rPr>
          <w:rFonts w:asciiTheme="minorEastAsia" w:eastAsiaTheme="minorEastAsia" w:hAnsiTheme="minorEastAsia"/>
          <w:w w:val="105"/>
          <w:sz w:val="21"/>
          <w:szCs w:val="21"/>
        </w:rPr>
        <w:t>currentPage</w:t>
      </w:r>
      <w:r w:rsidRPr="0024047A">
        <w:rPr>
          <w:rFonts w:asciiTheme="minorEastAsia" w:eastAsiaTheme="minorEastAsia" w:hAnsiTheme="minorEastAsia" w:hint="eastAsia"/>
          <w:w w:val="105"/>
          <w:sz w:val="21"/>
          <w:szCs w:val="21"/>
        </w:rPr>
        <w:t>的数据</w:t>
      </w:r>
      <w:r w:rsidRPr="0024047A">
        <w:rPr>
          <w:rFonts w:asciiTheme="minorEastAsia" w:eastAsiaTheme="minorEastAsia" w:hAnsiTheme="minorEastAsia"/>
          <w:w w:val="105"/>
          <w:sz w:val="21"/>
          <w:szCs w:val="21"/>
        </w:rPr>
        <w:t>,</w:t>
      </w:r>
      <w:r w:rsidRPr="0024047A">
        <w:rPr>
          <w:rFonts w:asciiTheme="minorEastAsia" w:eastAsiaTheme="minorEastAsia" w:hAnsiTheme="minorEastAsia" w:hint="eastAsia"/>
          <w:w w:val="105"/>
          <w:sz w:val="21"/>
          <w:szCs w:val="21"/>
        </w:rPr>
        <w:t>上一页和下一页时，表格数据才会改变</w:t>
      </w:r>
    </w:p>
    <w:p w:rsidR="00D56988" w:rsidRDefault="00D56988" w:rsidP="00B971B1">
      <w:pPr>
        <w:spacing w:line="360" w:lineRule="auto"/>
        <w:rPr>
          <w:rFonts w:asciiTheme="minorEastAsia" w:eastAsiaTheme="minorEastAsia" w:hAnsiTheme="minorEastAsia"/>
          <w:color w:val="333333"/>
          <w:w w:val="105"/>
          <w:sz w:val="21"/>
          <w:szCs w:val="21"/>
        </w:rPr>
      </w:pPr>
      <w:r w:rsidRPr="0024047A">
        <w:rPr>
          <w:rFonts w:asciiTheme="minorEastAsia" w:eastAsiaTheme="minorEastAsia" w:hAnsiTheme="minorEastAsia" w:hint="eastAsia"/>
          <w:w w:val="105"/>
          <w:sz w:val="21"/>
          <w:szCs w:val="21"/>
        </w:rPr>
        <w:t>3、表</w:t>
      </w:r>
      <w:r w:rsidRPr="0024047A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中的</w:t>
      </w:r>
      <w:r w:rsidRPr="0024047A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prop</w:t>
      </w:r>
      <w:r w:rsidRPr="0024047A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要跟返回的数据字段对应才能显示</w:t>
      </w:r>
    </w:p>
    <w:p w:rsidR="00541E3B" w:rsidRDefault="00541E3B" w:rsidP="00B971B1">
      <w:pPr>
        <w:spacing w:line="360" w:lineRule="auto"/>
        <w:rPr>
          <w:rFonts w:asciiTheme="minorEastAsia" w:eastAsiaTheme="minorEastAsia" w:hAnsiTheme="minorEastAsia"/>
          <w:color w:val="333333"/>
          <w:w w:val="105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表格的最终代码：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&lt;template&gt;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&lt;el-main&gt;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&lt;!-- </w:t>
      </w:r>
      <w:r w:rsidRPr="007F337F">
        <w:rPr>
          <w:rFonts w:ascii="Consolas" w:hAnsi="Consolas" w:cs="Consolas"/>
          <w:sz w:val="18"/>
          <w:szCs w:val="18"/>
        </w:rPr>
        <w:t>搜索框</w:t>
      </w:r>
      <w:r w:rsidRPr="007F337F">
        <w:rPr>
          <w:rFonts w:ascii="Consolas" w:hAnsi="Consolas" w:cs="Consolas"/>
          <w:sz w:val="18"/>
          <w:szCs w:val="18"/>
        </w:rPr>
        <w:t>--&gt;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&lt;el-form :model="userForm" size="mini" label-width="80px"&gt;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&lt;el-row&gt;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&lt;el-col :span="5"&gt;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&lt;el-form-item label="</w:t>
      </w:r>
      <w:r w:rsidRPr="007F337F">
        <w:rPr>
          <w:rFonts w:ascii="Consolas" w:hAnsi="Consolas" w:cs="Consolas"/>
          <w:sz w:val="18"/>
          <w:szCs w:val="18"/>
        </w:rPr>
        <w:t>名称</w:t>
      </w:r>
      <w:r w:rsidRPr="007F337F">
        <w:rPr>
          <w:rFonts w:ascii="Consolas" w:hAnsi="Consolas" w:cs="Consolas"/>
          <w:sz w:val="18"/>
          <w:szCs w:val="18"/>
        </w:rPr>
        <w:t>"&gt;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  &lt;el-input v-model="userForm.</w:t>
      </w:r>
      <w:r w:rsidR="006A0827" w:rsidRPr="007F337F">
        <w:rPr>
          <w:rFonts w:ascii="Consolas" w:hAnsi="Consolas" w:cs="Consolas" w:hint="eastAsia"/>
          <w:sz w:val="18"/>
          <w:szCs w:val="18"/>
        </w:rPr>
        <w:t>dept</w:t>
      </w:r>
      <w:r w:rsidRPr="007F337F">
        <w:rPr>
          <w:rFonts w:ascii="Consolas" w:hAnsi="Consolas" w:cs="Consolas"/>
          <w:sz w:val="18"/>
          <w:szCs w:val="18"/>
        </w:rPr>
        <w:t>Name" placeholder="</w:t>
      </w:r>
      <w:r w:rsidRPr="007F337F">
        <w:rPr>
          <w:rFonts w:ascii="Consolas" w:hAnsi="Consolas" w:cs="Consolas"/>
          <w:sz w:val="18"/>
          <w:szCs w:val="18"/>
        </w:rPr>
        <w:t>请输入</w:t>
      </w:r>
      <w:r w:rsidR="006A0827" w:rsidRPr="007F337F">
        <w:rPr>
          <w:rFonts w:ascii="Consolas" w:hAnsi="Consolas" w:cs="Consolas" w:hint="eastAsia"/>
          <w:sz w:val="18"/>
          <w:szCs w:val="18"/>
        </w:rPr>
        <w:t>部门</w:t>
      </w:r>
      <w:r w:rsidRPr="007F337F">
        <w:rPr>
          <w:rFonts w:ascii="Consolas" w:hAnsi="Consolas" w:cs="Consolas"/>
          <w:sz w:val="18"/>
          <w:szCs w:val="18"/>
        </w:rPr>
        <w:t>名称</w:t>
      </w:r>
      <w:r w:rsidRPr="007F337F">
        <w:rPr>
          <w:rFonts w:ascii="Consolas" w:hAnsi="Consolas" w:cs="Consolas"/>
          <w:sz w:val="18"/>
          <w:szCs w:val="18"/>
        </w:rPr>
        <w:t>"&gt;&lt;/el-input&gt;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&lt;/el-form-item&gt;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&lt;/el-col&gt;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lastRenderedPageBreak/>
        <w:t>        &lt;el-button class="searchBtn" type="primary" size="mini" icon="el-icon-search"&gt;</w:t>
      </w:r>
      <w:r w:rsidRPr="007F337F">
        <w:rPr>
          <w:rFonts w:ascii="Consolas" w:hAnsi="Consolas" w:cs="Consolas"/>
          <w:sz w:val="18"/>
          <w:szCs w:val="18"/>
        </w:rPr>
        <w:t>查询</w:t>
      </w:r>
      <w:r w:rsidRPr="007F337F">
        <w:rPr>
          <w:rFonts w:ascii="Consolas" w:hAnsi="Consolas" w:cs="Consolas"/>
          <w:sz w:val="18"/>
          <w:szCs w:val="18"/>
        </w:rPr>
        <w:t>&lt;/el-button&gt;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&lt;el-button class="newBtn" type="primary" size="mini" icon="el-icon-search"&gt;</w:t>
      </w:r>
      <w:r w:rsidRPr="007F337F">
        <w:rPr>
          <w:rFonts w:ascii="Consolas" w:hAnsi="Consolas" w:cs="Consolas"/>
          <w:sz w:val="18"/>
          <w:szCs w:val="18"/>
        </w:rPr>
        <w:t>新增</w:t>
      </w:r>
      <w:r w:rsidRPr="007F337F">
        <w:rPr>
          <w:rFonts w:ascii="Consolas" w:hAnsi="Consolas" w:cs="Consolas"/>
          <w:sz w:val="18"/>
          <w:szCs w:val="18"/>
        </w:rPr>
        <w:t>&lt;/el-button&gt;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&lt;/el-row&gt;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&lt;/el-form&gt;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&lt;!--</w:t>
      </w:r>
      <w:r w:rsidRPr="007F337F">
        <w:rPr>
          <w:rFonts w:ascii="Consolas" w:hAnsi="Consolas" w:cs="Consolas"/>
          <w:sz w:val="18"/>
          <w:szCs w:val="18"/>
        </w:rPr>
        <w:t>表格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data:</w:t>
      </w:r>
      <w:r w:rsidRPr="007F337F">
        <w:rPr>
          <w:rFonts w:ascii="Consolas" w:hAnsi="Consolas" w:cs="Consolas"/>
          <w:sz w:val="18"/>
          <w:szCs w:val="18"/>
        </w:rPr>
        <w:t>数据绑定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height</w:t>
      </w:r>
      <w:r w:rsidRPr="007F337F">
        <w:rPr>
          <w:rFonts w:ascii="Consolas" w:hAnsi="Consolas" w:cs="Consolas"/>
          <w:sz w:val="18"/>
          <w:szCs w:val="18"/>
        </w:rPr>
        <w:t>：只要在</w:t>
      </w:r>
      <w:r w:rsidRPr="007F337F">
        <w:rPr>
          <w:rFonts w:ascii="Consolas" w:hAnsi="Consolas" w:cs="Consolas"/>
          <w:sz w:val="18"/>
          <w:szCs w:val="18"/>
        </w:rPr>
        <w:t>el-table</w:t>
      </w:r>
      <w:r w:rsidRPr="007F337F">
        <w:rPr>
          <w:rFonts w:ascii="Consolas" w:hAnsi="Consolas" w:cs="Consolas"/>
          <w:sz w:val="18"/>
          <w:szCs w:val="18"/>
        </w:rPr>
        <w:t>元素中定义了</w:t>
      </w:r>
      <w:r w:rsidRPr="007F337F">
        <w:rPr>
          <w:rFonts w:ascii="Consolas" w:hAnsi="Consolas" w:cs="Consolas"/>
          <w:sz w:val="18"/>
          <w:szCs w:val="18"/>
        </w:rPr>
        <w:t>height</w:t>
      </w:r>
      <w:r w:rsidRPr="007F337F">
        <w:rPr>
          <w:rFonts w:ascii="Consolas" w:hAnsi="Consolas" w:cs="Consolas"/>
          <w:sz w:val="18"/>
          <w:szCs w:val="18"/>
        </w:rPr>
        <w:t>属性，即可实现固定表头的表格，而不需要额外的代码。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border</w:t>
      </w:r>
      <w:r w:rsidRPr="007F337F">
        <w:rPr>
          <w:rFonts w:ascii="Consolas" w:hAnsi="Consolas" w:cs="Consolas"/>
          <w:sz w:val="18"/>
          <w:szCs w:val="18"/>
        </w:rPr>
        <w:t>：表格边框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prop</w:t>
      </w:r>
      <w:r w:rsidRPr="007F337F">
        <w:rPr>
          <w:rFonts w:ascii="Consolas" w:hAnsi="Consolas" w:cs="Consolas"/>
          <w:sz w:val="18"/>
          <w:szCs w:val="18"/>
        </w:rPr>
        <w:t>：字段属性需要跟表格的数据对应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--&gt;</w:t>
      </w:r>
    </w:p>
    <w:p w:rsidR="00216E5B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</w:t>
      </w:r>
      <w:r w:rsidR="00216E5B" w:rsidRPr="007F337F">
        <w:rPr>
          <w:rFonts w:ascii="Consolas" w:hAnsi="Consolas" w:cs="Consolas"/>
          <w:sz w:val="18"/>
          <w:szCs w:val="18"/>
        </w:rPr>
        <w:t>&lt;el-table :data="tableData" :height="tableHeight" border style="width: 100%"&gt;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&lt;el-table-column prop="deptNo" label="</w:t>
      </w:r>
      <w:r w:rsidRPr="007F337F">
        <w:rPr>
          <w:rFonts w:ascii="Consolas" w:hAnsi="Consolas" w:cs="Consolas"/>
          <w:sz w:val="18"/>
          <w:szCs w:val="18"/>
        </w:rPr>
        <w:t>部门编号</w:t>
      </w:r>
      <w:r w:rsidRPr="007F337F">
        <w:rPr>
          <w:rFonts w:ascii="Consolas" w:hAnsi="Consolas" w:cs="Consolas"/>
          <w:sz w:val="18"/>
          <w:szCs w:val="18"/>
        </w:rPr>
        <w:t>"&gt;&lt;/el-table-column&gt;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&lt;el-table-column prop="deptName" label="</w:t>
      </w:r>
      <w:r w:rsidRPr="007F337F">
        <w:rPr>
          <w:rFonts w:ascii="Consolas" w:hAnsi="Consolas" w:cs="Consolas"/>
          <w:sz w:val="18"/>
          <w:szCs w:val="18"/>
        </w:rPr>
        <w:t>部门名称</w:t>
      </w:r>
      <w:r w:rsidRPr="007F337F">
        <w:rPr>
          <w:rFonts w:ascii="Consolas" w:hAnsi="Consolas" w:cs="Consolas"/>
          <w:sz w:val="18"/>
          <w:szCs w:val="18"/>
        </w:rPr>
        <w:t>"&gt;&lt;/el-table-column&gt;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&lt;el-table-column prop="enabled" label="</w:t>
      </w:r>
      <w:r w:rsidRPr="007F337F">
        <w:rPr>
          <w:rFonts w:ascii="Consolas" w:hAnsi="Consolas" w:cs="Consolas"/>
          <w:sz w:val="18"/>
          <w:szCs w:val="18"/>
        </w:rPr>
        <w:t>是否可用</w:t>
      </w:r>
      <w:r w:rsidRPr="007F337F">
        <w:rPr>
          <w:rFonts w:ascii="Consolas" w:hAnsi="Consolas" w:cs="Consolas"/>
          <w:sz w:val="18"/>
          <w:szCs w:val="18"/>
        </w:rPr>
        <w:t>"&gt;&lt;/el-table-column&gt;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&lt;/el-table&gt;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&lt;!-- </w:t>
      </w:r>
      <w:r w:rsidRPr="007F337F">
        <w:rPr>
          <w:rFonts w:ascii="Consolas" w:hAnsi="Consolas" w:cs="Consolas"/>
          <w:sz w:val="18"/>
          <w:szCs w:val="18"/>
        </w:rPr>
        <w:t>分页组件</w:t>
      </w:r>
      <w:r w:rsidRPr="007F337F">
        <w:rPr>
          <w:rFonts w:ascii="Consolas" w:hAnsi="Consolas" w:cs="Consolas"/>
          <w:sz w:val="18"/>
          <w:szCs w:val="18"/>
        </w:rPr>
        <w:t>--&gt;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&lt;el-pagination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@size-change="handleSizeChange"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@current-change="handleCurrentChange"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:current-page.sync="currentPage1"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:page-size="10"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layout="total, prev, pager, next"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:total="this.tableData.length"&gt;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&lt;/el-pagination&gt;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&lt;/el-main&gt;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&lt;/template&gt;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&lt;script&gt;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export default {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data() {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return {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//</w:t>
      </w:r>
      <w:r w:rsidRPr="007F337F">
        <w:rPr>
          <w:rFonts w:ascii="Consolas" w:hAnsi="Consolas" w:cs="Consolas"/>
          <w:sz w:val="18"/>
          <w:szCs w:val="18"/>
        </w:rPr>
        <w:t>当前页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currentPage:1,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pageSize:10,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//</w:t>
      </w:r>
      <w:r w:rsidRPr="007F337F">
        <w:rPr>
          <w:rFonts w:ascii="Consolas" w:hAnsi="Consolas" w:cs="Consolas"/>
          <w:sz w:val="18"/>
          <w:szCs w:val="18"/>
        </w:rPr>
        <w:t>搜索框数据绑定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userForm: {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userName: ""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},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//</w:t>
      </w:r>
      <w:r w:rsidRPr="007F337F">
        <w:rPr>
          <w:rFonts w:ascii="Consolas" w:hAnsi="Consolas" w:cs="Consolas"/>
          <w:sz w:val="18"/>
          <w:szCs w:val="18"/>
        </w:rPr>
        <w:t>表格高度</w:t>
      </w:r>
      <w:r w:rsidRPr="007F337F">
        <w:rPr>
          <w:rFonts w:ascii="Consolas" w:hAnsi="Consolas" w:cs="Consolas"/>
          <w:sz w:val="18"/>
          <w:szCs w:val="18"/>
        </w:rPr>
        <w:t> window.innerHeight</w:t>
      </w:r>
      <w:r w:rsidRPr="007F337F">
        <w:rPr>
          <w:rFonts w:ascii="Consolas" w:hAnsi="Consolas" w:cs="Consolas"/>
          <w:sz w:val="18"/>
          <w:szCs w:val="18"/>
        </w:rPr>
        <w:t>窗口文档显示高度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tableHeight: window.innerHeight,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//</w:t>
      </w:r>
      <w:r w:rsidRPr="007F337F">
        <w:rPr>
          <w:rFonts w:ascii="Consolas" w:hAnsi="Consolas" w:cs="Consolas"/>
          <w:sz w:val="18"/>
          <w:szCs w:val="18"/>
        </w:rPr>
        <w:t>表格数据绑定</w:t>
      </w:r>
    </w:p>
    <w:p w:rsidR="00216E5B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lastRenderedPageBreak/>
        <w:t>      </w:t>
      </w:r>
      <w:r w:rsidR="00216E5B" w:rsidRPr="007F337F">
        <w:rPr>
          <w:rFonts w:ascii="Consolas" w:hAnsi="Consolas" w:cs="Consolas"/>
          <w:sz w:val="18"/>
          <w:szCs w:val="18"/>
        </w:rPr>
        <w:t>tableData: [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{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deptNo: "2016-05-03",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deptName: "</w:t>
      </w:r>
      <w:r w:rsidRPr="007F337F">
        <w:rPr>
          <w:rFonts w:ascii="Consolas" w:hAnsi="Consolas" w:cs="Consolas"/>
          <w:sz w:val="18"/>
          <w:szCs w:val="18"/>
        </w:rPr>
        <w:t>王小虎</w:t>
      </w:r>
      <w:r w:rsidRPr="007F337F">
        <w:rPr>
          <w:rFonts w:ascii="Consolas" w:hAnsi="Consolas" w:cs="Consolas"/>
          <w:sz w:val="18"/>
          <w:szCs w:val="18"/>
        </w:rPr>
        <w:t>",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enabled: "</w:t>
      </w:r>
      <w:r w:rsidRPr="007F337F">
        <w:rPr>
          <w:rFonts w:ascii="Consolas" w:hAnsi="Consolas" w:cs="Consolas"/>
          <w:sz w:val="18"/>
          <w:szCs w:val="18"/>
        </w:rPr>
        <w:t>上海市普陀区金沙江路</w:t>
      </w:r>
      <w:r w:rsidRPr="007F337F">
        <w:rPr>
          <w:rFonts w:ascii="Consolas" w:hAnsi="Consolas" w:cs="Consolas"/>
          <w:sz w:val="18"/>
          <w:szCs w:val="18"/>
        </w:rPr>
        <w:t> 1518 </w:t>
      </w:r>
      <w:r w:rsidRPr="007F337F">
        <w:rPr>
          <w:rFonts w:ascii="Consolas" w:hAnsi="Consolas" w:cs="Consolas"/>
          <w:sz w:val="18"/>
          <w:szCs w:val="18"/>
        </w:rPr>
        <w:t>弄</w:t>
      </w:r>
      <w:r w:rsidRPr="007F337F">
        <w:rPr>
          <w:rFonts w:ascii="Consolas" w:hAnsi="Consolas" w:cs="Consolas"/>
          <w:sz w:val="18"/>
          <w:szCs w:val="18"/>
        </w:rPr>
        <w:t>"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},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{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deptNo: "2016-05-02",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deptName: "</w:t>
      </w:r>
      <w:r w:rsidRPr="007F337F">
        <w:rPr>
          <w:rFonts w:ascii="Consolas" w:hAnsi="Consolas" w:cs="Consolas"/>
          <w:sz w:val="18"/>
          <w:szCs w:val="18"/>
        </w:rPr>
        <w:t>王小虎</w:t>
      </w:r>
      <w:r w:rsidRPr="007F337F">
        <w:rPr>
          <w:rFonts w:ascii="Consolas" w:hAnsi="Consolas" w:cs="Consolas"/>
          <w:sz w:val="18"/>
          <w:szCs w:val="18"/>
        </w:rPr>
        <w:t>",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enabled: "</w:t>
      </w:r>
      <w:r w:rsidRPr="007F337F">
        <w:rPr>
          <w:rFonts w:ascii="Consolas" w:hAnsi="Consolas" w:cs="Consolas"/>
          <w:sz w:val="18"/>
          <w:szCs w:val="18"/>
        </w:rPr>
        <w:t>上海市普陀区金沙江路</w:t>
      </w:r>
      <w:r w:rsidRPr="007F337F">
        <w:rPr>
          <w:rFonts w:ascii="Consolas" w:hAnsi="Consolas" w:cs="Consolas"/>
          <w:sz w:val="18"/>
          <w:szCs w:val="18"/>
        </w:rPr>
        <w:t> 1518 </w:t>
      </w:r>
      <w:r w:rsidRPr="007F337F">
        <w:rPr>
          <w:rFonts w:ascii="Consolas" w:hAnsi="Consolas" w:cs="Consolas"/>
          <w:sz w:val="18"/>
          <w:szCs w:val="18"/>
        </w:rPr>
        <w:t>弄</w:t>
      </w:r>
      <w:r w:rsidRPr="007F337F">
        <w:rPr>
          <w:rFonts w:ascii="Consolas" w:hAnsi="Consolas" w:cs="Consolas"/>
          <w:sz w:val="18"/>
          <w:szCs w:val="18"/>
        </w:rPr>
        <w:t>"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},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{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deptNo: "2016-05-04",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deptName: "</w:t>
      </w:r>
      <w:r w:rsidRPr="007F337F">
        <w:rPr>
          <w:rFonts w:ascii="Consolas" w:hAnsi="Consolas" w:cs="Consolas"/>
          <w:sz w:val="18"/>
          <w:szCs w:val="18"/>
        </w:rPr>
        <w:t>王小虎</w:t>
      </w:r>
      <w:r w:rsidRPr="007F337F">
        <w:rPr>
          <w:rFonts w:ascii="Consolas" w:hAnsi="Consolas" w:cs="Consolas"/>
          <w:sz w:val="18"/>
          <w:szCs w:val="18"/>
        </w:rPr>
        <w:t>",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enabled: "</w:t>
      </w:r>
      <w:r w:rsidRPr="007F337F">
        <w:rPr>
          <w:rFonts w:ascii="Consolas" w:hAnsi="Consolas" w:cs="Consolas"/>
          <w:sz w:val="18"/>
          <w:szCs w:val="18"/>
        </w:rPr>
        <w:t>上海市普陀区金沙江路</w:t>
      </w:r>
      <w:r w:rsidRPr="007F337F">
        <w:rPr>
          <w:rFonts w:ascii="Consolas" w:hAnsi="Consolas" w:cs="Consolas"/>
          <w:sz w:val="18"/>
          <w:szCs w:val="18"/>
        </w:rPr>
        <w:t> 1518 </w:t>
      </w:r>
      <w:r w:rsidRPr="007F337F">
        <w:rPr>
          <w:rFonts w:ascii="Consolas" w:hAnsi="Consolas" w:cs="Consolas"/>
          <w:sz w:val="18"/>
          <w:szCs w:val="18"/>
        </w:rPr>
        <w:t>弄</w:t>
      </w:r>
      <w:r w:rsidRPr="007F337F">
        <w:rPr>
          <w:rFonts w:ascii="Consolas" w:hAnsi="Consolas" w:cs="Consolas"/>
          <w:sz w:val="18"/>
          <w:szCs w:val="18"/>
        </w:rPr>
        <w:t>"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},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{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deptNo: "2016-05-01",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deptName: "</w:t>
      </w:r>
      <w:r w:rsidRPr="007F337F">
        <w:rPr>
          <w:rFonts w:ascii="Consolas" w:hAnsi="Consolas" w:cs="Consolas"/>
          <w:sz w:val="18"/>
          <w:szCs w:val="18"/>
        </w:rPr>
        <w:t>王小虎</w:t>
      </w:r>
      <w:r w:rsidRPr="007F337F">
        <w:rPr>
          <w:rFonts w:ascii="Consolas" w:hAnsi="Consolas" w:cs="Consolas"/>
          <w:sz w:val="18"/>
          <w:szCs w:val="18"/>
        </w:rPr>
        <w:t>",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enabled: "</w:t>
      </w:r>
      <w:r w:rsidRPr="007F337F">
        <w:rPr>
          <w:rFonts w:ascii="Consolas" w:hAnsi="Consolas" w:cs="Consolas"/>
          <w:sz w:val="18"/>
          <w:szCs w:val="18"/>
        </w:rPr>
        <w:t>上海市普陀区金沙江路</w:t>
      </w:r>
      <w:r w:rsidRPr="007F337F">
        <w:rPr>
          <w:rFonts w:ascii="Consolas" w:hAnsi="Consolas" w:cs="Consolas"/>
          <w:sz w:val="18"/>
          <w:szCs w:val="18"/>
        </w:rPr>
        <w:t> 1518 </w:t>
      </w:r>
      <w:r w:rsidRPr="007F337F">
        <w:rPr>
          <w:rFonts w:ascii="Consolas" w:hAnsi="Consolas" w:cs="Consolas"/>
          <w:sz w:val="18"/>
          <w:szCs w:val="18"/>
        </w:rPr>
        <w:t>弄</w:t>
      </w:r>
      <w:r w:rsidRPr="007F337F">
        <w:rPr>
          <w:rFonts w:ascii="Consolas" w:hAnsi="Consolas" w:cs="Consolas"/>
          <w:sz w:val="18"/>
          <w:szCs w:val="18"/>
        </w:rPr>
        <w:t>"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},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{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deptNo: "2016-05-08",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deptName: "</w:t>
      </w:r>
      <w:r w:rsidRPr="007F337F">
        <w:rPr>
          <w:rFonts w:ascii="Consolas" w:hAnsi="Consolas" w:cs="Consolas"/>
          <w:sz w:val="18"/>
          <w:szCs w:val="18"/>
        </w:rPr>
        <w:t>王小虎</w:t>
      </w:r>
      <w:r w:rsidRPr="007F337F">
        <w:rPr>
          <w:rFonts w:ascii="Consolas" w:hAnsi="Consolas" w:cs="Consolas"/>
          <w:sz w:val="18"/>
          <w:szCs w:val="18"/>
        </w:rPr>
        <w:t>",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enabled: "</w:t>
      </w:r>
      <w:r w:rsidRPr="007F337F">
        <w:rPr>
          <w:rFonts w:ascii="Consolas" w:hAnsi="Consolas" w:cs="Consolas"/>
          <w:sz w:val="18"/>
          <w:szCs w:val="18"/>
        </w:rPr>
        <w:t>上海市普陀区金沙江路</w:t>
      </w:r>
      <w:r w:rsidRPr="007F337F">
        <w:rPr>
          <w:rFonts w:ascii="Consolas" w:hAnsi="Consolas" w:cs="Consolas"/>
          <w:sz w:val="18"/>
          <w:szCs w:val="18"/>
        </w:rPr>
        <w:t> 1518 </w:t>
      </w:r>
      <w:r w:rsidRPr="007F337F">
        <w:rPr>
          <w:rFonts w:ascii="Consolas" w:hAnsi="Consolas" w:cs="Consolas"/>
          <w:sz w:val="18"/>
          <w:szCs w:val="18"/>
        </w:rPr>
        <w:t>弄</w:t>
      </w:r>
      <w:r w:rsidRPr="007F337F">
        <w:rPr>
          <w:rFonts w:ascii="Consolas" w:hAnsi="Consolas" w:cs="Consolas"/>
          <w:sz w:val="18"/>
          <w:szCs w:val="18"/>
        </w:rPr>
        <w:t>"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},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{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deptNo: "2016-05-06",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deptName: "</w:t>
      </w:r>
      <w:r w:rsidRPr="007F337F">
        <w:rPr>
          <w:rFonts w:ascii="Consolas" w:hAnsi="Consolas" w:cs="Consolas"/>
          <w:sz w:val="18"/>
          <w:szCs w:val="18"/>
        </w:rPr>
        <w:t>王小虎</w:t>
      </w:r>
      <w:r w:rsidRPr="007F337F">
        <w:rPr>
          <w:rFonts w:ascii="Consolas" w:hAnsi="Consolas" w:cs="Consolas"/>
          <w:sz w:val="18"/>
          <w:szCs w:val="18"/>
        </w:rPr>
        <w:t>",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enabled: "</w:t>
      </w:r>
      <w:r w:rsidRPr="007F337F">
        <w:rPr>
          <w:rFonts w:ascii="Consolas" w:hAnsi="Consolas" w:cs="Consolas"/>
          <w:sz w:val="18"/>
          <w:szCs w:val="18"/>
        </w:rPr>
        <w:t>上海市普陀区金沙江路</w:t>
      </w:r>
      <w:r w:rsidRPr="007F337F">
        <w:rPr>
          <w:rFonts w:ascii="Consolas" w:hAnsi="Consolas" w:cs="Consolas"/>
          <w:sz w:val="18"/>
          <w:szCs w:val="18"/>
        </w:rPr>
        <w:t> 1518 </w:t>
      </w:r>
      <w:r w:rsidRPr="007F337F">
        <w:rPr>
          <w:rFonts w:ascii="Consolas" w:hAnsi="Consolas" w:cs="Consolas"/>
          <w:sz w:val="18"/>
          <w:szCs w:val="18"/>
        </w:rPr>
        <w:t>弄</w:t>
      </w:r>
      <w:r w:rsidRPr="007F337F">
        <w:rPr>
          <w:rFonts w:ascii="Consolas" w:hAnsi="Consolas" w:cs="Consolas"/>
          <w:sz w:val="18"/>
          <w:szCs w:val="18"/>
        </w:rPr>
        <w:t>"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},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{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deptNo: "2016-05-07",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deptName: "</w:t>
      </w:r>
      <w:r w:rsidRPr="007F337F">
        <w:rPr>
          <w:rFonts w:ascii="Consolas" w:hAnsi="Consolas" w:cs="Consolas"/>
          <w:sz w:val="18"/>
          <w:szCs w:val="18"/>
        </w:rPr>
        <w:t>王小虎</w:t>
      </w:r>
      <w:r w:rsidRPr="007F337F">
        <w:rPr>
          <w:rFonts w:ascii="Consolas" w:hAnsi="Consolas" w:cs="Consolas"/>
          <w:sz w:val="18"/>
          <w:szCs w:val="18"/>
        </w:rPr>
        <w:t>",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  enabled: "</w:t>
      </w:r>
      <w:r w:rsidRPr="007F337F">
        <w:rPr>
          <w:rFonts w:ascii="Consolas" w:hAnsi="Consolas" w:cs="Consolas"/>
          <w:sz w:val="18"/>
          <w:szCs w:val="18"/>
        </w:rPr>
        <w:t>上海市普陀区金沙江路</w:t>
      </w:r>
      <w:r w:rsidRPr="007F337F">
        <w:rPr>
          <w:rFonts w:ascii="Consolas" w:hAnsi="Consolas" w:cs="Consolas"/>
          <w:sz w:val="18"/>
          <w:szCs w:val="18"/>
        </w:rPr>
        <w:t> 1518 </w:t>
      </w:r>
      <w:r w:rsidRPr="007F337F">
        <w:rPr>
          <w:rFonts w:ascii="Consolas" w:hAnsi="Consolas" w:cs="Consolas"/>
          <w:sz w:val="18"/>
          <w:szCs w:val="18"/>
        </w:rPr>
        <w:t>弄</w:t>
      </w:r>
      <w:r w:rsidRPr="007F337F">
        <w:rPr>
          <w:rFonts w:ascii="Consolas" w:hAnsi="Consolas" w:cs="Consolas"/>
          <w:sz w:val="18"/>
          <w:szCs w:val="18"/>
        </w:rPr>
        <w:t>"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}</w:t>
      </w:r>
    </w:p>
    <w:p w:rsidR="00216E5B" w:rsidRPr="007F337F" w:rsidRDefault="00216E5B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]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};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},methods:{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handleSizeChange(val) {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console.log(`</w:t>
      </w:r>
      <w:r w:rsidRPr="007F337F">
        <w:rPr>
          <w:rFonts w:ascii="Consolas" w:hAnsi="Consolas" w:cs="Consolas"/>
          <w:sz w:val="18"/>
          <w:szCs w:val="18"/>
        </w:rPr>
        <w:t>每页</w:t>
      </w:r>
      <w:r w:rsidRPr="007F337F">
        <w:rPr>
          <w:rFonts w:ascii="Consolas" w:hAnsi="Consolas" w:cs="Consolas"/>
          <w:sz w:val="18"/>
          <w:szCs w:val="18"/>
        </w:rPr>
        <w:t> ${val} </w:t>
      </w:r>
      <w:r w:rsidRPr="007F337F">
        <w:rPr>
          <w:rFonts w:ascii="Consolas" w:hAnsi="Consolas" w:cs="Consolas"/>
          <w:sz w:val="18"/>
          <w:szCs w:val="18"/>
        </w:rPr>
        <w:t>条</w:t>
      </w:r>
      <w:r w:rsidRPr="007F337F">
        <w:rPr>
          <w:rFonts w:ascii="Consolas" w:hAnsi="Consolas" w:cs="Consolas"/>
          <w:sz w:val="18"/>
          <w:szCs w:val="18"/>
        </w:rPr>
        <w:t>`);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},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handleCurrentChange(val) {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  console.log(`</w:t>
      </w:r>
      <w:r w:rsidRPr="007F337F">
        <w:rPr>
          <w:rFonts w:ascii="Consolas" w:hAnsi="Consolas" w:cs="Consolas"/>
          <w:sz w:val="18"/>
          <w:szCs w:val="18"/>
        </w:rPr>
        <w:t>当前页</w:t>
      </w:r>
      <w:r w:rsidRPr="007F337F">
        <w:rPr>
          <w:rFonts w:ascii="Consolas" w:hAnsi="Consolas" w:cs="Consolas"/>
          <w:sz w:val="18"/>
          <w:szCs w:val="18"/>
        </w:rPr>
        <w:t>: ${val}`);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lastRenderedPageBreak/>
        <w:t>      }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},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//</w:t>
      </w:r>
      <w:r w:rsidRPr="007F337F">
        <w:rPr>
          <w:rFonts w:ascii="Consolas" w:hAnsi="Consolas" w:cs="Consolas"/>
          <w:sz w:val="18"/>
          <w:szCs w:val="18"/>
        </w:rPr>
        <w:t>该钩子函数执行时所有的</w:t>
      </w:r>
      <w:r w:rsidRPr="007F337F">
        <w:rPr>
          <w:rFonts w:ascii="Consolas" w:hAnsi="Consolas" w:cs="Consolas"/>
          <w:sz w:val="18"/>
          <w:szCs w:val="18"/>
        </w:rPr>
        <w:t>DOM</w:t>
      </w:r>
      <w:r w:rsidRPr="007F337F">
        <w:rPr>
          <w:rFonts w:ascii="Consolas" w:hAnsi="Consolas" w:cs="Consolas"/>
          <w:sz w:val="18"/>
          <w:szCs w:val="18"/>
        </w:rPr>
        <w:t>挂载和渲染都已完成，此时在该钩子函数中进行任何</w:t>
      </w:r>
      <w:r w:rsidRPr="007F337F">
        <w:rPr>
          <w:rFonts w:ascii="Consolas" w:hAnsi="Consolas" w:cs="Consolas"/>
          <w:sz w:val="18"/>
          <w:szCs w:val="18"/>
        </w:rPr>
        <w:t>DOM</w:t>
      </w:r>
      <w:r w:rsidRPr="007F337F">
        <w:rPr>
          <w:rFonts w:ascii="Consolas" w:hAnsi="Consolas" w:cs="Consolas"/>
          <w:sz w:val="18"/>
          <w:szCs w:val="18"/>
        </w:rPr>
        <w:t>操作都不</w:t>
      </w:r>
      <w:r w:rsidRPr="007F337F">
        <w:rPr>
          <w:rFonts w:ascii="Consolas" w:hAnsi="Consolas" w:cs="Consolas"/>
          <w:sz w:val="18"/>
          <w:szCs w:val="18"/>
        </w:rPr>
        <w:t> </w:t>
      </w:r>
      <w:r w:rsidRPr="007F337F">
        <w:rPr>
          <w:rFonts w:ascii="Consolas" w:hAnsi="Consolas" w:cs="Consolas"/>
          <w:sz w:val="18"/>
          <w:szCs w:val="18"/>
        </w:rPr>
        <w:t>会有问题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// </w:t>
      </w:r>
      <w:r w:rsidRPr="007F337F">
        <w:rPr>
          <w:rFonts w:ascii="Consolas" w:hAnsi="Consolas" w:cs="Consolas"/>
          <w:sz w:val="18"/>
          <w:szCs w:val="18"/>
        </w:rPr>
        <w:t>在数据变化后要执行的某个操作，而这个操作需要使用随数据改变而改变的</w:t>
      </w:r>
      <w:r w:rsidRPr="007F337F">
        <w:rPr>
          <w:rFonts w:ascii="Consolas" w:hAnsi="Consolas" w:cs="Consolas"/>
          <w:sz w:val="18"/>
          <w:szCs w:val="18"/>
        </w:rPr>
        <w:t>DOM</w:t>
      </w:r>
      <w:r w:rsidRPr="007F337F">
        <w:rPr>
          <w:rFonts w:ascii="Consolas" w:hAnsi="Consolas" w:cs="Consolas"/>
          <w:sz w:val="18"/>
          <w:szCs w:val="18"/>
        </w:rPr>
        <w:t>结构的时候，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// </w:t>
      </w:r>
      <w:r w:rsidRPr="007F337F">
        <w:rPr>
          <w:rFonts w:ascii="Consolas" w:hAnsi="Consolas" w:cs="Consolas"/>
          <w:sz w:val="18"/>
          <w:szCs w:val="18"/>
        </w:rPr>
        <w:t>这个操作都应该放进</w:t>
      </w:r>
      <w:r w:rsidRPr="007F337F">
        <w:rPr>
          <w:rFonts w:ascii="Consolas" w:hAnsi="Consolas" w:cs="Consolas"/>
          <w:sz w:val="18"/>
          <w:szCs w:val="18"/>
        </w:rPr>
        <w:t>Vue.nextTick()</w:t>
      </w:r>
      <w:r w:rsidRPr="007F337F">
        <w:rPr>
          <w:rFonts w:ascii="Consolas" w:hAnsi="Consolas" w:cs="Consolas"/>
          <w:sz w:val="18"/>
          <w:szCs w:val="18"/>
        </w:rPr>
        <w:t>的回调函数中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mounted() {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this.$nextTick(() =&gt; {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  this.tableHeight = window.innerHeight - 600; //</w:t>
      </w:r>
      <w:r w:rsidRPr="007F337F">
        <w:rPr>
          <w:rFonts w:ascii="Consolas" w:hAnsi="Consolas" w:cs="Consolas"/>
          <w:sz w:val="18"/>
          <w:szCs w:val="18"/>
        </w:rPr>
        <w:t>后面的</w:t>
      </w:r>
      <w:r w:rsidRPr="007F337F">
        <w:rPr>
          <w:rFonts w:ascii="Consolas" w:hAnsi="Consolas" w:cs="Consolas"/>
          <w:sz w:val="18"/>
          <w:szCs w:val="18"/>
        </w:rPr>
        <w:t>50</w:t>
      </w:r>
      <w:r w:rsidRPr="007F337F">
        <w:rPr>
          <w:rFonts w:ascii="Consolas" w:hAnsi="Consolas" w:cs="Consolas"/>
          <w:sz w:val="18"/>
          <w:szCs w:val="18"/>
        </w:rPr>
        <w:t>：根据需求空出的高度，自行调整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  });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}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};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&lt;/script&gt;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&lt;style lang="scss" scoped&gt;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.searchBtn {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margin-left: 30px;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}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.el-main {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  padding-top: 5px !important;</w:t>
      </w:r>
    </w:p>
    <w:p w:rsidR="00343064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}</w:t>
      </w:r>
    </w:p>
    <w:p w:rsidR="00541E3B" w:rsidRPr="007F337F" w:rsidRDefault="00343064" w:rsidP="007F337F">
      <w:pPr>
        <w:rPr>
          <w:rFonts w:ascii="Consolas" w:hAnsi="Consolas" w:cs="Consolas"/>
          <w:sz w:val="18"/>
          <w:szCs w:val="18"/>
        </w:rPr>
      </w:pPr>
      <w:r w:rsidRPr="007F337F">
        <w:rPr>
          <w:rFonts w:ascii="Consolas" w:hAnsi="Consolas" w:cs="Consolas"/>
          <w:sz w:val="18"/>
          <w:szCs w:val="18"/>
        </w:rPr>
        <w:t>&lt;/style&gt;</w:t>
      </w:r>
    </w:p>
    <w:p w:rsidR="000B07B6" w:rsidRDefault="000B07B6" w:rsidP="000B41CF">
      <w:pPr>
        <w:spacing w:line="360" w:lineRule="auto"/>
        <w:jc w:val="center"/>
        <w:rPr>
          <w:rFonts w:asciiTheme="majorEastAsia" w:eastAsiaTheme="majorEastAsia" w:hAnsiTheme="majorEastAsia"/>
          <w:b/>
          <w:color w:val="333333"/>
          <w:sz w:val="28"/>
          <w:szCs w:val="28"/>
        </w:rPr>
      </w:pPr>
    </w:p>
    <w:p w:rsidR="00541E3B" w:rsidRPr="000B41CF" w:rsidRDefault="009E50B4" w:rsidP="000B41CF">
      <w:pPr>
        <w:spacing w:line="360" w:lineRule="auto"/>
        <w:jc w:val="center"/>
        <w:rPr>
          <w:rFonts w:asciiTheme="majorEastAsia" w:eastAsiaTheme="majorEastAsia" w:hAnsiTheme="majorEastAsia"/>
          <w:b/>
          <w:color w:val="333333"/>
          <w:sz w:val="28"/>
          <w:szCs w:val="28"/>
        </w:rPr>
      </w:pPr>
      <w:r w:rsidRPr="00A42C90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第1</w:t>
      </w:r>
      <w:r w:rsidR="007A526D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6</w:t>
      </w:r>
      <w:r w:rsidRPr="00A42C90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 xml:space="preserve"> 讲</w:t>
      </w:r>
      <w:r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 xml:space="preserve"> </w:t>
      </w:r>
      <w:r w:rsidR="00962BF8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部门</w:t>
      </w:r>
      <w:r w:rsidR="00BF0F51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表格操作按钮与新增弹框</w:t>
      </w:r>
    </w:p>
    <w:p w:rsidR="001D1282" w:rsidRDefault="00D0560A" w:rsidP="00E0506A">
      <w:pPr>
        <w:spacing w:line="360" w:lineRule="auto"/>
        <w:rPr>
          <w:rFonts w:asciiTheme="minorEastAsia" w:eastAsiaTheme="minorEastAsia" w:hAnsiTheme="minorEastAsia"/>
          <w:b/>
          <w:color w:val="333333"/>
          <w:w w:val="105"/>
          <w:sz w:val="21"/>
          <w:szCs w:val="21"/>
        </w:rPr>
      </w:pPr>
      <w:r>
        <w:rPr>
          <w:rFonts w:asciiTheme="minorEastAsia" w:eastAsiaTheme="minorEastAsia" w:hAnsiTheme="minorEastAsia" w:hint="eastAsia"/>
          <w:b/>
          <w:sz w:val="21"/>
          <w:szCs w:val="21"/>
        </w:rPr>
        <w:t>1</w:t>
      </w:r>
      <w:r w:rsidR="00F00C0A" w:rsidRPr="0024047A">
        <w:rPr>
          <w:rFonts w:asciiTheme="minorEastAsia" w:eastAsiaTheme="minorEastAsia" w:hAnsiTheme="minorEastAsia" w:hint="eastAsia"/>
          <w:b/>
          <w:sz w:val="21"/>
          <w:szCs w:val="21"/>
        </w:rPr>
        <w:t>.</w:t>
      </w:r>
      <w:r w:rsidR="00F51195">
        <w:rPr>
          <w:rFonts w:asciiTheme="minorEastAsia" w:eastAsiaTheme="minorEastAsia" w:hAnsiTheme="minorEastAsia" w:hint="eastAsia"/>
          <w:b/>
          <w:sz w:val="21"/>
          <w:szCs w:val="21"/>
        </w:rPr>
        <w:t>1</w:t>
      </w:r>
      <w:r w:rsidR="0024047A" w:rsidRPr="0024047A">
        <w:rPr>
          <w:rFonts w:asciiTheme="minorEastAsia" w:eastAsiaTheme="minorEastAsia" w:hAnsiTheme="minorEastAsia" w:hint="eastAsia"/>
          <w:b/>
          <w:color w:val="333333"/>
          <w:w w:val="105"/>
          <w:sz w:val="21"/>
          <w:szCs w:val="21"/>
        </w:rPr>
        <w:t>表格编辑、删除按钮</w:t>
      </w:r>
    </w:p>
    <w:p w:rsidR="00AF6D38" w:rsidRPr="00FD6B1F" w:rsidRDefault="00087AC9" w:rsidP="00E0506A">
      <w:pPr>
        <w:spacing w:line="360" w:lineRule="auto"/>
        <w:rPr>
          <w:rFonts w:asciiTheme="minorEastAsia" w:eastAsiaTheme="minorEastAsia" w:hAnsiTheme="minorEastAsia"/>
          <w:w w:val="105"/>
          <w:sz w:val="21"/>
          <w:szCs w:val="21"/>
        </w:rPr>
      </w:pPr>
      <w:r w:rsidRPr="00FD6B1F">
        <w:rPr>
          <w:rFonts w:asciiTheme="minorEastAsia" w:eastAsiaTheme="minorEastAsia" w:hAnsiTheme="minorEastAsia" w:hint="eastAsia"/>
          <w:w w:val="105"/>
          <w:sz w:val="21"/>
          <w:szCs w:val="21"/>
        </w:rPr>
        <w:t>只要在表中添加一列即可，</w:t>
      </w:r>
      <w:r w:rsidRPr="00FD6B1F">
        <w:rPr>
          <w:rFonts w:asciiTheme="minorEastAsia" w:eastAsiaTheme="minorEastAsia" w:hAnsiTheme="minorEastAsia" w:cs="Consolas"/>
          <w:sz w:val="21"/>
          <w:szCs w:val="21"/>
        </w:rPr>
        <w:t>slot-scope="scope"</w:t>
      </w:r>
      <w:r w:rsidRPr="00FD6B1F">
        <w:rPr>
          <w:rFonts w:asciiTheme="minorEastAsia" w:eastAsiaTheme="minorEastAsia" w:hAnsiTheme="minorEastAsia" w:cs="Consolas" w:hint="eastAsia"/>
          <w:sz w:val="21"/>
          <w:szCs w:val="21"/>
        </w:rPr>
        <w:t>：作用域插</w:t>
      </w:r>
      <w:r w:rsidR="00DF730E">
        <w:rPr>
          <w:rFonts w:asciiTheme="minorEastAsia" w:eastAsiaTheme="minorEastAsia" w:hAnsiTheme="minorEastAsia" w:cs="Consolas" w:hint="eastAsia"/>
          <w:sz w:val="21"/>
          <w:szCs w:val="21"/>
        </w:rPr>
        <w:t>槽</w:t>
      </w:r>
      <w:r w:rsidRPr="00FD6B1F">
        <w:rPr>
          <w:rFonts w:asciiTheme="minorEastAsia" w:eastAsiaTheme="minorEastAsia" w:hAnsiTheme="minorEastAsia" w:cs="Consolas" w:hint="eastAsia"/>
          <w:sz w:val="21"/>
          <w:szCs w:val="21"/>
        </w:rPr>
        <w:t>，返回当前行数据</w:t>
      </w:r>
    </w:p>
    <w:p w:rsidR="00AF6D38" w:rsidRPr="00843E2B" w:rsidRDefault="00AF6D38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&lt;el-table-column label="</w:t>
      </w:r>
      <w:r w:rsidRPr="00843E2B">
        <w:rPr>
          <w:rFonts w:ascii="Consolas" w:cs="Consolas"/>
          <w:sz w:val="18"/>
          <w:szCs w:val="18"/>
        </w:rPr>
        <w:t>操作</w:t>
      </w:r>
      <w:r w:rsidRPr="00843E2B">
        <w:rPr>
          <w:rFonts w:ascii="Consolas" w:hAnsi="Consolas" w:cs="Consolas"/>
          <w:sz w:val="18"/>
          <w:szCs w:val="18"/>
        </w:rPr>
        <w:t>" width="160" align="center"&gt;</w:t>
      </w:r>
    </w:p>
    <w:p w:rsidR="00AF6D38" w:rsidRPr="00843E2B" w:rsidRDefault="00AF6D38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&lt;template slot-scope="scope"&gt;</w:t>
      </w:r>
    </w:p>
    <w:p w:rsidR="00AF6D38" w:rsidRPr="00843E2B" w:rsidRDefault="00AF6D38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&lt;el-button @click.native.prevent="editRow(scope.$index,tableData)" type="primary" size="mini"&gt;</w:t>
      </w:r>
      <w:r w:rsidRPr="00843E2B">
        <w:rPr>
          <w:rFonts w:ascii="Consolas" w:cs="Consolas"/>
          <w:sz w:val="18"/>
          <w:szCs w:val="18"/>
        </w:rPr>
        <w:t>编辑</w:t>
      </w:r>
    </w:p>
    <w:p w:rsidR="00AF6D38" w:rsidRPr="00843E2B" w:rsidRDefault="00AF6D38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&lt;/el-button&gt;</w:t>
      </w:r>
    </w:p>
    <w:p w:rsidR="00AF6D38" w:rsidRPr="00843E2B" w:rsidRDefault="00AF6D38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&lt;el-button @click.native.prevent="deleteRow(scope.$index,tableData)" type="danger" size="mini"&gt;</w:t>
      </w:r>
      <w:r w:rsidRPr="00843E2B">
        <w:rPr>
          <w:rFonts w:ascii="Consolas" w:cs="Consolas"/>
          <w:sz w:val="18"/>
          <w:szCs w:val="18"/>
        </w:rPr>
        <w:t>删除</w:t>
      </w:r>
    </w:p>
    <w:p w:rsidR="00AF6D38" w:rsidRPr="00843E2B" w:rsidRDefault="00AF6D38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&lt;/el-button&gt;</w:t>
      </w:r>
    </w:p>
    <w:p w:rsidR="00AF6D38" w:rsidRPr="00843E2B" w:rsidRDefault="00AF6D38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&lt;/template&gt;</w:t>
      </w:r>
    </w:p>
    <w:p w:rsidR="00AF6D38" w:rsidRPr="00843E2B" w:rsidRDefault="00AF6D38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&lt;/el-table-column&gt;</w:t>
      </w:r>
    </w:p>
    <w:p w:rsidR="00AF6D38" w:rsidRDefault="001A4A48" w:rsidP="00E0506A">
      <w:pPr>
        <w:spacing w:line="360" w:lineRule="auto"/>
        <w:rPr>
          <w:rFonts w:asciiTheme="minorEastAsia" w:eastAsiaTheme="minorEastAsia" w:hAnsiTheme="minorEastAsia"/>
          <w:b/>
          <w:sz w:val="21"/>
          <w:szCs w:val="21"/>
        </w:rPr>
      </w:pPr>
      <w:r>
        <w:rPr>
          <w:rFonts w:asciiTheme="minorEastAsia" w:eastAsiaTheme="minorEastAsia" w:hAnsiTheme="minorEastAsia" w:hint="eastAsia"/>
          <w:b/>
          <w:sz w:val="21"/>
          <w:szCs w:val="21"/>
        </w:rPr>
        <w:t>效果：</w:t>
      </w:r>
    </w:p>
    <w:p w:rsidR="001A4A48" w:rsidRDefault="00470864" w:rsidP="00E0506A">
      <w:pPr>
        <w:spacing w:line="360" w:lineRule="auto"/>
        <w:rPr>
          <w:rFonts w:asciiTheme="minorEastAsia" w:eastAsiaTheme="minorEastAsia" w:hAnsiTheme="minorEastAsia"/>
          <w:b/>
          <w:sz w:val="21"/>
          <w:szCs w:val="21"/>
        </w:rPr>
      </w:pPr>
      <w:r>
        <w:rPr>
          <w:rFonts w:asciiTheme="minorEastAsia" w:eastAsiaTheme="minorEastAsia" w:hAnsiTheme="minorEastAsia"/>
          <w:b/>
          <w:noProof/>
          <w:sz w:val="21"/>
          <w:szCs w:val="21"/>
        </w:rPr>
        <w:lastRenderedPageBreak/>
        <w:drawing>
          <wp:inline distT="0" distB="0" distL="0" distR="0">
            <wp:extent cx="5274310" cy="2669131"/>
            <wp:effectExtent l="19050" t="0" r="2540" b="0"/>
            <wp:docPr id="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9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B" w:rsidRDefault="00D0560A" w:rsidP="00E0506A">
      <w:pPr>
        <w:spacing w:line="360" w:lineRule="auto"/>
        <w:rPr>
          <w:rFonts w:asciiTheme="minorEastAsia" w:eastAsiaTheme="minorEastAsia" w:hAnsiTheme="minorEastAsia"/>
          <w:b/>
          <w:sz w:val="21"/>
          <w:szCs w:val="21"/>
        </w:rPr>
      </w:pPr>
      <w:r>
        <w:rPr>
          <w:rFonts w:asciiTheme="minorEastAsia" w:eastAsiaTheme="minorEastAsia" w:hAnsiTheme="minorEastAsia" w:hint="eastAsia"/>
          <w:b/>
          <w:sz w:val="21"/>
          <w:szCs w:val="21"/>
        </w:rPr>
        <w:t>1</w:t>
      </w:r>
      <w:r w:rsidR="00F51195">
        <w:rPr>
          <w:rFonts w:asciiTheme="minorEastAsia" w:eastAsiaTheme="minorEastAsia" w:hAnsiTheme="minorEastAsia" w:hint="eastAsia"/>
          <w:b/>
          <w:sz w:val="21"/>
          <w:szCs w:val="21"/>
        </w:rPr>
        <w:t>.</w:t>
      </w:r>
      <w:r w:rsidR="007E3A0B">
        <w:rPr>
          <w:rFonts w:asciiTheme="minorEastAsia" w:eastAsiaTheme="minorEastAsia" w:hAnsiTheme="minorEastAsia" w:hint="eastAsia"/>
          <w:b/>
          <w:sz w:val="21"/>
          <w:szCs w:val="21"/>
        </w:rPr>
        <w:t>2</w:t>
      </w:r>
      <w:r w:rsidR="0004068E">
        <w:rPr>
          <w:rFonts w:asciiTheme="minorEastAsia" w:eastAsiaTheme="minorEastAsia" w:hAnsiTheme="minorEastAsia" w:hint="eastAsia"/>
          <w:b/>
          <w:sz w:val="21"/>
          <w:szCs w:val="21"/>
        </w:rPr>
        <w:t>新增弹出框</w:t>
      </w:r>
    </w:p>
    <w:p w:rsidR="0004068E" w:rsidRDefault="003732DB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3732DB">
        <w:rPr>
          <w:rFonts w:asciiTheme="minorEastAsia" w:eastAsiaTheme="minorEastAsia" w:hAnsiTheme="minorEastAsia" w:hint="eastAsia"/>
          <w:sz w:val="21"/>
          <w:szCs w:val="21"/>
        </w:rPr>
        <w:t>实现原理：</w:t>
      </w:r>
      <w:r>
        <w:rPr>
          <w:rFonts w:asciiTheme="minorEastAsia" w:eastAsiaTheme="minorEastAsia" w:hAnsiTheme="minorEastAsia" w:hint="eastAsia"/>
          <w:sz w:val="21"/>
          <w:szCs w:val="21"/>
        </w:rPr>
        <w:t>控制：visible.sync为true和 false来控制弹框的显示和隐藏</w:t>
      </w:r>
    </w:p>
    <w:p w:rsidR="003732DB" w:rsidRDefault="003732DB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:visible.sync为true时显示</w:t>
      </w:r>
    </w:p>
    <w:p w:rsidR="003732DB" w:rsidRDefault="003732DB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:visible.sync为false时隐藏</w:t>
      </w:r>
    </w:p>
    <w:p w:rsidR="003732DB" w:rsidRDefault="00310686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1、表单代码：</w:t>
      </w:r>
    </w:p>
    <w:p w:rsidR="00470864" w:rsidRPr="00843E2B" w:rsidRDefault="00470864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&lt;!-- </w:t>
      </w:r>
      <w:r w:rsidRPr="00843E2B">
        <w:rPr>
          <w:rFonts w:ascii="Consolas" w:hAnsi="Consolas" w:cs="Consolas"/>
          <w:sz w:val="18"/>
          <w:szCs w:val="18"/>
        </w:rPr>
        <w:t>新增对话框</w:t>
      </w:r>
      <w:r w:rsidRPr="00843E2B">
        <w:rPr>
          <w:rFonts w:ascii="Consolas" w:hAnsi="Consolas" w:cs="Consolas"/>
          <w:sz w:val="18"/>
          <w:szCs w:val="18"/>
        </w:rPr>
        <w:t>--&gt;</w:t>
      </w:r>
    </w:p>
    <w:p w:rsidR="00470864" w:rsidRPr="00843E2B" w:rsidRDefault="00470864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   &lt;el-dialog title="</w:t>
      </w:r>
      <w:r w:rsidRPr="00843E2B">
        <w:rPr>
          <w:rFonts w:ascii="Consolas" w:hAnsi="Consolas" w:cs="Consolas"/>
          <w:sz w:val="18"/>
          <w:szCs w:val="18"/>
        </w:rPr>
        <w:t>添加部门</w:t>
      </w:r>
      <w:r w:rsidRPr="00843E2B">
        <w:rPr>
          <w:rFonts w:ascii="Consolas" w:hAnsi="Consolas" w:cs="Consolas"/>
          <w:sz w:val="18"/>
          <w:szCs w:val="18"/>
        </w:rPr>
        <w:t>" :visible.sync="visible" width="30%" center&gt;</w:t>
      </w:r>
    </w:p>
    <w:p w:rsidR="00470864" w:rsidRPr="00843E2B" w:rsidRDefault="00470864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     &lt;!-- </w:t>
      </w:r>
      <w:r w:rsidRPr="00843E2B">
        <w:rPr>
          <w:rFonts w:ascii="Consolas" w:hAnsi="Consolas" w:cs="Consolas"/>
          <w:sz w:val="18"/>
          <w:szCs w:val="18"/>
        </w:rPr>
        <w:t>对话框内容</w:t>
      </w:r>
      <w:r w:rsidRPr="00843E2B">
        <w:rPr>
          <w:rFonts w:ascii="Consolas" w:hAnsi="Consolas" w:cs="Consolas"/>
          <w:sz w:val="18"/>
          <w:szCs w:val="18"/>
        </w:rPr>
        <w:t>--&gt;</w:t>
      </w:r>
    </w:p>
    <w:p w:rsidR="00470864" w:rsidRPr="00843E2B" w:rsidRDefault="00470864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   &lt;el-form :rules="rules" ref="addDept" :model="addDeptForm" label-width="100px"&gt;</w:t>
      </w:r>
    </w:p>
    <w:p w:rsidR="00470864" w:rsidRPr="00843E2B" w:rsidRDefault="00470864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       &lt;el-form-item prop="deptNo" label="</w:t>
      </w:r>
      <w:r w:rsidRPr="00843E2B">
        <w:rPr>
          <w:rFonts w:ascii="Consolas" w:hAnsi="Consolas" w:cs="Consolas"/>
          <w:sz w:val="18"/>
          <w:szCs w:val="18"/>
        </w:rPr>
        <w:t>部门编号</w:t>
      </w:r>
      <w:r w:rsidRPr="00843E2B">
        <w:rPr>
          <w:rFonts w:ascii="Consolas" w:hAnsi="Consolas" w:cs="Consolas"/>
          <w:sz w:val="18"/>
          <w:szCs w:val="18"/>
        </w:rPr>
        <w:t>"&gt;</w:t>
      </w:r>
    </w:p>
    <w:p w:rsidR="00470864" w:rsidRPr="00843E2B" w:rsidRDefault="00470864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         &lt;el-input v-model="addDeptForm.deptNo" placeholder="</w:t>
      </w:r>
      <w:r w:rsidRPr="00843E2B">
        <w:rPr>
          <w:rFonts w:ascii="Consolas" w:hAnsi="Consolas" w:cs="Consolas"/>
          <w:sz w:val="18"/>
          <w:szCs w:val="18"/>
        </w:rPr>
        <w:t>部门编号</w:t>
      </w:r>
      <w:r w:rsidRPr="00843E2B">
        <w:rPr>
          <w:rFonts w:ascii="Consolas" w:hAnsi="Consolas" w:cs="Consolas"/>
          <w:sz w:val="18"/>
          <w:szCs w:val="18"/>
        </w:rPr>
        <w:t>"&gt;&lt;/el-input&gt;</w:t>
      </w:r>
    </w:p>
    <w:p w:rsidR="00470864" w:rsidRPr="00843E2B" w:rsidRDefault="00470864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       &lt;/el-form-item&gt;</w:t>
      </w:r>
    </w:p>
    <w:p w:rsidR="00470864" w:rsidRPr="00843E2B" w:rsidRDefault="00470864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       &lt;el-form-item prop="deptName" label="</w:t>
      </w:r>
      <w:r w:rsidRPr="00843E2B">
        <w:rPr>
          <w:rFonts w:ascii="Consolas" w:hAnsi="Consolas" w:cs="Consolas"/>
          <w:sz w:val="18"/>
          <w:szCs w:val="18"/>
        </w:rPr>
        <w:t>部门名称</w:t>
      </w:r>
      <w:r w:rsidRPr="00843E2B">
        <w:rPr>
          <w:rFonts w:ascii="Consolas" w:hAnsi="Consolas" w:cs="Consolas"/>
          <w:sz w:val="18"/>
          <w:szCs w:val="18"/>
        </w:rPr>
        <w:t>"&gt;</w:t>
      </w:r>
    </w:p>
    <w:p w:rsidR="00470864" w:rsidRPr="00843E2B" w:rsidRDefault="00470864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        &lt;el-input v-model="addDeptForm.deptName" placeholder="</w:t>
      </w:r>
      <w:r w:rsidRPr="00843E2B">
        <w:rPr>
          <w:rFonts w:ascii="Consolas" w:hAnsi="Consolas" w:cs="Consolas"/>
          <w:sz w:val="18"/>
          <w:szCs w:val="18"/>
        </w:rPr>
        <w:t>部门名称</w:t>
      </w:r>
      <w:r w:rsidRPr="00843E2B">
        <w:rPr>
          <w:rFonts w:ascii="Consolas" w:hAnsi="Consolas" w:cs="Consolas"/>
          <w:sz w:val="18"/>
          <w:szCs w:val="18"/>
        </w:rPr>
        <w:t>"&gt;&lt;/el-input&gt;</w:t>
      </w:r>
    </w:p>
    <w:p w:rsidR="00470864" w:rsidRPr="00843E2B" w:rsidRDefault="00470864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       &lt;/el-form-item&gt;</w:t>
      </w:r>
    </w:p>
    <w:p w:rsidR="00470864" w:rsidRPr="00843E2B" w:rsidRDefault="00470864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       &lt;el-form-item label="</w:t>
      </w:r>
      <w:r w:rsidRPr="00843E2B">
        <w:rPr>
          <w:rFonts w:ascii="Consolas" w:hAnsi="Consolas" w:cs="Consolas"/>
          <w:sz w:val="18"/>
          <w:szCs w:val="18"/>
        </w:rPr>
        <w:t>是否可用</w:t>
      </w:r>
      <w:r w:rsidRPr="00843E2B">
        <w:rPr>
          <w:rFonts w:ascii="Consolas" w:hAnsi="Consolas" w:cs="Consolas"/>
          <w:sz w:val="18"/>
          <w:szCs w:val="18"/>
        </w:rPr>
        <w:t>"&gt;</w:t>
      </w:r>
    </w:p>
    <w:p w:rsidR="00927A2E" w:rsidRPr="00843E2B" w:rsidRDefault="00470864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         </w:t>
      </w:r>
      <w:r w:rsidR="00927A2E" w:rsidRPr="00843E2B">
        <w:rPr>
          <w:rFonts w:ascii="Consolas" w:hAnsi="Consolas" w:cs="Consolas"/>
          <w:sz w:val="18"/>
          <w:szCs w:val="18"/>
        </w:rPr>
        <w:t>&lt;el-switch</w:t>
      </w:r>
    </w:p>
    <w:p w:rsidR="00927A2E" w:rsidRPr="00843E2B" w:rsidRDefault="00927A2E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           v-model="addDeptForm.enabled"</w:t>
      </w:r>
    </w:p>
    <w:p w:rsidR="00927A2E" w:rsidRPr="00843E2B" w:rsidRDefault="00927A2E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           active-color="#13ce66"</w:t>
      </w:r>
    </w:p>
    <w:p w:rsidR="00927A2E" w:rsidRPr="00843E2B" w:rsidRDefault="00927A2E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           inactive-color="#ff4949"</w:t>
      </w:r>
    </w:p>
    <w:p w:rsidR="00927A2E" w:rsidRPr="00843E2B" w:rsidRDefault="00927A2E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           active-value="1"</w:t>
      </w:r>
    </w:p>
    <w:p w:rsidR="00927A2E" w:rsidRPr="00843E2B" w:rsidRDefault="00927A2E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           inactive-value="0"</w:t>
      </w:r>
    </w:p>
    <w:p w:rsidR="00470864" w:rsidRPr="00843E2B" w:rsidRDefault="00927A2E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         &gt;&lt;/el-switch&gt;</w:t>
      </w:r>
    </w:p>
    <w:p w:rsidR="00470864" w:rsidRPr="00843E2B" w:rsidRDefault="00470864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       &lt;/el-form-item&gt;</w:t>
      </w:r>
    </w:p>
    <w:p w:rsidR="00470864" w:rsidRPr="00843E2B" w:rsidRDefault="00470864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     &lt;/el-form&gt;</w:t>
      </w:r>
    </w:p>
    <w:p w:rsidR="00470864" w:rsidRPr="00843E2B" w:rsidRDefault="00470864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     &lt;!-- </w:t>
      </w:r>
      <w:r w:rsidRPr="00843E2B">
        <w:rPr>
          <w:rFonts w:ascii="Consolas" w:hAnsi="Consolas" w:cs="Consolas"/>
          <w:sz w:val="18"/>
          <w:szCs w:val="18"/>
        </w:rPr>
        <w:t>对话框底部</w:t>
      </w:r>
      <w:r w:rsidRPr="00843E2B">
        <w:rPr>
          <w:rFonts w:ascii="Consolas" w:hAnsi="Consolas" w:cs="Consolas"/>
          <w:sz w:val="18"/>
          <w:szCs w:val="18"/>
        </w:rPr>
        <w:t>--&gt;</w:t>
      </w:r>
    </w:p>
    <w:p w:rsidR="00470864" w:rsidRPr="00843E2B" w:rsidRDefault="00470864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     &lt;span slot="footer" class="dialog-footer"&gt;</w:t>
      </w:r>
    </w:p>
    <w:p w:rsidR="00470864" w:rsidRPr="00843E2B" w:rsidRDefault="00470864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       &lt;el-button @click="visible = false"&gt;</w:t>
      </w:r>
      <w:r w:rsidRPr="00843E2B">
        <w:rPr>
          <w:rFonts w:ascii="Consolas" w:hAnsi="Consolas" w:cs="Consolas"/>
          <w:sz w:val="18"/>
          <w:szCs w:val="18"/>
        </w:rPr>
        <w:t>取</w:t>
      </w:r>
      <w:r w:rsidRPr="00843E2B">
        <w:rPr>
          <w:rFonts w:ascii="Consolas" w:hAnsi="Consolas" w:cs="Consolas"/>
          <w:sz w:val="18"/>
          <w:szCs w:val="18"/>
        </w:rPr>
        <w:t> </w:t>
      </w:r>
      <w:r w:rsidRPr="00843E2B">
        <w:rPr>
          <w:rFonts w:ascii="Consolas" w:hAnsi="Consolas" w:cs="Consolas"/>
          <w:sz w:val="18"/>
          <w:szCs w:val="18"/>
        </w:rPr>
        <w:t>消</w:t>
      </w:r>
      <w:r w:rsidRPr="00843E2B">
        <w:rPr>
          <w:rFonts w:ascii="Consolas" w:hAnsi="Consolas" w:cs="Consolas"/>
          <w:sz w:val="18"/>
          <w:szCs w:val="18"/>
        </w:rPr>
        <w:t>&lt;/el-button&gt;</w:t>
      </w:r>
    </w:p>
    <w:p w:rsidR="00470864" w:rsidRPr="00843E2B" w:rsidRDefault="00470864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lastRenderedPageBreak/>
        <w:t>        &lt;el-button type="primary" @click="confirmBtn"&gt;</w:t>
      </w:r>
      <w:r w:rsidRPr="00843E2B">
        <w:rPr>
          <w:rFonts w:ascii="Consolas" w:hAnsi="Consolas" w:cs="Consolas"/>
          <w:sz w:val="18"/>
          <w:szCs w:val="18"/>
        </w:rPr>
        <w:t>确</w:t>
      </w:r>
      <w:r w:rsidRPr="00843E2B">
        <w:rPr>
          <w:rFonts w:ascii="Consolas" w:hAnsi="Consolas" w:cs="Consolas"/>
          <w:sz w:val="18"/>
          <w:szCs w:val="18"/>
        </w:rPr>
        <w:t> </w:t>
      </w:r>
      <w:r w:rsidRPr="00843E2B">
        <w:rPr>
          <w:rFonts w:ascii="Consolas" w:hAnsi="Consolas" w:cs="Consolas"/>
          <w:sz w:val="18"/>
          <w:szCs w:val="18"/>
        </w:rPr>
        <w:t>定</w:t>
      </w:r>
      <w:r w:rsidRPr="00843E2B">
        <w:rPr>
          <w:rFonts w:ascii="Consolas" w:hAnsi="Consolas" w:cs="Consolas"/>
          <w:sz w:val="18"/>
          <w:szCs w:val="18"/>
        </w:rPr>
        <w:t>&lt;/el-button&gt;</w:t>
      </w:r>
    </w:p>
    <w:p w:rsidR="00470864" w:rsidRPr="00843E2B" w:rsidRDefault="00470864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     &lt;/span&gt;</w:t>
      </w:r>
    </w:p>
    <w:p w:rsidR="00470864" w:rsidRPr="00843E2B" w:rsidRDefault="00470864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   &lt;/el-dialog&gt;</w:t>
      </w:r>
    </w:p>
    <w:p w:rsidR="00310686" w:rsidRDefault="00310686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2、</w:t>
      </w:r>
      <w:r w:rsidR="0010458B">
        <w:rPr>
          <w:rFonts w:asciiTheme="minorEastAsia" w:eastAsiaTheme="minorEastAsia" w:hAnsiTheme="minorEastAsia" w:hint="eastAsia"/>
          <w:sz w:val="21"/>
          <w:szCs w:val="21"/>
        </w:rPr>
        <w:t>控制表单弹出</w:t>
      </w:r>
    </w:p>
    <w:p w:rsidR="0010458B" w:rsidRDefault="0010458B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data()方法中添加如下变量：</w:t>
      </w:r>
    </w:p>
    <w:p w:rsidR="0010458B" w:rsidRPr="00843E2B" w:rsidRDefault="0010458B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//</w:t>
      </w:r>
      <w:r w:rsidRPr="00843E2B">
        <w:rPr>
          <w:rFonts w:ascii="Consolas" w:hAnsi="Consolas" w:cs="Consolas"/>
          <w:sz w:val="18"/>
          <w:szCs w:val="18"/>
        </w:rPr>
        <w:t>控制对话框的显示和隐藏，</w:t>
      </w:r>
      <w:r w:rsidRPr="00843E2B">
        <w:rPr>
          <w:rFonts w:ascii="Consolas" w:hAnsi="Consolas" w:cs="Consolas"/>
          <w:sz w:val="18"/>
          <w:szCs w:val="18"/>
        </w:rPr>
        <w:t>true</w:t>
      </w:r>
      <w:r w:rsidRPr="00843E2B">
        <w:rPr>
          <w:rFonts w:ascii="Consolas" w:hAnsi="Consolas" w:cs="Consolas"/>
          <w:sz w:val="18"/>
          <w:szCs w:val="18"/>
        </w:rPr>
        <w:t>为显示，</w:t>
      </w:r>
      <w:r w:rsidRPr="00843E2B">
        <w:rPr>
          <w:rFonts w:ascii="Consolas" w:hAnsi="Consolas" w:cs="Consolas"/>
          <w:sz w:val="18"/>
          <w:szCs w:val="18"/>
        </w:rPr>
        <w:t>false</w:t>
      </w:r>
      <w:r w:rsidRPr="00843E2B">
        <w:rPr>
          <w:rFonts w:ascii="Consolas" w:hAnsi="Consolas" w:cs="Consolas"/>
          <w:sz w:val="18"/>
          <w:szCs w:val="18"/>
        </w:rPr>
        <w:t>为隐藏</w:t>
      </w:r>
    </w:p>
    <w:p w:rsidR="0010458B" w:rsidRPr="00843E2B" w:rsidRDefault="0010458B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       visible:false,</w:t>
      </w:r>
    </w:p>
    <w:p w:rsidR="003F6C91" w:rsidRPr="00843E2B" w:rsidRDefault="0010458B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//</w:t>
      </w:r>
      <w:r w:rsidRPr="00843E2B">
        <w:rPr>
          <w:rFonts w:ascii="Consolas" w:hAnsi="Consolas" w:cs="Consolas"/>
          <w:sz w:val="18"/>
          <w:szCs w:val="18"/>
        </w:rPr>
        <w:t>绑定对话框数据</w:t>
      </w:r>
      <w:r w:rsidRPr="00843E2B">
        <w:rPr>
          <w:rFonts w:ascii="Consolas" w:hAnsi="Consolas" w:cs="Consolas"/>
          <w:sz w:val="18"/>
          <w:szCs w:val="18"/>
        </w:rPr>
        <w:t> </w:t>
      </w:r>
    </w:p>
    <w:p w:rsidR="003F6C91" w:rsidRPr="00843E2B" w:rsidRDefault="003F6C91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     addDeptForm: {</w:t>
      </w:r>
    </w:p>
    <w:p w:rsidR="003F6C91" w:rsidRPr="00843E2B" w:rsidRDefault="003F6C91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       deptNo: "",</w:t>
      </w:r>
    </w:p>
    <w:p w:rsidR="003F6C91" w:rsidRPr="00843E2B" w:rsidRDefault="003F6C91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       deptName: "",</w:t>
      </w:r>
    </w:p>
    <w:p w:rsidR="003F6C91" w:rsidRPr="00843E2B" w:rsidRDefault="003F6C91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       enabled: ""</w:t>
      </w:r>
    </w:p>
    <w:p w:rsidR="003F6C91" w:rsidRPr="00843E2B" w:rsidRDefault="003F6C91" w:rsidP="00843E2B">
      <w:pPr>
        <w:rPr>
          <w:rFonts w:ascii="Consolas" w:hAnsi="Consolas" w:cs="Consolas"/>
          <w:sz w:val="18"/>
          <w:szCs w:val="18"/>
        </w:rPr>
      </w:pPr>
      <w:r w:rsidRPr="00843E2B">
        <w:rPr>
          <w:rFonts w:ascii="Consolas" w:hAnsi="Consolas" w:cs="Consolas"/>
          <w:sz w:val="18"/>
          <w:szCs w:val="18"/>
        </w:rPr>
        <w:t>      },</w:t>
      </w:r>
    </w:p>
    <w:p w:rsidR="003732DB" w:rsidRPr="00843E2B" w:rsidRDefault="003E2B36" w:rsidP="00E0506A">
      <w:pPr>
        <w:spacing w:line="360" w:lineRule="auto"/>
        <w:rPr>
          <w:rFonts w:ascii="Consolas" w:eastAsiaTheme="minorEastAsia" w:hAnsi="Consolas" w:cs="Consolas"/>
          <w:sz w:val="21"/>
          <w:szCs w:val="21"/>
        </w:rPr>
      </w:pPr>
      <w:r w:rsidRPr="00843E2B">
        <w:rPr>
          <w:rFonts w:ascii="Consolas" w:eastAsiaTheme="minorEastAsia" w:hAnsiTheme="minorEastAsia" w:cs="Consolas"/>
          <w:sz w:val="21"/>
          <w:szCs w:val="21"/>
        </w:rPr>
        <w:t>在</w:t>
      </w:r>
      <w:r w:rsidRPr="00843E2B">
        <w:rPr>
          <w:rFonts w:ascii="Consolas" w:eastAsiaTheme="minorEastAsia" w:hAnsi="Consolas" w:cs="Consolas"/>
          <w:sz w:val="21"/>
          <w:szCs w:val="21"/>
        </w:rPr>
        <w:t>methods</w:t>
      </w:r>
      <w:r w:rsidRPr="00843E2B">
        <w:rPr>
          <w:rFonts w:ascii="Consolas" w:eastAsiaTheme="minorEastAsia" w:hAnsiTheme="minorEastAsia" w:cs="Consolas"/>
          <w:sz w:val="21"/>
          <w:szCs w:val="21"/>
        </w:rPr>
        <w:t>中添加如下方法：</w:t>
      </w:r>
    </w:p>
    <w:p w:rsidR="002A5FFA" w:rsidRPr="00843E2B" w:rsidRDefault="002A5FFA" w:rsidP="00843E2B">
      <w:pPr>
        <w:rPr>
          <w:rFonts w:ascii="Consolas" w:eastAsia="Microsoft JhengHei" w:hAnsi="Consolas" w:cs="Consolas"/>
          <w:sz w:val="18"/>
          <w:szCs w:val="18"/>
        </w:rPr>
      </w:pPr>
      <w:r w:rsidRPr="00843E2B">
        <w:rPr>
          <w:rFonts w:ascii="Consolas" w:hAnsi="Consolas" w:cs="Consolas"/>
          <w:color w:val="D4D4D4"/>
        </w:rPr>
        <w:t> </w:t>
      </w:r>
      <w:r w:rsidRPr="00843E2B">
        <w:rPr>
          <w:rFonts w:ascii="Consolas" w:eastAsia="Microsoft JhengHei" w:hAnsi="Consolas" w:cs="Consolas"/>
          <w:sz w:val="18"/>
          <w:szCs w:val="18"/>
        </w:rPr>
        <w:t>//</w:t>
      </w:r>
      <w:r w:rsidRPr="00843E2B">
        <w:rPr>
          <w:rFonts w:ascii="Consolas" w:eastAsia="Microsoft JhengHei" w:hAnsi="Microsoft JhengHei" w:cs="Consolas"/>
          <w:sz w:val="18"/>
          <w:szCs w:val="18"/>
        </w:rPr>
        <w:t>弹出对话框</w:t>
      </w:r>
    </w:p>
    <w:p w:rsidR="002A5FFA" w:rsidRPr="00843E2B" w:rsidRDefault="002A5FFA" w:rsidP="00843E2B">
      <w:pPr>
        <w:rPr>
          <w:rFonts w:ascii="Consolas" w:eastAsia="Microsoft JhengHei" w:hAnsi="Consolas" w:cs="Consolas"/>
          <w:sz w:val="18"/>
          <w:szCs w:val="18"/>
        </w:rPr>
      </w:pPr>
      <w:r w:rsidRPr="00843E2B">
        <w:rPr>
          <w:rFonts w:ascii="Consolas" w:eastAsia="Microsoft JhengHei" w:hAnsi="Consolas" w:cs="Consolas"/>
          <w:sz w:val="18"/>
          <w:szCs w:val="18"/>
        </w:rPr>
        <w:t>    addDeptShow() {</w:t>
      </w:r>
    </w:p>
    <w:p w:rsidR="002A5FFA" w:rsidRPr="00843E2B" w:rsidRDefault="002A5FFA" w:rsidP="00843E2B">
      <w:pPr>
        <w:rPr>
          <w:rFonts w:ascii="Consolas" w:eastAsia="Microsoft JhengHei" w:hAnsi="Consolas" w:cs="Consolas"/>
          <w:sz w:val="18"/>
          <w:szCs w:val="18"/>
        </w:rPr>
      </w:pPr>
      <w:r w:rsidRPr="00843E2B">
        <w:rPr>
          <w:rFonts w:ascii="Consolas" w:eastAsia="Microsoft JhengHei" w:hAnsi="Consolas" w:cs="Consolas"/>
          <w:sz w:val="18"/>
          <w:szCs w:val="18"/>
        </w:rPr>
        <w:t>      //</w:t>
      </w:r>
      <w:r w:rsidRPr="00843E2B">
        <w:rPr>
          <w:rFonts w:ascii="Consolas" w:eastAsia="Microsoft JhengHei" w:hAnsi="Microsoft JhengHei" w:cs="Consolas"/>
          <w:sz w:val="18"/>
          <w:szCs w:val="18"/>
        </w:rPr>
        <w:t>调用对话框表单清空方法</w:t>
      </w:r>
    </w:p>
    <w:p w:rsidR="002A5FFA" w:rsidRPr="00843E2B" w:rsidRDefault="002A5FFA" w:rsidP="00843E2B">
      <w:pPr>
        <w:rPr>
          <w:rFonts w:ascii="Consolas" w:eastAsia="Microsoft JhengHei" w:hAnsi="Consolas" w:cs="Consolas"/>
          <w:sz w:val="18"/>
          <w:szCs w:val="18"/>
        </w:rPr>
      </w:pPr>
      <w:r w:rsidRPr="00843E2B">
        <w:rPr>
          <w:rFonts w:ascii="Consolas" w:eastAsia="Microsoft JhengHei" w:hAnsi="Consolas" w:cs="Consolas"/>
          <w:sz w:val="18"/>
          <w:szCs w:val="18"/>
        </w:rPr>
        <w:t>      this.</w:t>
      </w:r>
      <w:r w:rsidR="008B3F6C" w:rsidRPr="00843E2B">
        <w:rPr>
          <w:rFonts w:ascii="Consolas" w:eastAsia="Microsoft JhengHei" w:hAnsi="Consolas" w:cs="Consolas"/>
          <w:sz w:val="18"/>
          <w:szCs w:val="18"/>
        </w:rPr>
        <w:t xml:space="preserve"> resetForm</w:t>
      </w:r>
      <w:r w:rsidRPr="00843E2B">
        <w:rPr>
          <w:rFonts w:ascii="Consolas" w:eastAsia="Microsoft JhengHei" w:hAnsi="Consolas" w:cs="Consolas"/>
          <w:sz w:val="18"/>
          <w:szCs w:val="18"/>
        </w:rPr>
        <w:t>("addDept");</w:t>
      </w:r>
    </w:p>
    <w:p w:rsidR="002A5FFA" w:rsidRPr="00843E2B" w:rsidRDefault="002A5FFA" w:rsidP="00843E2B">
      <w:pPr>
        <w:rPr>
          <w:rFonts w:ascii="Consolas" w:eastAsia="Microsoft JhengHei" w:hAnsi="Consolas" w:cs="Consolas"/>
          <w:sz w:val="18"/>
          <w:szCs w:val="18"/>
        </w:rPr>
      </w:pPr>
      <w:r w:rsidRPr="00843E2B">
        <w:rPr>
          <w:rFonts w:ascii="Consolas" w:eastAsia="Microsoft JhengHei" w:hAnsi="Consolas" w:cs="Consolas"/>
          <w:sz w:val="18"/>
          <w:szCs w:val="18"/>
        </w:rPr>
        <w:t>      this.visible = true;</w:t>
      </w:r>
    </w:p>
    <w:p w:rsidR="002A5FFA" w:rsidRPr="00843E2B" w:rsidRDefault="002A5FFA" w:rsidP="00843E2B">
      <w:pPr>
        <w:rPr>
          <w:rFonts w:ascii="Consolas" w:eastAsia="Microsoft JhengHei" w:hAnsi="Consolas" w:cs="Consolas"/>
          <w:sz w:val="18"/>
          <w:szCs w:val="18"/>
        </w:rPr>
      </w:pPr>
      <w:r w:rsidRPr="00843E2B">
        <w:rPr>
          <w:rFonts w:ascii="Consolas" w:eastAsia="Microsoft JhengHei" w:hAnsi="Consolas" w:cs="Consolas"/>
          <w:sz w:val="18"/>
          <w:szCs w:val="18"/>
        </w:rPr>
        <w:t>    },</w:t>
      </w:r>
    </w:p>
    <w:p w:rsidR="002A5FFA" w:rsidRPr="00843E2B" w:rsidRDefault="003E2B36" w:rsidP="00843E2B">
      <w:pPr>
        <w:rPr>
          <w:rFonts w:ascii="Consolas" w:eastAsia="Microsoft JhengHei" w:hAnsi="Consolas" w:cs="Consolas"/>
          <w:sz w:val="18"/>
          <w:szCs w:val="18"/>
        </w:rPr>
      </w:pPr>
      <w:r w:rsidRPr="00843E2B">
        <w:rPr>
          <w:rFonts w:ascii="Consolas" w:eastAsia="Microsoft JhengHei" w:hAnsi="Consolas" w:cs="Consolas"/>
          <w:sz w:val="18"/>
          <w:szCs w:val="18"/>
        </w:rPr>
        <w:t>     </w:t>
      </w:r>
      <w:r w:rsidR="002A5FFA" w:rsidRPr="00843E2B">
        <w:rPr>
          <w:rFonts w:ascii="Consolas" w:eastAsia="Microsoft JhengHei" w:hAnsi="Consolas" w:cs="Consolas"/>
          <w:sz w:val="18"/>
          <w:szCs w:val="18"/>
        </w:rPr>
        <w:t>//</w:t>
      </w:r>
      <w:r w:rsidR="002A5FFA" w:rsidRPr="00843E2B">
        <w:rPr>
          <w:rFonts w:ascii="Consolas" w:eastAsia="Microsoft JhengHei" w:hAnsi="Microsoft JhengHei" w:cs="Consolas"/>
          <w:sz w:val="18"/>
          <w:szCs w:val="18"/>
        </w:rPr>
        <w:t>编辑</w:t>
      </w:r>
    </w:p>
    <w:p w:rsidR="002A5FFA" w:rsidRPr="00843E2B" w:rsidRDefault="002A5FFA" w:rsidP="00843E2B">
      <w:pPr>
        <w:rPr>
          <w:rFonts w:ascii="Consolas" w:eastAsia="Microsoft JhengHei" w:hAnsi="Consolas" w:cs="Consolas"/>
          <w:sz w:val="18"/>
          <w:szCs w:val="18"/>
        </w:rPr>
      </w:pPr>
      <w:r w:rsidRPr="00843E2B">
        <w:rPr>
          <w:rFonts w:ascii="Consolas" w:eastAsia="Microsoft JhengHei" w:hAnsi="Consolas" w:cs="Consolas"/>
          <w:sz w:val="18"/>
          <w:szCs w:val="18"/>
        </w:rPr>
        <w:t>    editRow(row) {</w:t>
      </w:r>
    </w:p>
    <w:p w:rsidR="002A5FFA" w:rsidRPr="00843E2B" w:rsidRDefault="002A5FFA" w:rsidP="00843E2B">
      <w:pPr>
        <w:rPr>
          <w:rFonts w:ascii="Consolas" w:eastAsia="Microsoft JhengHei" w:hAnsi="Consolas" w:cs="Consolas"/>
          <w:sz w:val="18"/>
          <w:szCs w:val="18"/>
        </w:rPr>
      </w:pPr>
      <w:r w:rsidRPr="00843E2B">
        <w:rPr>
          <w:rFonts w:ascii="Consolas" w:eastAsia="Microsoft JhengHei" w:hAnsi="Consolas" w:cs="Consolas"/>
          <w:sz w:val="18"/>
          <w:szCs w:val="18"/>
        </w:rPr>
        <w:t>      console.log(row);</w:t>
      </w:r>
    </w:p>
    <w:p w:rsidR="002A5FFA" w:rsidRPr="00843E2B" w:rsidRDefault="002A5FFA" w:rsidP="00843E2B">
      <w:pPr>
        <w:rPr>
          <w:rFonts w:ascii="Consolas" w:eastAsia="Microsoft JhengHei" w:hAnsi="Consolas" w:cs="Consolas"/>
          <w:sz w:val="18"/>
          <w:szCs w:val="18"/>
        </w:rPr>
      </w:pPr>
      <w:r w:rsidRPr="00843E2B">
        <w:rPr>
          <w:rFonts w:ascii="Consolas" w:eastAsia="Microsoft JhengHei" w:hAnsi="Consolas" w:cs="Consolas"/>
          <w:sz w:val="18"/>
          <w:szCs w:val="18"/>
        </w:rPr>
        <w:t>    },</w:t>
      </w:r>
    </w:p>
    <w:p w:rsidR="002A5FFA" w:rsidRPr="00843E2B" w:rsidRDefault="002A5FFA" w:rsidP="00843E2B">
      <w:pPr>
        <w:rPr>
          <w:rFonts w:ascii="Consolas" w:eastAsia="Microsoft JhengHei" w:hAnsi="Consolas" w:cs="Consolas"/>
          <w:sz w:val="18"/>
          <w:szCs w:val="18"/>
        </w:rPr>
      </w:pPr>
      <w:r w:rsidRPr="00843E2B">
        <w:rPr>
          <w:rFonts w:ascii="Consolas" w:eastAsia="Microsoft JhengHei" w:hAnsi="Consolas" w:cs="Consolas"/>
          <w:sz w:val="18"/>
          <w:szCs w:val="18"/>
        </w:rPr>
        <w:t>    //</w:t>
      </w:r>
      <w:r w:rsidRPr="00843E2B">
        <w:rPr>
          <w:rFonts w:ascii="Consolas" w:eastAsia="Microsoft JhengHei" w:hAnsi="Microsoft JhengHei" w:cs="Consolas"/>
          <w:sz w:val="18"/>
          <w:szCs w:val="18"/>
        </w:rPr>
        <w:t>删除</w:t>
      </w:r>
    </w:p>
    <w:p w:rsidR="002A5FFA" w:rsidRPr="00843E2B" w:rsidRDefault="002A5FFA" w:rsidP="00843E2B">
      <w:pPr>
        <w:rPr>
          <w:rFonts w:ascii="Consolas" w:eastAsia="Microsoft JhengHei" w:hAnsi="Consolas" w:cs="Consolas"/>
          <w:sz w:val="18"/>
          <w:szCs w:val="18"/>
        </w:rPr>
      </w:pPr>
      <w:r w:rsidRPr="00843E2B">
        <w:rPr>
          <w:rFonts w:ascii="Consolas" w:eastAsia="Microsoft JhengHei" w:hAnsi="Consolas" w:cs="Consolas"/>
          <w:sz w:val="18"/>
          <w:szCs w:val="18"/>
        </w:rPr>
        <w:t>    deleteRow(row) {</w:t>
      </w:r>
    </w:p>
    <w:p w:rsidR="002A5FFA" w:rsidRPr="00843E2B" w:rsidRDefault="002A5FFA" w:rsidP="00843E2B">
      <w:pPr>
        <w:rPr>
          <w:rFonts w:ascii="Consolas" w:eastAsia="Microsoft JhengHei" w:hAnsi="Consolas" w:cs="Consolas"/>
          <w:sz w:val="18"/>
          <w:szCs w:val="18"/>
        </w:rPr>
      </w:pPr>
      <w:r w:rsidRPr="00843E2B">
        <w:rPr>
          <w:rFonts w:ascii="Consolas" w:eastAsia="Microsoft JhengHei" w:hAnsi="Consolas" w:cs="Consolas"/>
          <w:sz w:val="18"/>
          <w:szCs w:val="18"/>
        </w:rPr>
        <w:t>      console.log(row);</w:t>
      </w:r>
    </w:p>
    <w:p w:rsidR="002A5FFA" w:rsidRPr="00843E2B" w:rsidRDefault="002A5FFA" w:rsidP="00843E2B">
      <w:pPr>
        <w:rPr>
          <w:rFonts w:ascii="Consolas" w:eastAsia="Microsoft JhengHei" w:hAnsi="Consolas" w:cs="Consolas"/>
          <w:sz w:val="18"/>
          <w:szCs w:val="18"/>
        </w:rPr>
      </w:pPr>
      <w:r w:rsidRPr="00843E2B">
        <w:rPr>
          <w:rFonts w:ascii="Consolas" w:eastAsia="Microsoft JhengHei" w:hAnsi="Consolas" w:cs="Consolas"/>
          <w:sz w:val="18"/>
          <w:szCs w:val="18"/>
        </w:rPr>
        <w:t>    },</w:t>
      </w:r>
    </w:p>
    <w:p w:rsidR="003E2B36" w:rsidRPr="00843E2B" w:rsidRDefault="003E2B36" w:rsidP="00843E2B">
      <w:pPr>
        <w:rPr>
          <w:rFonts w:ascii="Consolas" w:eastAsia="Microsoft JhengHei" w:hAnsi="Consolas" w:cs="Consolas"/>
          <w:sz w:val="18"/>
          <w:szCs w:val="18"/>
        </w:rPr>
      </w:pPr>
      <w:r w:rsidRPr="00843E2B">
        <w:rPr>
          <w:rFonts w:ascii="Consolas" w:eastAsia="Microsoft JhengHei" w:hAnsi="Consolas" w:cs="Consolas"/>
          <w:sz w:val="18"/>
          <w:szCs w:val="18"/>
        </w:rPr>
        <w:t>      //</w:t>
      </w:r>
      <w:r w:rsidRPr="00843E2B">
        <w:rPr>
          <w:rFonts w:ascii="Consolas" w:eastAsia="Microsoft JhengHei" w:hAnsi="Microsoft JhengHei" w:cs="Consolas"/>
          <w:sz w:val="18"/>
          <w:szCs w:val="18"/>
        </w:rPr>
        <w:t>清空表单数据</w:t>
      </w:r>
    </w:p>
    <w:p w:rsidR="003E2B36" w:rsidRPr="00843E2B" w:rsidRDefault="003E2B36" w:rsidP="00843E2B">
      <w:pPr>
        <w:rPr>
          <w:rFonts w:ascii="Consolas" w:eastAsia="Microsoft JhengHei" w:hAnsi="Consolas" w:cs="Consolas"/>
          <w:sz w:val="18"/>
          <w:szCs w:val="18"/>
        </w:rPr>
      </w:pPr>
      <w:r w:rsidRPr="00843E2B">
        <w:rPr>
          <w:rFonts w:ascii="Consolas" w:eastAsia="Microsoft JhengHei" w:hAnsi="Consolas" w:cs="Consolas"/>
          <w:sz w:val="18"/>
          <w:szCs w:val="18"/>
        </w:rPr>
        <w:t>      resetForm(formName){</w:t>
      </w:r>
    </w:p>
    <w:p w:rsidR="003E2B36" w:rsidRPr="00843E2B" w:rsidRDefault="003E2B36" w:rsidP="00843E2B">
      <w:pPr>
        <w:rPr>
          <w:rFonts w:ascii="Consolas" w:eastAsia="Microsoft JhengHei" w:hAnsi="Consolas" w:cs="Consolas"/>
          <w:sz w:val="18"/>
          <w:szCs w:val="18"/>
        </w:rPr>
      </w:pPr>
      <w:r w:rsidRPr="00843E2B">
        <w:rPr>
          <w:rFonts w:ascii="Consolas" w:eastAsia="Microsoft JhengHei" w:hAnsi="Consolas" w:cs="Consolas"/>
          <w:sz w:val="18"/>
          <w:szCs w:val="18"/>
        </w:rPr>
        <w:t>        if(this.$refs[formName]){</w:t>
      </w:r>
    </w:p>
    <w:p w:rsidR="003E2B36" w:rsidRPr="00843E2B" w:rsidRDefault="003E2B36" w:rsidP="00843E2B">
      <w:pPr>
        <w:rPr>
          <w:rFonts w:ascii="Consolas" w:eastAsia="Microsoft JhengHei" w:hAnsi="Consolas" w:cs="Consolas"/>
          <w:sz w:val="18"/>
          <w:szCs w:val="18"/>
        </w:rPr>
      </w:pPr>
      <w:r w:rsidRPr="00843E2B">
        <w:rPr>
          <w:rFonts w:ascii="Consolas" w:eastAsia="Microsoft JhengHei" w:hAnsi="Consolas" w:cs="Consolas"/>
          <w:sz w:val="18"/>
          <w:szCs w:val="18"/>
        </w:rPr>
        <w:t>         this.$refs[formName].resetFields();</w:t>
      </w:r>
    </w:p>
    <w:p w:rsidR="003E2B36" w:rsidRPr="00843E2B" w:rsidRDefault="003E2B36" w:rsidP="00843E2B">
      <w:pPr>
        <w:rPr>
          <w:rFonts w:ascii="Consolas" w:eastAsia="Microsoft JhengHei" w:hAnsi="Consolas" w:cs="Consolas"/>
          <w:sz w:val="18"/>
          <w:szCs w:val="18"/>
        </w:rPr>
      </w:pPr>
      <w:r w:rsidRPr="00843E2B">
        <w:rPr>
          <w:rFonts w:ascii="Consolas" w:eastAsia="Microsoft JhengHei" w:hAnsi="Consolas" w:cs="Consolas"/>
          <w:sz w:val="18"/>
          <w:szCs w:val="18"/>
        </w:rPr>
        <w:t>        }</w:t>
      </w:r>
    </w:p>
    <w:p w:rsidR="0015255F" w:rsidRPr="00843E2B" w:rsidRDefault="0015255F" w:rsidP="00843E2B">
      <w:pPr>
        <w:rPr>
          <w:rFonts w:ascii="Consolas" w:eastAsia="Microsoft JhengHei" w:hAnsi="Consolas" w:cs="Consolas"/>
          <w:sz w:val="18"/>
          <w:szCs w:val="18"/>
        </w:rPr>
      </w:pPr>
      <w:r w:rsidRPr="00843E2B">
        <w:rPr>
          <w:rFonts w:ascii="Consolas" w:eastAsia="Microsoft JhengHei" w:hAnsi="Consolas" w:cs="Consolas"/>
          <w:sz w:val="18"/>
          <w:szCs w:val="18"/>
        </w:rPr>
        <w:t>     }</w:t>
      </w:r>
    </w:p>
    <w:p w:rsidR="00774761" w:rsidRPr="00843E2B" w:rsidRDefault="00774761" w:rsidP="00843E2B">
      <w:pPr>
        <w:rPr>
          <w:rFonts w:ascii="Consolas" w:eastAsia="Microsoft JhengHei" w:hAnsi="Consolas" w:cs="Consolas"/>
          <w:sz w:val="18"/>
          <w:szCs w:val="18"/>
        </w:rPr>
      </w:pPr>
      <w:r w:rsidRPr="00843E2B">
        <w:rPr>
          <w:rFonts w:ascii="Consolas" w:eastAsia="Microsoft JhengHei" w:hAnsi="Consolas" w:cs="Consolas"/>
          <w:sz w:val="18"/>
          <w:szCs w:val="18"/>
        </w:rPr>
        <w:t> //</w:t>
      </w:r>
      <w:r w:rsidRPr="00843E2B">
        <w:rPr>
          <w:rFonts w:ascii="Consolas" w:eastAsia="Microsoft JhengHei" w:hAnsi="Microsoft JhengHei" w:cs="Consolas"/>
          <w:sz w:val="18"/>
          <w:szCs w:val="18"/>
        </w:rPr>
        <w:t>对话框确定</w:t>
      </w:r>
    </w:p>
    <w:p w:rsidR="00774761" w:rsidRPr="00843E2B" w:rsidRDefault="00774761" w:rsidP="00843E2B">
      <w:pPr>
        <w:rPr>
          <w:rFonts w:ascii="Consolas" w:eastAsia="Microsoft JhengHei" w:hAnsi="Consolas" w:cs="Consolas"/>
          <w:sz w:val="18"/>
          <w:szCs w:val="18"/>
        </w:rPr>
      </w:pPr>
      <w:r w:rsidRPr="00843E2B">
        <w:rPr>
          <w:rFonts w:ascii="Consolas" w:eastAsia="Microsoft JhengHei" w:hAnsi="Consolas" w:cs="Consolas"/>
          <w:sz w:val="18"/>
          <w:szCs w:val="18"/>
        </w:rPr>
        <w:t>    confirmBtn() {</w:t>
      </w:r>
    </w:p>
    <w:p w:rsidR="00774761" w:rsidRPr="00843E2B" w:rsidRDefault="00774761" w:rsidP="00843E2B">
      <w:pPr>
        <w:rPr>
          <w:rFonts w:ascii="Consolas" w:eastAsia="Microsoft JhengHei" w:hAnsi="Consolas" w:cs="Consolas"/>
          <w:sz w:val="18"/>
          <w:szCs w:val="18"/>
        </w:rPr>
      </w:pPr>
      <w:r w:rsidRPr="00843E2B">
        <w:rPr>
          <w:rFonts w:ascii="Consolas" w:eastAsia="Microsoft JhengHei" w:hAnsi="Consolas" w:cs="Consolas"/>
          <w:sz w:val="18"/>
          <w:szCs w:val="18"/>
        </w:rPr>
        <w:t>          _this.visible = false;</w:t>
      </w:r>
    </w:p>
    <w:p w:rsidR="00774761" w:rsidRPr="00843E2B" w:rsidRDefault="00774761" w:rsidP="00843E2B">
      <w:pPr>
        <w:rPr>
          <w:rFonts w:ascii="Consolas" w:eastAsia="Microsoft JhengHei" w:hAnsi="Consolas" w:cs="Consolas"/>
          <w:sz w:val="18"/>
          <w:szCs w:val="18"/>
        </w:rPr>
      </w:pPr>
      <w:r w:rsidRPr="00843E2B">
        <w:rPr>
          <w:rFonts w:ascii="Consolas" w:eastAsia="Microsoft JhengHei" w:hAnsi="Consolas" w:cs="Consolas"/>
          <w:sz w:val="18"/>
          <w:szCs w:val="18"/>
        </w:rPr>
        <w:t>    },</w:t>
      </w:r>
    </w:p>
    <w:p w:rsidR="00BF2701" w:rsidRDefault="00BF2701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效果</w:t>
      </w:r>
    </w:p>
    <w:p w:rsidR="00BF2701" w:rsidRDefault="00BF2701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noProof/>
          <w:sz w:val="21"/>
          <w:szCs w:val="21"/>
        </w:rPr>
        <w:lastRenderedPageBreak/>
        <w:drawing>
          <wp:inline distT="0" distB="0" distL="0" distR="0">
            <wp:extent cx="5274310" cy="2649341"/>
            <wp:effectExtent l="19050" t="0" r="2540" b="0"/>
            <wp:docPr id="5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9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B36" w:rsidRDefault="002818DD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3F1501">
        <w:rPr>
          <w:rFonts w:asciiTheme="minorEastAsia" w:eastAsiaTheme="minorEastAsia" w:hAnsiTheme="minorEastAsia" w:hint="eastAsia"/>
          <w:sz w:val="21"/>
          <w:szCs w:val="21"/>
        </w:rPr>
        <w:t>3、表单验证</w:t>
      </w:r>
    </w:p>
    <w:p w:rsidR="0092210B" w:rsidRPr="003F1501" w:rsidRDefault="0092210B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增加验证规则</w:t>
      </w:r>
    </w:p>
    <w:p w:rsidR="00774761" w:rsidRPr="00F3638F" w:rsidRDefault="00774761" w:rsidP="00F3638F">
      <w:pPr>
        <w:shd w:val="clear" w:color="auto" w:fill="FFFFFF"/>
        <w:spacing w:line="250" w:lineRule="atLeast"/>
        <w:rPr>
          <w:rFonts w:ascii="Consolas" w:hAnsi="Consolas" w:cs="Consolas"/>
          <w:sz w:val="18"/>
          <w:szCs w:val="18"/>
        </w:rPr>
      </w:pPr>
      <w:r w:rsidRPr="00F3638F">
        <w:rPr>
          <w:rFonts w:ascii="Consolas" w:hAnsi="Consolas" w:cs="Consolas"/>
          <w:sz w:val="18"/>
          <w:szCs w:val="18"/>
        </w:rPr>
        <w:t>//</w:t>
      </w:r>
      <w:r w:rsidRPr="00F3638F">
        <w:rPr>
          <w:rFonts w:ascii="Consolas" w:hAnsi="Consolas" w:cs="Consolas"/>
          <w:sz w:val="18"/>
          <w:szCs w:val="18"/>
        </w:rPr>
        <w:t>数据验证</w:t>
      </w:r>
    </w:p>
    <w:p w:rsidR="00774761" w:rsidRPr="00F3638F" w:rsidRDefault="00774761" w:rsidP="00F3638F">
      <w:pPr>
        <w:shd w:val="clear" w:color="auto" w:fill="FFFFFF"/>
        <w:spacing w:line="250" w:lineRule="atLeast"/>
        <w:rPr>
          <w:rFonts w:ascii="Consolas" w:hAnsi="Consolas" w:cs="Consolas"/>
          <w:sz w:val="18"/>
          <w:szCs w:val="18"/>
        </w:rPr>
      </w:pPr>
      <w:r w:rsidRPr="00F3638F">
        <w:rPr>
          <w:rFonts w:ascii="Consolas" w:hAnsi="Consolas" w:cs="Consolas"/>
          <w:sz w:val="18"/>
          <w:szCs w:val="18"/>
        </w:rPr>
        <w:t>      rules: {</w:t>
      </w:r>
    </w:p>
    <w:p w:rsidR="00774761" w:rsidRPr="00F3638F" w:rsidRDefault="00774761" w:rsidP="00F3638F">
      <w:pPr>
        <w:shd w:val="clear" w:color="auto" w:fill="FFFFFF"/>
        <w:spacing w:line="250" w:lineRule="atLeast"/>
        <w:rPr>
          <w:rFonts w:ascii="Consolas" w:hAnsi="Consolas" w:cs="Consolas"/>
          <w:sz w:val="18"/>
          <w:szCs w:val="18"/>
        </w:rPr>
      </w:pPr>
      <w:r w:rsidRPr="00F3638F">
        <w:rPr>
          <w:rFonts w:ascii="Consolas" w:hAnsi="Consolas" w:cs="Consolas"/>
          <w:sz w:val="18"/>
          <w:szCs w:val="18"/>
        </w:rPr>
        <w:t>        deptNo: [</w:t>
      </w:r>
    </w:p>
    <w:p w:rsidR="00774761" w:rsidRPr="00F3638F" w:rsidRDefault="00774761" w:rsidP="00F3638F">
      <w:pPr>
        <w:shd w:val="clear" w:color="auto" w:fill="FFFFFF"/>
        <w:spacing w:line="250" w:lineRule="atLeast"/>
        <w:rPr>
          <w:rFonts w:ascii="Consolas" w:hAnsi="Consolas" w:cs="Consolas"/>
          <w:sz w:val="18"/>
          <w:szCs w:val="18"/>
        </w:rPr>
      </w:pPr>
      <w:r w:rsidRPr="00F3638F">
        <w:rPr>
          <w:rFonts w:ascii="Consolas" w:hAnsi="Consolas" w:cs="Consolas"/>
          <w:sz w:val="18"/>
          <w:szCs w:val="18"/>
        </w:rPr>
        <w:t>          {</w:t>
      </w:r>
    </w:p>
    <w:p w:rsidR="00774761" w:rsidRPr="00F3638F" w:rsidRDefault="00774761" w:rsidP="00F3638F">
      <w:pPr>
        <w:shd w:val="clear" w:color="auto" w:fill="FFFFFF"/>
        <w:spacing w:line="250" w:lineRule="atLeast"/>
        <w:rPr>
          <w:rFonts w:ascii="Consolas" w:hAnsi="Consolas" w:cs="Consolas"/>
          <w:sz w:val="18"/>
          <w:szCs w:val="18"/>
        </w:rPr>
      </w:pPr>
      <w:r w:rsidRPr="00F3638F">
        <w:rPr>
          <w:rFonts w:ascii="Consolas" w:hAnsi="Consolas" w:cs="Consolas"/>
          <w:sz w:val="18"/>
          <w:szCs w:val="18"/>
        </w:rPr>
        <w:t>            required: true,</w:t>
      </w:r>
    </w:p>
    <w:p w:rsidR="00774761" w:rsidRPr="00F3638F" w:rsidRDefault="00774761" w:rsidP="00F3638F">
      <w:pPr>
        <w:shd w:val="clear" w:color="auto" w:fill="FFFFFF"/>
        <w:spacing w:line="250" w:lineRule="atLeast"/>
        <w:rPr>
          <w:rFonts w:ascii="Consolas" w:hAnsi="Consolas" w:cs="Consolas"/>
          <w:sz w:val="18"/>
          <w:szCs w:val="18"/>
        </w:rPr>
      </w:pPr>
      <w:r w:rsidRPr="00F3638F">
        <w:rPr>
          <w:rFonts w:ascii="Consolas" w:hAnsi="Consolas" w:cs="Consolas"/>
          <w:sz w:val="18"/>
          <w:szCs w:val="18"/>
        </w:rPr>
        <w:t>            trigger: "change",</w:t>
      </w:r>
    </w:p>
    <w:p w:rsidR="00774761" w:rsidRPr="00F3638F" w:rsidRDefault="00774761" w:rsidP="00F3638F">
      <w:pPr>
        <w:shd w:val="clear" w:color="auto" w:fill="FFFFFF"/>
        <w:spacing w:line="250" w:lineRule="atLeast"/>
        <w:rPr>
          <w:rFonts w:ascii="Consolas" w:hAnsi="Consolas" w:cs="Consolas"/>
          <w:sz w:val="18"/>
          <w:szCs w:val="18"/>
        </w:rPr>
      </w:pPr>
      <w:r w:rsidRPr="00F3638F">
        <w:rPr>
          <w:rFonts w:ascii="Consolas" w:hAnsi="Consolas" w:cs="Consolas"/>
          <w:sz w:val="18"/>
          <w:szCs w:val="18"/>
        </w:rPr>
        <w:t>            message: "</w:t>
      </w:r>
      <w:r w:rsidRPr="00F3638F">
        <w:rPr>
          <w:rFonts w:ascii="Consolas" w:hAnsi="Consolas" w:cs="Consolas"/>
          <w:sz w:val="18"/>
          <w:szCs w:val="18"/>
        </w:rPr>
        <w:t>请输入编号</w:t>
      </w:r>
      <w:r w:rsidRPr="00F3638F">
        <w:rPr>
          <w:rFonts w:ascii="Consolas" w:hAnsi="Consolas" w:cs="Consolas"/>
          <w:sz w:val="18"/>
          <w:szCs w:val="18"/>
        </w:rPr>
        <w:t>"</w:t>
      </w:r>
    </w:p>
    <w:p w:rsidR="00774761" w:rsidRPr="00F3638F" w:rsidRDefault="00774761" w:rsidP="00F3638F">
      <w:pPr>
        <w:shd w:val="clear" w:color="auto" w:fill="FFFFFF"/>
        <w:spacing w:line="250" w:lineRule="atLeast"/>
        <w:rPr>
          <w:rFonts w:ascii="Consolas" w:hAnsi="Consolas" w:cs="Consolas"/>
          <w:sz w:val="18"/>
          <w:szCs w:val="18"/>
        </w:rPr>
      </w:pPr>
      <w:r w:rsidRPr="00F3638F">
        <w:rPr>
          <w:rFonts w:ascii="Consolas" w:hAnsi="Consolas" w:cs="Consolas"/>
          <w:sz w:val="18"/>
          <w:szCs w:val="18"/>
        </w:rPr>
        <w:t>          }</w:t>
      </w:r>
    </w:p>
    <w:p w:rsidR="00774761" w:rsidRPr="00F3638F" w:rsidRDefault="00774761" w:rsidP="00F3638F">
      <w:pPr>
        <w:shd w:val="clear" w:color="auto" w:fill="FFFFFF"/>
        <w:spacing w:line="250" w:lineRule="atLeast"/>
        <w:rPr>
          <w:rFonts w:ascii="Consolas" w:hAnsi="Consolas" w:cs="Consolas"/>
          <w:sz w:val="18"/>
          <w:szCs w:val="18"/>
        </w:rPr>
      </w:pPr>
      <w:r w:rsidRPr="00F3638F">
        <w:rPr>
          <w:rFonts w:ascii="Consolas" w:hAnsi="Consolas" w:cs="Consolas"/>
          <w:sz w:val="18"/>
          <w:szCs w:val="18"/>
        </w:rPr>
        <w:t>        ],</w:t>
      </w:r>
    </w:p>
    <w:p w:rsidR="00774761" w:rsidRPr="00F3638F" w:rsidRDefault="00774761" w:rsidP="00F3638F">
      <w:pPr>
        <w:shd w:val="clear" w:color="auto" w:fill="FFFFFF"/>
        <w:spacing w:line="250" w:lineRule="atLeast"/>
        <w:rPr>
          <w:rFonts w:ascii="Consolas" w:hAnsi="Consolas" w:cs="Consolas"/>
          <w:sz w:val="18"/>
          <w:szCs w:val="18"/>
        </w:rPr>
      </w:pPr>
      <w:r w:rsidRPr="00F3638F">
        <w:rPr>
          <w:rFonts w:ascii="Consolas" w:hAnsi="Consolas" w:cs="Consolas"/>
          <w:sz w:val="18"/>
          <w:szCs w:val="18"/>
        </w:rPr>
        <w:t>        deptName: [</w:t>
      </w:r>
    </w:p>
    <w:p w:rsidR="00774761" w:rsidRPr="00F3638F" w:rsidRDefault="00774761" w:rsidP="00F3638F">
      <w:pPr>
        <w:shd w:val="clear" w:color="auto" w:fill="FFFFFF"/>
        <w:spacing w:line="250" w:lineRule="atLeast"/>
        <w:rPr>
          <w:rFonts w:ascii="Consolas" w:hAnsi="Consolas" w:cs="Consolas"/>
          <w:sz w:val="18"/>
          <w:szCs w:val="18"/>
        </w:rPr>
      </w:pPr>
      <w:r w:rsidRPr="00F3638F">
        <w:rPr>
          <w:rFonts w:ascii="Consolas" w:hAnsi="Consolas" w:cs="Consolas"/>
          <w:sz w:val="18"/>
          <w:szCs w:val="18"/>
        </w:rPr>
        <w:t>          {</w:t>
      </w:r>
    </w:p>
    <w:p w:rsidR="00774761" w:rsidRPr="00F3638F" w:rsidRDefault="00774761" w:rsidP="00F3638F">
      <w:pPr>
        <w:shd w:val="clear" w:color="auto" w:fill="FFFFFF"/>
        <w:spacing w:line="250" w:lineRule="atLeast"/>
        <w:rPr>
          <w:rFonts w:ascii="Consolas" w:hAnsi="Consolas" w:cs="Consolas"/>
          <w:sz w:val="18"/>
          <w:szCs w:val="18"/>
        </w:rPr>
      </w:pPr>
      <w:r w:rsidRPr="00F3638F">
        <w:rPr>
          <w:rFonts w:ascii="Consolas" w:hAnsi="Consolas" w:cs="Consolas"/>
          <w:sz w:val="18"/>
          <w:szCs w:val="18"/>
        </w:rPr>
        <w:t>            required: true,</w:t>
      </w:r>
    </w:p>
    <w:p w:rsidR="00774761" w:rsidRPr="00F3638F" w:rsidRDefault="00774761" w:rsidP="00F3638F">
      <w:pPr>
        <w:shd w:val="clear" w:color="auto" w:fill="FFFFFF"/>
        <w:spacing w:line="250" w:lineRule="atLeast"/>
        <w:rPr>
          <w:rFonts w:ascii="Consolas" w:hAnsi="Consolas" w:cs="Consolas"/>
          <w:sz w:val="18"/>
          <w:szCs w:val="18"/>
        </w:rPr>
      </w:pPr>
      <w:r w:rsidRPr="00F3638F">
        <w:rPr>
          <w:rFonts w:ascii="Consolas" w:hAnsi="Consolas" w:cs="Consolas"/>
          <w:sz w:val="18"/>
          <w:szCs w:val="18"/>
        </w:rPr>
        <w:t>            trigger: "change",</w:t>
      </w:r>
    </w:p>
    <w:p w:rsidR="00774761" w:rsidRPr="00F3638F" w:rsidRDefault="00774761" w:rsidP="00F3638F">
      <w:pPr>
        <w:shd w:val="clear" w:color="auto" w:fill="FFFFFF"/>
        <w:spacing w:line="250" w:lineRule="atLeast"/>
        <w:rPr>
          <w:rFonts w:ascii="Consolas" w:hAnsi="Consolas" w:cs="Consolas"/>
          <w:sz w:val="18"/>
          <w:szCs w:val="18"/>
        </w:rPr>
      </w:pPr>
      <w:r w:rsidRPr="00F3638F">
        <w:rPr>
          <w:rFonts w:ascii="Consolas" w:hAnsi="Consolas" w:cs="Consolas"/>
          <w:sz w:val="18"/>
          <w:szCs w:val="18"/>
        </w:rPr>
        <w:t>            message: "</w:t>
      </w:r>
      <w:r w:rsidRPr="00F3638F">
        <w:rPr>
          <w:rFonts w:ascii="Consolas" w:hAnsi="Consolas" w:cs="Consolas"/>
          <w:sz w:val="18"/>
          <w:szCs w:val="18"/>
        </w:rPr>
        <w:t>请输入部门名</w:t>
      </w:r>
      <w:r w:rsidRPr="00F3638F">
        <w:rPr>
          <w:rFonts w:ascii="Consolas" w:hAnsi="Consolas" w:cs="Consolas"/>
          <w:sz w:val="18"/>
          <w:szCs w:val="18"/>
        </w:rPr>
        <w:t>"</w:t>
      </w:r>
    </w:p>
    <w:p w:rsidR="00774761" w:rsidRPr="00F3638F" w:rsidRDefault="00774761" w:rsidP="00F3638F">
      <w:pPr>
        <w:shd w:val="clear" w:color="auto" w:fill="FFFFFF"/>
        <w:spacing w:line="250" w:lineRule="atLeast"/>
        <w:rPr>
          <w:rFonts w:ascii="Consolas" w:hAnsi="Consolas" w:cs="Consolas"/>
          <w:sz w:val="18"/>
          <w:szCs w:val="18"/>
        </w:rPr>
      </w:pPr>
      <w:r w:rsidRPr="00F3638F">
        <w:rPr>
          <w:rFonts w:ascii="Consolas" w:hAnsi="Consolas" w:cs="Consolas"/>
          <w:sz w:val="18"/>
          <w:szCs w:val="18"/>
        </w:rPr>
        <w:t>          }</w:t>
      </w:r>
    </w:p>
    <w:p w:rsidR="00774761" w:rsidRPr="00F3638F" w:rsidRDefault="00774761" w:rsidP="00F3638F">
      <w:pPr>
        <w:shd w:val="clear" w:color="auto" w:fill="FFFFFF"/>
        <w:spacing w:line="250" w:lineRule="atLeast"/>
        <w:rPr>
          <w:rFonts w:ascii="Consolas" w:hAnsi="Consolas" w:cs="Consolas"/>
          <w:sz w:val="18"/>
          <w:szCs w:val="18"/>
        </w:rPr>
      </w:pPr>
      <w:r w:rsidRPr="00F3638F">
        <w:rPr>
          <w:rFonts w:ascii="Consolas" w:hAnsi="Consolas" w:cs="Consolas"/>
          <w:sz w:val="18"/>
          <w:szCs w:val="18"/>
        </w:rPr>
        <w:t>        ]</w:t>
      </w:r>
    </w:p>
    <w:p w:rsidR="00774761" w:rsidRPr="00F3638F" w:rsidRDefault="00774761" w:rsidP="00F3638F">
      <w:pPr>
        <w:shd w:val="clear" w:color="auto" w:fill="FFFFFF"/>
        <w:spacing w:line="250" w:lineRule="atLeast"/>
        <w:rPr>
          <w:rFonts w:ascii="Consolas" w:hAnsi="Consolas" w:cs="Consolas"/>
          <w:sz w:val="18"/>
          <w:szCs w:val="18"/>
        </w:rPr>
      </w:pPr>
      <w:r w:rsidRPr="00F3638F">
        <w:rPr>
          <w:rFonts w:ascii="Consolas" w:hAnsi="Consolas" w:cs="Consolas"/>
          <w:sz w:val="18"/>
          <w:szCs w:val="18"/>
        </w:rPr>
        <w:t>      },</w:t>
      </w:r>
    </w:p>
    <w:p w:rsidR="002818DD" w:rsidRPr="0092210B" w:rsidRDefault="0092210B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92210B">
        <w:rPr>
          <w:rFonts w:asciiTheme="minorEastAsia" w:eastAsiaTheme="minorEastAsia" w:hAnsiTheme="minorEastAsia" w:hint="eastAsia"/>
          <w:sz w:val="21"/>
          <w:szCs w:val="21"/>
        </w:rPr>
        <w:t>添加验证方法：</w:t>
      </w:r>
    </w:p>
    <w:p w:rsidR="00F34366" w:rsidRPr="00F3638F" w:rsidRDefault="00F34366" w:rsidP="00F3638F">
      <w:pPr>
        <w:shd w:val="clear" w:color="auto" w:fill="FFFFFF"/>
        <w:spacing w:line="250" w:lineRule="atLeast"/>
        <w:rPr>
          <w:rFonts w:ascii="Consolas" w:hAnsi="Consolas" w:cs="Consolas"/>
          <w:sz w:val="18"/>
          <w:szCs w:val="18"/>
        </w:rPr>
      </w:pPr>
      <w:r w:rsidRPr="00F3638F">
        <w:rPr>
          <w:rFonts w:ascii="Consolas" w:hAnsi="Consolas" w:cs="Consolas"/>
          <w:sz w:val="18"/>
          <w:szCs w:val="18"/>
        </w:rPr>
        <w:t>//</w:t>
      </w:r>
      <w:r w:rsidRPr="00F3638F">
        <w:rPr>
          <w:rFonts w:ascii="Consolas" w:hAnsi="Consolas" w:cs="Consolas"/>
          <w:sz w:val="18"/>
          <w:szCs w:val="18"/>
        </w:rPr>
        <w:t>对话框确定</w:t>
      </w:r>
    </w:p>
    <w:p w:rsidR="00F34366" w:rsidRPr="00F3638F" w:rsidRDefault="00F34366" w:rsidP="00F3638F">
      <w:pPr>
        <w:shd w:val="clear" w:color="auto" w:fill="FFFFFF"/>
        <w:spacing w:line="250" w:lineRule="atLeast"/>
        <w:rPr>
          <w:rFonts w:ascii="Consolas" w:hAnsi="Consolas" w:cs="Consolas"/>
          <w:sz w:val="18"/>
          <w:szCs w:val="18"/>
        </w:rPr>
      </w:pPr>
      <w:r w:rsidRPr="00F3638F">
        <w:rPr>
          <w:rFonts w:ascii="Consolas" w:hAnsi="Consolas" w:cs="Consolas"/>
          <w:sz w:val="18"/>
          <w:szCs w:val="18"/>
        </w:rPr>
        <w:t>    confirmBtn() {</w:t>
      </w:r>
    </w:p>
    <w:p w:rsidR="00F34366" w:rsidRPr="00F3638F" w:rsidRDefault="00F34366" w:rsidP="00F3638F">
      <w:pPr>
        <w:shd w:val="clear" w:color="auto" w:fill="FFFFFF"/>
        <w:spacing w:line="250" w:lineRule="atLeast"/>
        <w:rPr>
          <w:rFonts w:ascii="Consolas" w:hAnsi="Consolas" w:cs="Consolas"/>
          <w:sz w:val="18"/>
          <w:szCs w:val="18"/>
        </w:rPr>
      </w:pPr>
      <w:r w:rsidRPr="00F3638F">
        <w:rPr>
          <w:rFonts w:ascii="Consolas" w:hAnsi="Consolas" w:cs="Consolas"/>
          <w:sz w:val="18"/>
          <w:szCs w:val="18"/>
        </w:rPr>
        <w:t>      let _this = this;</w:t>
      </w:r>
    </w:p>
    <w:p w:rsidR="00F34366" w:rsidRPr="00F3638F" w:rsidRDefault="00F34366" w:rsidP="00F3638F">
      <w:pPr>
        <w:shd w:val="clear" w:color="auto" w:fill="FFFFFF"/>
        <w:spacing w:line="250" w:lineRule="atLeast"/>
        <w:rPr>
          <w:rFonts w:ascii="Consolas" w:hAnsi="Consolas" w:cs="Consolas"/>
          <w:sz w:val="18"/>
          <w:szCs w:val="18"/>
        </w:rPr>
      </w:pPr>
      <w:r w:rsidRPr="00F3638F">
        <w:rPr>
          <w:rFonts w:ascii="Consolas" w:hAnsi="Consolas" w:cs="Consolas"/>
          <w:sz w:val="18"/>
          <w:szCs w:val="18"/>
        </w:rPr>
        <w:t>      _this.$refs.addDept.validate(valid =&gt; {</w:t>
      </w:r>
    </w:p>
    <w:p w:rsidR="00F34366" w:rsidRPr="00F3638F" w:rsidRDefault="00F34366" w:rsidP="00F3638F">
      <w:pPr>
        <w:shd w:val="clear" w:color="auto" w:fill="FFFFFF"/>
        <w:spacing w:line="250" w:lineRule="atLeast"/>
        <w:rPr>
          <w:rFonts w:ascii="Consolas" w:hAnsi="Consolas" w:cs="Consolas"/>
          <w:sz w:val="18"/>
          <w:szCs w:val="18"/>
        </w:rPr>
      </w:pPr>
      <w:r w:rsidRPr="00F3638F">
        <w:rPr>
          <w:rFonts w:ascii="Consolas" w:hAnsi="Consolas" w:cs="Consolas"/>
          <w:sz w:val="18"/>
          <w:szCs w:val="18"/>
        </w:rPr>
        <w:t>        if (valid) {</w:t>
      </w:r>
    </w:p>
    <w:p w:rsidR="00F34366" w:rsidRPr="00F3638F" w:rsidRDefault="00F34366" w:rsidP="00F3638F">
      <w:pPr>
        <w:shd w:val="clear" w:color="auto" w:fill="FFFFFF"/>
        <w:spacing w:line="250" w:lineRule="atLeast"/>
        <w:rPr>
          <w:rFonts w:ascii="Consolas" w:hAnsi="Consolas" w:cs="Consolas"/>
          <w:sz w:val="18"/>
          <w:szCs w:val="18"/>
        </w:rPr>
      </w:pPr>
      <w:r w:rsidRPr="00F3638F">
        <w:rPr>
          <w:rFonts w:ascii="Consolas" w:hAnsi="Consolas" w:cs="Consolas"/>
          <w:sz w:val="18"/>
          <w:szCs w:val="18"/>
        </w:rPr>
        <w:t>          _this.visible = false;</w:t>
      </w:r>
    </w:p>
    <w:p w:rsidR="00F34366" w:rsidRPr="00F3638F" w:rsidRDefault="00F34366" w:rsidP="00F3638F">
      <w:pPr>
        <w:shd w:val="clear" w:color="auto" w:fill="FFFFFF"/>
        <w:spacing w:line="250" w:lineRule="atLeast"/>
        <w:rPr>
          <w:rFonts w:ascii="Consolas" w:hAnsi="Consolas" w:cs="Consolas"/>
          <w:sz w:val="18"/>
          <w:szCs w:val="18"/>
        </w:rPr>
      </w:pPr>
      <w:r w:rsidRPr="00F3638F">
        <w:rPr>
          <w:rFonts w:ascii="Consolas" w:hAnsi="Consolas" w:cs="Consolas"/>
          <w:sz w:val="18"/>
          <w:szCs w:val="18"/>
        </w:rPr>
        <w:t>        }</w:t>
      </w:r>
    </w:p>
    <w:p w:rsidR="00F34366" w:rsidRPr="00F3638F" w:rsidRDefault="00F34366" w:rsidP="00F3638F">
      <w:pPr>
        <w:shd w:val="clear" w:color="auto" w:fill="FFFFFF"/>
        <w:spacing w:line="250" w:lineRule="atLeast"/>
        <w:rPr>
          <w:rFonts w:ascii="Consolas" w:hAnsi="Consolas" w:cs="Consolas"/>
          <w:sz w:val="18"/>
          <w:szCs w:val="18"/>
        </w:rPr>
      </w:pPr>
      <w:r w:rsidRPr="00F3638F">
        <w:rPr>
          <w:rFonts w:ascii="Consolas" w:hAnsi="Consolas" w:cs="Consolas"/>
          <w:sz w:val="18"/>
          <w:szCs w:val="18"/>
        </w:rPr>
        <w:t>      });</w:t>
      </w:r>
    </w:p>
    <w:p w:rsidR="00F34366" w:rsidRPr="00F3638F" w:rsidRDefault="00F34366" w:rsidP="00F3638F">
      <w:pPr>
        <w:shd w:val="clear" w:color="auto" w:fill="FFFFFF"/>
        <w:spacing w:line="250" w:lineRule="atLeast"/>
        <w:rPr>
          <w:rFonts w:ascii="Consolas" w:hAnsi="Consolas" w:cs="Consolas"/>
          <w:sz w:val="18"/>
          <w:szCs w:val="18"/>
        </w:rPr>
      </w:pPr>
      <w:r w:rsidRPr="00F3638F">
        <w:rPr>
          <w:rFonts w:ascii="Consolas" w:hAnsi="Consolas" w:cs="Consolas"/>
          <w:sz w:val="18"/>
          <w:szCs w:val="18"/>
        </w:rPr>
        <w:t>    },</w:t>
      </w:r>
    </w:p>
    <w:p w:rsidR="0092210B" w:rsidRPr="00F06414" w:rsidRDefault="00F06414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F06414">
        <w:rPr>
          <w:rFonts w:asciiTheme="minorEastAsia" w:eastAsiaTheme="minorEastAsia" w:hAnsiTheme="minorEastAsia" w:hint="eastAsia"/>
          <w:sz w:val="21"/>
          <w:szCs w:val="21"/>
        </w:rPr>
        <w:lastRenderedPageBreak/>
        <w:t>效果：</w:t>
      </w:r>
    </w:p>
    <w:p w:rsidR="002B4AC5" w:rsidRDefault="00F06414" w:rsidP="00E0506A">
      <w:pPr>
        <w:spacing w:line="360" w:lineRule="auto"/>
        <w:rPr>
          <w:rFonts w:asciiTheme="minorEastAsia" w:eastAsiaTheme="minorEastAsia" w:hAnsiTheme="minorEastAsia"/>
          <w:b/>
          <w:sz w:val="21"/>
          <w:szCs w:val="21"/>
        </w:rPr>
      </w:pPr>
      <w:r>
        <w:rPr>
          <w:rFonts w:asciiTheme="minorEastAsia" w:eastAsiaTheme="minorEastAsia" w:hAnsiTheme="minorEastAsia" w:hint="eastAsia"/>
          <w:b/>
          <w:noProof/>
          <w:sz w:val="21"/>
          <w:szCs w:val="21"/>
        </w:rPr>
        <w:drawing>
          <wp:inline distT="0" distB="0" distL="0" distR="0">
            <wp:extent cx="5274310" cy="2638713"/>
            <wp:effectExtent l="19050" t="0" r="2540" b="0"/>
            <wp:docPr id="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8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8B4" w:rsidRDefault="00AB38B4" w:rsidP="00FD36C0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</w:p>
    <w:sectPr w:rsidR="00AB38B4" w:rsidSect="0048294B">
      <w:footerReference w:type="default" r:id="rId8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021F" w:rsidRDefault="00A9021F" w:rsidP="005D258B">
      <w:r>
        <w:separator/>
      </w:r>
    </w:p>
  </w:endnote>
  <w:endnote w:type="continuationSeparator" w:id="0">
    <w:p w:rsidR="00A9021F" w:rsidRDefault="00A9021F" w:rsidP="005D25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JetBrains Mono">
    <w:altName w:val="Times New Roman"/>
    <w:panose1 w:val="00000000000000000000"/>
    <w:charset w:val="00"/>
    <w:family w:val="roman"/>
    <w:notTrueType/>
    <w:pitch w:val="default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0356"/>
      <w:docPartObj>
        <w:docPartGallery w:val="Page Numbers (Bottom of Page)"/>
        <w:docPartUnique/>
      </w:docPartObj>
    </w:sdtPr>
    <w:sdtEndPr/>
    <w:sdtContent>
      <w:p w:rsidR="00E53B66" w:rsidRDefault="00DF5ED8">
        <w:pPr>
          <w:pStyle w:val="a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DF5ED8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:rsidR="00E53B66" w:rsidRDefault="00E53B6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021F" w:rsidRDefault="00A9021F" w:rsidP="005D258B">
      <w:r>
        <w:separator/>
      </w:r>
    </w:p>
  </w:footnote>
  <w:footnote w:type="continuationSeparator" w:id="0">
    <w:p w:rsidR="00A9021F" w:rsidRDefault="00A9021F" w:rsidP="005D25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39341B"/>
    <w:multiLevelType w:val="multilevel"/>
    <w:tmpl w:val="9239341B"/>
    <w:lvl w:ilvl="0">
      <w:start w:val="1"/>
      <w:numFmt w:val="decimal"/>
      <w:lvlText w:val="%1"/>
      <w:lvlJc w:val="left"/>
      <w:pPr>
        <w:ind w:left="345" w:hanging="245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345" w:hanging="245"/>
      </w:pPr>
      <w:rPr>
        <w:rFonts w:ascii="Times New Roman" w:eastAsia="Times New Roman" w:hAnsi="Times New Roman" w:cs="Times New Roman" w:hint="default"/>
        <w:b/>
        <w:bCs/>
        <w:color w:val="333333"/>
        <w:w w:val="102"/>
        <w:sz w:val="17"/>
        <w:szCs w:val="17"/>
        <w:lang w:val="en-US" w:eastAsia="en-US" w:bidi="en-US"/>
      </w:rPr>
    </w:lvl>
    <w:lvl w:ilvl="2">
      <w:numFmt w:val="bullet"/>
      <w:lvlText w:val="•"/>
      <w:lvlJc w:val="left"/>
      <w:pPr>
        <w:ind w:left="2083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955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827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699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571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443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315" w:hanging="245"/>
      </w:pPr>
      <w:rPr>
        <w:rFonts w:hint="default"/>
        <w:lang w:val="en-US" w:eastAsia="en-US" w:bidi="en-US"/>
      </w:rPr>
    </w:lvl>
  </w:abstractNum>
  <w:abstractNum w:abstractNumId="1">
    <w:nsid w:val="9C8AC8EF"/>
    <w:multiLevelType w:val="multilevel"/>
    <w:tmpl w:val="9C8AC8EF"/>
    <w:lvl w:ilvl="0">
      <w:start w:val="1"/>
      <w:numFmt w:val="decimal"/>
      <w:lvlText w:val="%1"/>
      <w:lvlJc w:val="left"/>
      <w:pPr>
        <w:ind w:left="345" w:hanging="245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345" w:hanging="245"/>
      </w:pPr>
      <w:rPr>
        <w:rFonts w:ascii="Times New Roman" w:eastAsia="Times New Roman" w:hAnsi="Times New Roman" w:cs="Times New Roman" w:hint="default"/>
        <w:b/>
        <w:bCs/>
        <w:color w:val="333333"/>
        <w:w w:val="102"/>
        <w:sz w:val="17"/>
        <w:szCs w:val="17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686" w:hanging="392"/>
      </w:pPr>
      <w:rPr>
        <w:rFonts w:ascii="Times New Roman" w:eastAsia="Times New Roman" w:hAnsi="Times New Roman" w:cs="Times New Roman" w:hint="default"/>
        <w:color w:val="333333"/>
        <w:w w:val="102"/>
        <w:sz w:val="17"/>
        <w:szCs w:val="17"/>
        <w:lang w:val="en-US" w:eastAsia="en-US" w:bidi="en-US"/>
      </w:rPr>
    </w:lvl>
    <w:lvl w:ilvl="3">
      <w:start w:val="1"/>
      <w:numFmt w:val="decimal"/>
      <w:lvlText w:val="%4."/>
      <w:lvlJc w:val="left"/>
      <w:pPr>
        <w:ind w:left="198" w:hanging="148"/>
      </w:pPr>
      <w:rPr>
        <w:rFonts w:ascii="Times New Roman" w:eastAsia="Times New Roman" w:hAnsi="Times New Roman" w:cs="Times New Roman" w:hint="default"/>
        <w:color w:val="333333"/>
        <w:w w:val="102"/>
        <w:sz w:val="17"/>
        <w:szCs w:val="17"/>
        <w:lang w:val="en-US" w:eastAsia="en-US" w:bidi="en-US"/>
      </w:rPr>
    </w:lvl>
    <w:lvl w:ilvl="4">
      <w:numFmt w:val="bullet"/>
      <w:lvlText w:val="•"/>
      <w:lvlJc w:val="left"/>
      <w:pPr>
        <w:ind w:left="1877" w:hanging="148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3074" w:hanging="148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4271" w:hanging="148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5468" w:hanging="148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6665" w:hanging="148"/>
      </w:pPr>
      <w:rPr>
        <w:rFonts w:hint="default"/>
        <w:lang w:val="en-US" w:eastAsia="en-US" w:bidi="en-US"/>
      </w:rPr>
    </w:lvl>
  </w:abstractNum>
  <w:abstractNum w:abstractNumId="2">
    <w:nsid w:val="B5E306ED"/>
    <w:multiLevelType w:val="multilevel"/>
    <w:tmpl w:val="B5E306ED"/>
    <w:lvl w:ilvl="0">
      <w:start w:val="1"/>
      <w:numFmt w:val="decimal"/>
      <w:lvlText w:val="%1"/>
      <w:lvlJc w:val="left"/>
      <w:pPr>
        <w:ind w:left="345" w:hanging="245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345" w:hanging="245"/>
      </w:pPr>
      <w:rPr>
        <w:rFonts w:ascii="Times New Roman" w:eastAsia="Times New Roman" w:hAnsi="Times New Roman" w:cs="Times New Roman" w:hint="default"/>
        <w:b/>
        <w:bCs/>
        <w:color w:val="333333"/>
        <w:w w:val="102"/>
        <w:sz w:val="17"/>
        <w:szCs w:val="17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686" w:hanging="392"/>
        <w:jc w:val="right"/>
      </w:pPr>
      <w:rPr>
        <w:rFonts w:ascii="Times New Roman" w:eastAsia="Times New Roman" w:hAnsi="Times New Roman" w:cs="Times New Roman" w:hint="default"/>
        <w:color w:val="333333"/>
        <w:w w:val="102"/>
        <w:sz w:val="17"/>
        <w:szCs w:val="17"/>
        <w:lang w:val="en-US" w:eastAsia="en-US" w:bidi="en-US"/>
      </w:rPr>
    </w:lvl>
    <w:lvl w:ilvl="3">
      <w:numFmt w:val="bullet"/>
      <w:lvlText w:val="•"/>
      <w:lvlJc w:val="left"/>
      <w:pPr>
        <w:ind w:left="2542" w:hanging="39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473" w:hanging="39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404" w:hanging="39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335" w:hanging="39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266" w:hanging="39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197" w:hanging="392"/>
      </w:pPr>
      <w:rPr>
        <w:rFonts w:hint="default"/>
        <w:lang w:val="en-US" w:eastAsia="en-US" w:bidi="en-US"/>
      </w:rPr>
    </w:lvl>
  </w:abstractNum>
  <w:abstractNum w:abstractNumId="3">
    <w:nsid w:val="BF205925"/>
    <w:multiLevelType w:val="multilevel"/>
    <w:tmpl w:val="BF205925"/>
    <w:lvl w:ilvl="0">
      <w:start w:val="3"/>
      <w:numFmt w:val="decimal"/>
      <w:lvlText w:val="%1"/>
      <w:lvlJc w:val="left"/>
      <w:pPr>
        <w:ind w:left="541" w:hanging="246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541" w:hanging="246"/>
      </w:pPr>
      <w:rPr>
        <w:rFonts w:ascii="Times New Roman" w:eastAsia="Times New Roman" w:hAnsi="Times New Roman" w:cs="Times New Roman" w:hint="default"/>
        <w:color w:val="333333"/>
        <w:w w:val="102"/>
        <w:sz w:val="17"/>
        <w:szCs w:val="17"/>
        <w:lang w:val="en-US" w:eastAsia="en-US" w:bidi="en-US"/>
      </w:rPr>
    </w:lvl>
    <w:lvl w:ilvl="2">
      <w:numFmt w:val="bullet"/>
      <w:lvlText w:val="•"/>
      <w:lvlJc w:val="left"/>
      <w:pPr>
        <w:ind w:left="2243" w:hanging="246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95" w:hanging="246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47" w:hanging="246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799" w:hanging="246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651" w:hanging="246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503" w:hanging="246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355" w:hanging="246"/>
      </w:pPr>
      <w:rPr>
        <w:rFonts w:hint="default"/>
        <w:lang w:val="en-US" w:eastAsia="en-US" w:bidi="en-US"/>
      </w:rPr>
    </w:lvl>
  </w:abstractNum>
  <w:abstractNum w:abstractNumId="4">
    <w:nsid w:val="C8879AEF"/>
    <w:multiLevelType w:val="multilevel"/>
    <w:tmpl w:val="C8879AEF"/>
    <w:lvl w:ilvl="0">
      <w:start w:val="1"/>
      <w:numFmt w:val="decimal"/>
      <w:lvlText w:val="%1"/>
      <w:lvlJc w:val="left"/>
      <w:pPr>
        <w:ind w:left="345" w:hanging="245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345" w:hanging="245"/>
      </w:pPr>
      <w:rPr>
        <w:rFonts w:ascii="Times New Roman" w:eastAsia="Times New Roman" w:hAnsi="Times New Roman" w:cs="Times New Roman" w:hint="default"/>
        <w:b/>
        <w:bCs/>
        <w:color w:val="333333"/>
        <w:w w:val="102"/>
        <w:sz w:val="17"/>
        <w:szCs w:val="17"/>
        <w:lang w:val="en-US" w:eastAsia="en-US" w:bidi="en-US"/>
      </w:rPr>
    </w:lvl>
    <w:lvl w:ilvl="2">
      <w:numFmt w:val="bullet"/>
      <w:lvlText w:val="•"/>
      <w:lvlJc w:val="left"/>
      <w:pPr>
        <w:ind w:left="2083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955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827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699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571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443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315" w:hanging="245"/>
      </w:pPr>
      <w:rPr>
        <w:rFonts w:hint="default"/>
        <w:lang w:val="en-US" w:eastAsia="en-US" w:bidi="en-US"/>
      </w:rPr>
    </w:lvl>
  </w:abstractNum>
  <w:abstractNum w:abstractNumId="5">
    <w:nsid w:val="CF092B84"/>
    <w:multiLevelType w:val="multilevel"/>
    <w:tmpl w:val="CF092B84"/>
    <w:lvl w:ilvl="0">
      <w:start w:val="1"/>
      <w:numFmt w:val="decimal"/>
      <w:lvlText w:val="%1"/>
      <w:lvlJc w:val="left"/>
      <w:pPr>
        <w:ind w:left="540" w:hanging="245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540" w:hanging="245"/>
      </w:pPr>
      <w:rPr>
        <w:rFonts w:ascii="Times New Roman" w:eastAsia="Times New Roman" w:hAnsi="Times New Roman" w:cs="Times New Roman" w:hint="default"/>
        <w:color w:val="333333"/>
        <w:w w:val="102"/>
        <w:sz w:val="17"/>
        <w:szCs w:val="17"/>
        <w:lang w:val="en-US" w:eastAsia="en-US" w:bidi="en-US"/>
      </w:rPr>
    </w:lvl>
    <w:lvl w:ilvl="2">
      <w:numFmt w:val="bullet"/>
      <w:lvlText w:val="•"/>
      <w:lvlJc w:val="left"/>
      <w:pPr>
        <w:ind w:left="2243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95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47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799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651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503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355" w:hanging="245"/>
      </w:pPr>
      <w:rPr>
        <w:rFonts w:hint="default"/>
        <w:lang w:val="en-US" w:eastAsia="en-US" w:bidi="en-US"/>
      </w:rPr>
    </w:lvl>
  </w:abstractNum>
  <w:abstractNum w:abstractNumId="6">
    <w:nsid w:val="DCBA6B53"/>
    <w:multiLevelType w:val="multilevel"/>
    <w:tmpl w:val="DCBA6B53"/>
    <w:lvl w:ilvl="0">
      <w:start w:val="1"/>
      <w:numFmt w:val="decimal"/>
      <w:lvlText w:val="%1"/>
      <w:lvlJc w:val="left"/>
      <w:pPr>
        <w:ind w:left="345" w:hanging="245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345" w:hanging="245"/>
      </w:pPr>
      <w:rPr>
        <w:rFonts w:ascii="Times New Roman" w:eastAsia="Times New Roman" w:hAnsi="Times New Roman" w:cs="Times New Roman" w:hint="default"/>
        <w:b/>
        <w:bCs/>
        <w:color w:val="333333"/>
        <w:w w:val="102"/>
        <w:sz w:val="17"/>
        <w:szCs w:val="17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686" w:hanging="392"/>
        <w:jc w:val="right"/>
      </w:pPr>
      <w:rPr>
        <w:rFonts w:ascii="Times New Roman" w:eastAsia="Times New Roman" w:hAnsi="Times New Roman" w:cs="Times New Roman" w:hint="default"/>
        <w:color w:val="333333"/>
        <w:w w:val="102"/>
        <w:sz w:val="17"/>
        <w:szCs w:val="17"/>
        <w:lang w:val="en-US" w:eastAsia="en-US" w:bidi="en-US"/>
      </w:rPr>
    </w:lvl>
    <w:lvl w:ilvl="3">
      <w:numFmt w:val="bullet"/>
      <w:lvlText w:val="•"/>
      <w:lvlJc w:val="left"/>
      <w:pPr>
        <w:ind w:left="2542" w:hanging="39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473" w:hanging="39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404" w:hanging="39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335" w:hanging="39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266" w:hanging="39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197" w:hanging="392"/>
      </w:pPr>
      <w:rPr>
        <w:rFonts w:hint="default"/>
        <w:lang w:val="en-US" w:eastAsia="en-US" w:bidi="en-US"/>
      </w:rPr>
    </w:lvl>
  </w:abstractNum>
  <w:abstractNum w:abstractNumId="7">
    <w:nsid w:val="F4B5D9F5"/>
    <w:multiLevelType w:val="multilevel"/>
    <w:tmpl w:val="F4B5D9F5"/>
    <w:lvl w:ilvl="0">
      <w:start w:val="1"/>
      <w:numFmt w:val="decimal"/>
      <w:lvlText w:val="%1"/>
      <w:lvlJc w:val="left"/>
      <w:pPr>
        <w:ind w:left="345" w:hanging="245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345" w:hanging="245"/>
      </w:pPr>
      <w:rPr>
        <w:rFonts w:ascii="Times New Roman" w:eastAsia="Times New Roman" w:hAnsi="Times New Roman" w:cs="Times New Roman" w:hint="default"/>
        <w:b/>
        <w:bCs/>
        <w:color w:val="333333"/>
        <w:w w:val="102"/>
        <w:sz w:val="17"/>
        <w:szCs w:val="17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881" w:hanging="392"/>
      </w:pPr>
      <w:rPr>
        <w:rFonts w:ascii="Times New Roman" w:eastAsia="Times New Roman" w:hAnsi="Times New Roman" w:cs="Times New Roman" w:hint="default"/>
        <w:color w:val="333333"/>
        <w:w w:val="102"/>
        <w:sz w:val="17"/>
        <w:szCs w:val="17"/>
        <w:lang w:val="en-US" w:eastAsia="en-US" w:bidi="en-US"/>
      </w:rPr>
    </w:lvl>
    <w:lvl w:ilvl="3">
      <w:numFmt w:val="bullet"/>
      <w:lvlText w:val="•"/>
      <w:lvlJc w:val="left"/>
      <w:pPr>
        <w:ind w:left="2697" w:hanging="39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606" w:hanging="39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515" w:hanging="39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424" w:hanging="39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332" w:hanging="39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241" w:hanging="392"/>
      </w:pPr>
      <w:rPr>
        <w:rFonts w:hint="default"/>
        <w:lang w:val="en-US" w:eastAsia="en-US" w:bidi="en-US"/>
      </w:rPr>
    </w:lvl>
  </w:abstractNum>
  <w:abstractNum w:abstractNumId="8">
    <w:nsid w:val="0053208E"/>
    <w:multiLevelType w:val="multilevel"/>
    <w:tmpl w:val="0053208E"/>
    <w:lvl w:ilvl="0">
      <w:start w:val="1"/>
      <w:numFmt w:val="decimal"/>
      <w:lvlText w:val="%1"/>
      <w:lvlJc w:val="left"/>
      <w:pPr>
        <w:ind w:left="442" w:hanging="343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442" w:hanging="343"/>
      </w:pPr>
      <w:rPr>
        <w:rFonts w:hint="default"/>
        <w:b/>
        <w:bCs/>
        <w:w w:val="101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686" w:hanging="392"/>
      </w:pPr>
      <w:rPr>
        <w:rFonts w:hint="default"/>
        <w:w w:val="102"/>
        <w:lang w:val="en-US" w:eastAsia="en-US" w:bidi="en-US"/>
      </w:rPr>
    </w:lvl>
    <w:lvl w:ilvl="3">
      <w:numFmt w:val="bullet"/>
      <w:lvlText w:val="•"/>
      <w:lvlJc w:val="left"/>
      <w:pPr>
        <w:ind w:left="1727" w:hanging="39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2774" w:hanging="39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3822" w:hanging="39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4869" w:hanging="39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5917" w:hanging="39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6964" w:hanging="392"/>
      </w:pPr>
      <w:rPr>
        <w:rFonts w:hint="default"/>
        <w:lang w:val="en-US" w:eastAsia="en-US" w:bidi="en-US"/>
      </w:rPr>
    </w:lvl>
  </w:abstractNum>
  <w:abstractNum w:abstractNumId="9">
    <w:nsid w:val="0248C179"/>
    <w:multiLevelType w:val="multilevel"/>
    <w:tmpl w:val="0248C179"/>
    <w:lvl w:ilvl="0">
      <w:start w:val="1"/>
      <w:numFmt w:val="decimal"/>
      <w:lvlText w:val="%1"/>
      <w:lvlJc w:val="left"/>
      <w:pPr>
        <w:ind w:left="345" w:hanging="245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345" w:hanging="245"/>
      </w:pPr>
      <w:rPr>
        <w:rFonts w:ascii="Times New Roman" w:eastAsia="Times New Roman" w:hAnsi="Times New Roman" w:cs="Times New Roman" w:hint="default"/>
        <w:b/>
        <w:bCs/>
        <w:color w:val="333333"/>
        <w:w w:val="102"/>
        <w:sz w:val="17"/>
        <w:szCs w:val="17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881" w:hanging="392"/>
        <w:jc w:val="right"/>
      </w:pPr>
      <w:rPr>
        <w:rFonts w:hint="default"/>
        <w:w w:val="102"/>
        <w:lang w:val="en-US" w:eastAsia="en-US" w:bidi="en-US"/>
      </w:rPr>
    </w:lvl>
    <w:lvl w:ilvl="3">
      <w:numFmt w:val="bullet"/>
      <w:lvlText w:val="•"/>
      <w:lvlJc w:val="left"/>
      <w:pPr>
        <w:ind w:left="1902" w:hanging="39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2924" w:hanging="39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3947" w:hanging="39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4969" w:hanging="39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5992" w:hanging="39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014" w:hanging="392"/>
      </w:pPr>
      <w:rPr>
        <w:rFonts w:hint="default"/>
        <w:lang w:val="en-US" w:eastAsia="en-US" w:bidi="en-US"/>
      </w:rPr>
    </w:lvl>
  </w:abstractNum>
  <w:abstractNum w:abstractNumId="10">
    <w:nsid w:val="03D62ECE"/>
    <w:multiLevelType w:val="multilevel"/>
    <w:tmpl w:val="03D62ECE"/>
    <w:lvl w:ilvl="0">
      <w:start w:val="1"/>
      <w:numFmt w:val="decimal"/>
      <w:lvlText w:val="%1"/>
      <w:lvlJc w:val="left"/>
      <w:pPr>
        <w:ind w:left="345" w:hanging="245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345" w:hanging="245"/>
      </w:pPr>
      <w:rPr>
        <w:rFonts w:hint="default"/>
        <w:b/>
        <w:bCs/>
        <w:w w:val="102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295" w:hanging="392"/>
      </w:pPr>
      <w:rPr>
        <w:rFonts w:ascii="Times New Roman" w:eastAsia="Times New Roman" w:hAnsi="Times New Roman" w:cs="Times New Roman" w:hint="default"/>
        <w:color w:val="333333"/>
        <w:w w:val="102"/>
        <w:sz w:val="17"/>
        <w:szCs w:val="17"/>
        <w:lang w:val="en-US" w:eastAsia="en-US" w:bidi="en-US"/>
      </w:rPr>
    </w:lvl>
    <w:lvl w:ilvl="3">
      <w:numFmt w:val="bullet"/>
      <w:lvlText w:val="•"/>
      <w:lvlJc w:val="left"/>
      <w:pPr>
        <w:ind w:left="2277" w:hanging="39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246" w:hanging="39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215" w:hanging="39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184" w:hanging="39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152" w:hanging="39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121" w:hanging="392"/>
      </w:pPr>
      <w:rPr>
        <w:rFonts w:hint="default"/>
        <w:lang w:val="en-US" w:eastAsia="en-US" w:bidi="en-US"/>
      </w:rPr>
    </w:lvl>
  </w:abstractNum>
  <w:abstractNum w:abstractNumId="11">
    <w:nsid w:val="25B654F3"/>
    <w:multiLevelType w:val="multilevel"/>
    <w:tmpl w:val="25B654F3"/>
    <w:lvl w:ilvl="0">
      <w:start w:val="1"/>
      <w:numFmt w:val="decimal"/>
      <w:lvlText w:val="%1"/>
      <w:lvlJc w:val="left"/>
      <w:pPr>
        <w:ind w:left="345" w:hanging="245"/>
      </w:pPr>
      <w:rPr>
        <w:rFonts w:hint="default"/>
        <w:lang w:val="en-US" w:eastAsia="en-US" w:bidi="en-US"/>
      </w:rPr>
    </w:lvl>
    <w:lvl w:ilvl="1">
      <w:start w:val="3"/>
      <w:numFmt w:val="decimal"/>
      <w:lvlText w:val="%1.%2"/>
      <w:lvlJc w:val="left"/>
      <w:pPr>
        <w:ind w:left="345" w:hanging="245"/>
      </w:pPr>
      <w:rPr>
        <w:rFonts w:ascii="Times New Roman" w:eastAsia="Times New Roman" w:hAnsi="Times New Roman" w:cs="Times New Roman" w:hint="default"/>
        <w:b/>
        <w:bCs/>
        <w:color w:val="333333"/>
        <w:w w:val="102"/>
        <w:sz w:val="17"/>
        <w:szCs w:val="17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686" w:hanging="392"/>
      </w:pPr>
      <w:rPr>
        <w:rFonts w:ascii="Times New Roman" w:eastAsia="Times New Roman" w:hAnsi="Times New Roman" w:cs="Times New Roman" w:hint="default"/>
        <w:color w:val="333333"/>
        <w:w w:val="102"/>
        <w:sz w:val="17"/>
        <w:szCs w:val="17"/>
        <w:lang w:val="en-US" w:eastAsia="en-US" w:bidi="en-US"/>
      </w:rPr>
    </w:lvl>
    <w:lvl w:ilvl="3">
      <w:numFmt w:val="bullet"/>
      <w:lvlText w:val="•"/>
      <w:lvlJc w:val="left"/>
      <w:pPr>
        <w:ind w:left="2542" w:hanging="39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473" w:hanging="39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404" w:hanging="39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335" w:hanging="39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266" w:hanging="39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197" w:hanging="392"/>
      </w:pPr>
      <w:rPr>
        <w:rFonts w:hint="default"/>
        <w:lang w:val="en-US" w:eastAsia="en-US" w:bidi="en-US"/>
      </w:rPr>
    </w:lvl>
  </w:abstractNum>
  <w:abstractNum w:abstractNumId="12">
    <w:nsid w:val="2A8F537B"/>
    <w:multiLevelType w:val="multilevel"/>
    <w:tmpl w:val="2A8F537B"/>
    <w:lvl w:ilvl="0">
      <w:start w:val="2"/>
      <w:numFmt w:val="decimal"/>
      <w:lvlText w:val="%1"/>
      <w:lvlJc w:val="left"/>
      <w:pPr>
        <w:ind w:left="345" w:hanging="245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345" w:hanging="245"/>
      </w:pPr>
      <w:rPr>
        <w:rFonts w:ascii="Times New Roman" w:eastAsia="Times New Roman" w:hAnsi="Times New Roman" w:cs="Times New Roman" w:hint="default"/>
        <w:b/>
        <w:bCs/>
        <w:color w:val="333333"/>
        <w:w w:val="102"/>
        <w:sz w:val="17"/>
        <w:szCs w:val="17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881" w:hanging="392"/>
      </w:pPr>
      <w:rPr>
        <w:rFonts w:ascii="Times New Roman" w:eastAsia="Times New Roman" w:hAnsi="Times New Roman" w:cs="Times New Roman" w:hint="default"/>
        <w:color w:val="333333"/>
        <w:w w:val="102"/>
        <w:sz w:val="17"/>
        <w:szCs w:val="17"/>
        <w:lang w:val="en-US" w:eastAsia="en-US" w:bidi="en-US"/>
      </w:rPr>
    </w:lvl>
    <w:lvl w:ilvl="3">
      <w:numFmt w:val="bullet"/>
      <w:lvlText w:val="•"/>
      <w:lvlJc w:val="left"/>
      <w:pPr>
        <w:ind w:left="2697" w:hanging="39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606" w:hanging="39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515" w:hanging="39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424" w:hanging="39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332" w:hanging="39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241" w:hanging="392"/>
      </w:pPr>
      <w:rPr>
        <w:rFonts w:hint="default"/>
        <w:lang w:val="en-US" w:eastAsia="en-US" w:bidi="en-US"/>
      </w:rPr>
    </w:lvl>
  </w:abstractNum>
  <w:abstractNum w:abstractNumId="13">
    <w:nsid w:val="4D4DC07F"/>
    <w:multiLevelType w:val="multilevel"/>
    <w:tmpl w:val="4D4DC07F"/>
    <w:lvl w:ilvl="0">
      <w:start w:val="1"/>
      <w:numFmt w:val="decimal"/>
      <w:lvlText w:val="%1"/>
      <w:lvlJc w:val="left"/>
      <w:pPr>
        <w:ind w:left="345" w:hanging="245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345" w:hanging="245"/>
      </w:pPr>
      <w:rPr>
        <w:rFonts w:ascii="Times New Roman" w:eastAsia="Times New Roman" w:hAnsi="Times New Roman" w:cs="Times New Roman" w:hint="default"/>
        <w:b/>
        <w:bCs/>
        <w:color w:val="333333"/>
        <w:w w:val="102"/>
        <w:sz w:val="17"/>
        <w:szCs w:val="17"/>
        <w:lang w:val="en-US" w:eastAsia="en-US" w:bidi="en-US"/>
      </w:rPr>
    </w:lvl>
    <w:lvl w:ilvl="2">
      <w:numFmt w:val="bullet"/>
      <w:lvlText w:val="•"/>
      <w:lvlJc w:val="left"/>
      <w:pPr>
        <w:ind w:left="2083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955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827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699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571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443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315" w:hanging="245"/>
      </w:pPr>
      <w:rPr>
        <w:rFonts w:hint="default"/>
        <w:lang w:val="en-US" w:eastAsia="en-US" w:bidi="en-US"/>
      </w:rPr>
    </w:lvl>
  </w:abstractNum>
  <w:abstractNum w:abstractNumId="14">
    <w:nsid w:val="59ADCABA"/>
    <w:multiLevelType w:val="multilevel"/>
    <w:tmpl w:val="59ADCABA"/>
    <w:lvl w:ilvl="0">
      <w:start w:val="1"/>
      <w:numFmt w:val="decimal"/>
      <w:lvlText w:val="%1"/>
      <w:lvlJc w:val="left"/>
      <w:pPr>
        <w:ind w:left="394" w:hanging="294"/>
      </w:pPr>
      <w:rPr>
        <w:rFonts w:hint="default"/>
        <w:lang w:val="en-US" w:eastAsia="en-US" w:bidi="en-US"/>
      </w:rPr>
    </w:lvl>
    <w:lvl w:ilvl="1">
      <w:start w:val="2"/>
      <w:numFmt w:val="decimal"/>
      <w:lvlText w:val="%1.%2"/>
      <w:lvlJc w:val="left"/>
      <w:pPr>
        <w:ind w:left="294" w:hanging="294"/>
      </w:pPr>
      <w:rPr>
        <w:rFonts w:ascii="Times New Roman" w:eastAsia="Times New Roman" w:hAnsi="Times New Roman" w:cs="Times New Roman" w:hint="default"/>
        <w:b/>
        <w:bCs/>
        <w:color w:val="333333"/>
        <w:w w:val="101"/>
        <w:sz w:val="21"/>
        <w:szCs w:val="21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392" w:hanging="392"/>
        <w:jc w:val="right"/>
      </w:pPr>
      <w:rPr>
        <w:rFonts w:ascii="Times New Roman" w:eastAsia="Times New Roman" w:hAnsi="Times New Roman" w:cs="Times New Roman" w:hint="default"/>
        <w:color w:val="333333"/>
        <w:w w:val="102"/>
        <w:sz w:val="17"/>
        <w:szCs w:val="17"/>
        <w:lang w:val="en-US" w:eastAsia="en-US" w:bidi="en-US"/>
      </w:rPr>
    </w:lvl>
    <w:lvl w:ilvl="3">
      <w:numFmt w:val="bullet"/>
      <w:lvlText w:val="•"/>
      <w:lvlJc w:val="left"/>
      <w:pPr>
        <w:ind w:left="2402" w:hanging="39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353" w:hanging="39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304" w:hanging="39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255" w:hanging="39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206" w:hanging="39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157" w:hanging="392"/>
      </w:pPr>
      <w:rPr>
        <w:rFonts w:hint="default"/>
        <w:lang w:val="en-US" w:eastAsia="en-US" w:bidi="en-US"/>
      </w:rPr>
    </w:lvl>
  </w:abstractNum>
  <w:abstractNum w:abstractNumId="15">
    <w:nsid w:val="72183CF9"/>
    <w:multiLevelType w:val="multilevel"/>
    <w:tmpl w:val="72183CF9"/>
    <w:lvl w:ilvl="0">
      <w:start w:val="1"/>
      <w:numFmt w:val="decimal"/>
      <w:lvlText w:val="%1."/>
      <w:lvlJc w:val="left"/>
      <w:pPr>
        <w:ind w:left="442" w:hanging="148"/>
      </w:pPr>
      <w:rPr>
        <w:rFonts w:ascii="Times New Roman" w:eastAsia="Times New Roman" w:hAnsi="Times New Roman" w:cs="Times New Roman" w:hint="default"/>
        <w:color w:val="333333"/>
        <w:w w:val="100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1301" w:hanging="148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63" w:hanging="148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25" w:hanging="148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887" w:hanging="148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749" w:hanging="148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611" w:hanging="148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473" w:hanging="148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335" w:hanging="148"/>
      </w:pPr>
      <w:rPr>
        <w:rFonts w:hint="default"/>
        <w:lang w:val="en-US" w:eastAsia="en-US" w:bidi="en-US"/>
      </w:rPr>
    </w:lvl>
  </w:abstractNum>
  <w:num w:numId="1">
    <w:abstractNumId w:val="8"/>
  </w:num>
  <w:num w:numId="2">
    <w:abstractNumId w:val="5"/>
  </w:num>
  <w:num w:numId="3">
    <w:abstractNumId w:val="14"/>
  </w:num>
  <w:num w:numId="4">
    <w:abstractNumId w:val="3"/>
  </w:num>
  <w:num w:numId="5">
    <w:abstractNumId w:val="2"/>
  </w:num>
  <w:num w:numId="6">
    <w:abstractNumId w:val="10"/>
  </w:num>
  <w:num w:numId="7">
    <w:abstractNumId w:val="11"/>
  </w:num>
  <w:num w:numId="8">
    <w:abstractNumId w:val="15"/>
  </w:num>
  <w:num w:numId="9">
    <w:abstractNumId w:val="9"/>
  </w:num>
  <w:num w:numId="10">
    <w:abstractNumId w:val="0"/>
  </w:num>
  <w:num w:numId="11">
    <w:abstractNumId w:val="12"/>
  </w:num>
  <w:num w:numId="12">
    <w:abstractNumId w:val="4"/>
  </w:num>
  <w:num w:numId="13">
    <w:abstractNumId w:val="13"/>
  </w:num>
  <w:num w:numId="14">
    <w:abstractNumId w:val="7"/>
  </w:num>
  <w:num w:numId="15">
    <w:abstractNumId w:val="6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D258B"/>
    <w:rsid w:val="0000011B"/>
    <w:rsid w:val="000022C2"/>
    <w:rsid w:val="00002448"/>
    <w:rsid w:val="000125E3"/>
    <w:rsid w:val="00024B1D"/>
    <w:rsid w:val="0002552D"/>
    <w:rsid w:val="00031613"/>
    <w:rsid w:val="00033735"/>
    <w:rsid w:val="00035085"/>
    <w:rsid w:val="00037423"/>
    <w:rsid w:val="0004068E"/>
    <w:rsid w:val="000414D9"/>
    <w:rsid w:val="000444BA"/>
    <w:rsid w:val="00045478"/>
    <w:rsid w:val="00050E03"/>
    <w:rsid w:val="0005461E"/>
    <w:rsid w:val="00060928"/>
    <w:rsid w:val="000620AE"/>
    <w:rsid w:val="000677EF"/>
    <w:rsid w:val="00067EE0"/>
    <w:rsid w:val="000764D1"/>
    <w:rsid w:val="000777D4"/>
    <w:rsid w:val="00082B39"/>
    <w:rsid w:val="00087AC9"/>
    <w:rsid w:val="000A33E7"/>
    <w:rsid w:val="000B07B6"/>
    <w:rsid w:val="000B41CF"/>
    <w:rsid w:val="000C0FE6"/>
    <w:rsid w:val="000C34E1"/>
    <w:rsid w:val="000E51F7"/>
    <w:rsid w:val="0010458B"/>
    <w:rsid w:val="00104F6B"/>
    <w:rsid w:val="001142BF"/>
    <w:rsid w:val="001152F0"/>
    <w:rsid w:val="001158A1"/>
    <w:rsid w:val="00116A9F"/>
    <w:rsid w:val="001258EB"/>
    <w:rsid w:val="00126668"/>
    <w:rsid w:val="00141C3F"/>
    <w:rsid w:val="00141D6B"/>
    <w:rsid w:val="00150F93"/>
    <w:rsid w:val="0015255F"/>
    <w:rsid w:val="001545C1"/>
    <w:rsid w:val="00156FAB"/>
    <w:rsid w:val="00166628"/>
    <w:rsid w:val="00171FC3"/>
    <w:rsid w:val="001762C4"/>
    <w:rsid w:val="00180857"/>
    <w:rsid w:val="001907CD"/>
    <w:rsid w:val="00194E3D"/>
    <w:rsid w:val="0019641C"/>
    <w:rsid w:val="001A4A48"/>
    <w:rsid w:val="001A59A4"/>
    <w:rsid w:val="001A5BAC"/>
    <w:rsid w:val="001A6136"/>
    <w:rsid w:val="001B2BD8"/>
    <w:rsid w:val="001B5151"/>
    <w:rsid w:val="001B657F"/>
    <w:rsid w:val="001B692F"/>
    <w:rsid w:val="001C0121"/>
    <w:rsid w:val="001C21D8"/>
    <w:rsid w:val="001C774F"/>
    <w:rsid w:val="001D1282"/>
    <w:rsid w:val="001D138E"/>
    <w:rsid w:val="001E082B"/>
    <w:rsid w:val="001E5826"/>
    <w:rsid w:val="001F1365"/>
    <w:rsid w:val="00201228"/>
    <w:rsid w:val="0020323F"/>
    <w:rsid w:val="002032A6"/>
    <w:rsid w:val="00204772"/>
    <w:rsid w:val="00211C99"/>
    <w:rsid w:val="0021312E"/>
    <w:rsid w:val="00216E5B"/>
    <w:rsid w:val="00222EFA"/>
    <w:rsid w:val="002246F1"/>
    <w:rsid w:val="0022775E"/>
    <w:rsid w:val="00230A6B"/>
    <w:rsid w:val="00235CC3"/>
    <w:rsid w:val="00240350"/>
    <w:rsid w:val="0024047A"/>
    <w:rsid w:val="00243FA6"/>
    <w:rsid w:val="002609F3"/>
    <w:rsid w:val="00261D54"/>
    <w:rsid w:val="00270628"/>
    <w:rsid w:val="00271287"/>
    <w:rsid w:val="002719F0"/>
    <w:rsid w:val="00273A1F"/>
    <w:rsid w:val="0027448C"/>
    <w:rsid w:val="00276950"/>
    <w:rsid w:val="0028070F"/>
    <w:rsid w:val="002818DD"/>
    <w:rsid w:val="002841B0"/>
    <w:rsid w:val="00292465"/>
    <w:rsid w:val="00297B15"/>
    <w:rsid w:val="002A22C9"/>
    <w:rsid w:val="002A5FFA"/>
    <w:rsid w:val="002A7F31"/>
    <w:rsid w:val="002B3E2E"/>
    <w:rsid w:val="002B4AC5"/>
    <w:rsid w:val="002C1644"/>
    <w:rsid w:val="002C3FA2"/>
    <w:rsid w:val="002C45E4"/>
    <w:rsid w:val="002D3924"/>
    <w:rsid w:val="002D554E"/>
    <w:rsid w:val="002D704B"/>
    <w:rsid w:val="002E3C1D"/>
    <w:rsid w:val="002E702A"/>
    <w:rsid w:val="002F0B63"/>
    <w:rsid w:val="002F0D42"/>
    <w:rsid w:val="00307841"/>
    <w:rsid w:val="00310686"/>
    <w:rsid w:val="003136D5"/>
    <w:rsid w:val="003137C3"/>
    <w:rsid w:val="00317C80"/>
    <w:rsid w:val="00323749"/>
    <w:rsid w:val="0032597D"/>
    <w:rsid w:val="00335C54"/>
    <w:rsid w:val="0033629E"/>
    <w:rsid w:val="00341323"/>
    <w:rsid w:val="00343064"/>
    <w:rsid w:val="00345ED5"/>
    <w:rsid w:val="00357173"/>
    <w:rsid w:val="00364B64"/>
    <w:rsid w:val="00367B88"/>
    <w:rsid w:val="003700D9"/>
    <w:rsid w:val="00372343"/>
    <w:rsid w:val="003732DB"/>
    <w:rsid w:val="00375282"/>
    <w:rsid w:val="00376654"/>
    <w:rsid w:val="00382B23"/>
    <w:rsid w:val="00384D10"/>
    <w:rsid w:val="00386750"/>
    <w:rsid w:val="00387380"/>
    <w:rsid w:val="00390D12"/>
    <w:rsid w:val="003A0863"/>
    <w:rsid w:val="003A2816"/>
    <w:rsid w:val="003A4418"/>
    <w:rsid w:val="003A4963"/>
    <w:rsid w:val="003A7AA8"/>
    <w:rsid w:val="003B2184"/>
    <w:rsid w:val="003B2DC7"/>
    <w:rsid w:val="003B3C66"/>
    <w:rsid w:val="003B7544"/>
    <w:rsid w:val="003C0DDD"/>
    <w:rsid w:val="003C3127"/>
    <w:rsid w:val="003D4A55"/>
    <w:rsid w:val="003D74E7"/>
    <w:rsid w:val="003D7E54"/>
    <w:rsid w:val="003E2B36"/>
    <w:rsid w:val="003F1501"/>
    <w:rsid w:val="003F2938"/>
    <w:rsid w:val="003F5DB7"/>
    <w:rsid w:val="003F6C91"/>
    <w:rsid w:val="00411962"/>
    <w:rsid w:val="00414381"/>
    <w:rsid w:val="004256AD"/>
    <w:rsid w:val="004275BF"/>
    <w:rsid w:val="00427F29"/>
    <w:rsid w:val="00436263"/>
    <w:rsid w:val="00442D61"/>
    <w:rsid w:val="00451723"/>
    <w:rsid w:val="004517EF"/>
    <w:rsid w:val="00452EEF"/>
    <w:rsid w:val="0045551B"/>
    <w:rsid w:val="004701CE"/>
    <w:rsid w:val="00470864"/>
    <w:rsid w:val="00470B31"/>
    <w:rsid w:val="00472F12"/>
    <w:rsid w:val="0048294B"/>
    <w:rsid w:val="00483E54"/>
    <w:rsid w:val="00492549"/>
    <w:rsid w:val="00493D6E"/>
    <w:rsid w:val="004952E8"/>
    <w:rsid w:val="004A16AD"/>
    <w:rsid w:val="004A44DB"/>
    <w:rsid w:val="004A5ADF"/>
    <w:rsid w:val="004A6D44"/>
    <w:rsid w:val="004B2763"/>
    <w:rsid w:val="004B61B5"/>
    <w:rsid w:val="004B6B91"/>
    <w:rsid w:val="004C4C2A"/>
    <w:rsid w:val="004C6187"/>
    <w:rsid w:val="004D2751"/>
    <w:rsid w:val="004D495E"/>
    <w:rsid w:val="004E51A6"/>
    <w:rsid w:val="004F00CF"/>
    <w:rsid w:val="004F0DCB"/>
    <w:rsid w:val="004F220F"/>
    <w:rsid w:val="005011BD"/>
    <w:rsid w:val="00501D39"/>
    <w:rsid w:val="00503073"/>
    <w:rsid w:val="00521EB3"/>
    <w:rsid w:val="005253D6"/>
    <w:rsid w:val="00527757"/>
    <w:rsid w:val="00541E3B"/>
    <w:rsid w:val="0054337C"/>
    <w:rsid w:val="00545FC5"/>
    <w:rsid w:val="00552D49"/>
    <w:rsid w:val="005550E4"/>
    <w:rsid w:val="005804D3"/>
    <w:rsid w:val="00583B84"/>
    <w:rsid w:val="00583CA6"/>
    <w:rsid w:val="005911ED"/>
    <w:rsid w:val="00591D4A"/>
    <w:rsid w:val="00597F33"/>
    <w:rsid w:val="005A77B3"/>
    <w:rsid w:val="005B0EA0"/>
    <w:rsid w:val="005B0FBD"/>
    <w:rsid w:val="005D258B"/>
    <w:rsid w:val="005D3BB2"/>
    <w:rsid w:val="005D6442"/>
    <w:rsid w:val="005E14F3"/>
    <w:rsid w:val="005E1A07"/>
    <w:rsid w:val="005E1F64"/>
    <w:rsid w:val="005E4097"/>
    <w:rsid w:val="0060078D"/>
    <w:rsid w:val="00612CDA"/>
    <w:rsid w:val="00614BC8"/>
    <w:rsid w:val="00616640"/>
    <w:rsid w:val="0061706E"/>
    <w:rsid w:val="006335CA"/>
    <w:rsid w:val="0064407E"/>
    <w:rsid w:val="0064650D"/>
    <w:rsid w:val="00647927"/>
    <w:rsid w:val="006632EF"/>
    <w:rsid w:val="006648D1"/>
    <w:rsid w:val="0067190B"/>
    <w:rsid w:val="00676537"/>
    <w:rsid w:val="00680129"/>
    <w:rsid w:val="00681D0B"/>
    <w:rsid w:val="00683593"/>
    <w:rsid w:val="006841B8"/>
    <w:rsid w:val="00685531"/>
    <w:rsid w:val="00687F68"/>
    <w:rsid w:val="006A0827"/>
    <w:rsid w:val="006A1B01"/>
    <w:rsid w:val="006A6BB7"/>
    <w:rsid w:val="006A7879"/>
    <w:rsid w:val="006B4512"/>
    <w:rsid w:val="006D25AB"/>
    <w:rsid w:val="006D4010"/>
    <w:rsid w:val="006D4BC8"/>
    <w:rsid w:val="006E20DC"/>
    <w:rsid w:val="006E380E"/>
    <w:rsid w:val="006F1876"/>
    <w:rsid w:val="006F2B9A"/>
    <w:rsid w:val="006F3024"/>
    <w:rsid w:val="006F44D5"/>
    <w:rsid w:val="006F6011"/>
    <w:rsid w:val="006F711B"/>
    <w:rsid w:val="0070040F"/>
    <w:rsid w:val="007069A6"/>
    <w:rsid w:val="00711C9E"/>
    <w:rsid w:val="00713962"/>
    <w:rsid w:val="00714A57"/>
    <w:rsid w:val="00721944"/>
    <w:rsid w:val="00722F2D"/>
    <w:rsid w:val="00724C9A"/>
    <w:rsid w:val="007250B1"/>
    <w:rsid w:val="007349C6"/>
    <w:rsid w:val="00734C2E"/>
    <w:rsid w:val="00734EDD"/>
    <w:rsid w:val="00741955"/>
    <w:rsid w:val="00764B4C"/>
    <w:rsid w:val="00774761"/>
    <w:rsid w:val="007747FC"/>
    <w:rsid w:val="00774C6A"/>
    <w:rsid w:val="0079198F"/>
    <w:rsid w:val="007A526D"/>
    <w:rsid w:val="007A6225"/>
    <w:rsid w:val="007B11C0"/>
    <w:rsid w:val="007B1587"/>
    <w:rsid w:val="007B75F7"/>
    <w:rsid w:val="007C28F8"/>
    <w:rsid w:val="007C31B7"/>
    <w:rsid w:val="007E3A0B"/>
    <w:rsid w:val="007E7AF1"/>
    <w:rsid w:val="007F337F"/>
    <w:rsid w:val="008040F9"/>
    <w:rsid w:val="0081051F"/>
    <w:rsid w:val="00813736"/>
    <w:rsid w:val="00817CA5"/>
    <w:rsid w:val="00830F60"/>
    <w:rsid w:val="008324BE"/>
    <w:rsid w:val="00841720"/>
    <w:rsid w:val="00841DB8"/>
    <w:rsid w:val="00843E2B"/>
    <w:rsid w:val="008540C5"/>
    <w:rsid w:val="0085478B"/>
    <w:rsid w:val="008648DC"/>
    <w:rsid w:val="00874BFF"/>
    <w:rsid w:val="00894B7F"/>
    <w:rsid w:val="008A3E50"/>
    <w:rsid w:val="008A4BD4"/>
    <w:rsid w:val="008A5146"/>
    <w:rsid w:val="008B3F6C"/>
    <w:rsid w:val="008B722E"/>
    <w:rsid w:val="008C2DAB"/>
    <w:rsid w:val="008C31F0"/>
    <w:rsid w:val="008D0BF3"/>
    <w:rsid w:val="008D1381"/>
    <w:rsid w:val="008E074A"/>
    <w:rsid w:val="008E313E"/>
    <w:rsid w:val="008F143F"/>
    <w:rsid w:val="00900A13"/>
    <w:rsid w:val="00903311"/>
    <w:rsid w:val="0090648D"/>
    <w:rsid w:val="00907540"/>
    <w:rsid w:val="009164BB"/>
    <w:rsid w:val="0092210B"/>
    <w:rsid w:val="00927A2E"/>
    <w:rsid w:val="00934E1D"/>
    <w:rsid w:val="009357C6"/>
    <w:rsid w:val="009364E0"/>
    <w:rsid w:val="00936E7F"/>
    <w:rsid w:val="009409D1"/>
    <w:rsid w:val="00946BEA"/>
    <w:rsid w:val="00947EB5"/>
    <w:rsid w:val="00950D35"/>
    <w:rsid w:val="00951934"/>
    <w:rsid w:val="00951D18"/>
    <w:rsid w:val="00955E75"/>
    <w:rsid w:val="00961787"/>
    <w:rsid w:val="00962BF8"/>
    <w:rsid w:val="009642C8"/>
    <w:rsid w:val="00971C98"/>
    <w:rsid w:val="00973343"/>
    <w:rsid w:val="009864AB"/>
    <w:rsid w:val="00991AD8"/>
    <w:rsid w:val="009B176A"/>
    <w:rsid w:val="009B5B13"/>
    <w:rsid w:val="009C082F"/>
    <w:rsid w:val="009C3339"/>
    <w:rsid w:val="009C69C8"/>
    <w:rsid w:val="009D77AD"/>
    <w:rsid w:val="009E0A72"/>
    <w:rsid w:val="009E27F8"/>
    <w:rsid w:val="009E50B4"/>
    <w:rsid w:val="009F0051"/>
    <w:rsid w:val="009F149F"/>
    <w:rsid w:val="009F72F0"/>
    <w:rsid w:val="00A02E92"/>
    <w:rsid w:val="00A10564"/>
    <w:rsid w:val="00A13AD1"/>
    <w:rsid w:val="00A15B5C"/>
    <w:rsid w:val="00A21755"/>
    <w:rsid w:val="00A24311"/>
    <w:rsid w:val="00A250DE"/>
    <w:rsid w:val="00A2683E"/>
    <w:rsid w:val="00A301E2"/>
    <w:rsid w:val="00A377B7"/>
    <w:rsid w:val="00A4109C"/>
    <w:rsid w:val="00A42251"/>
    <w:rsid w:val="00A42C90"/>
    <w:rsid w:val="00A62C01"/>
    <w:rsid w:val="00A76A1C"/>
    <w:rsid w:val="00A76AB9"/>
    <w:rsid w:val="00A76DD7"/>
    <w:rsid w:val="00A80131"/>
    <w:rsid w:val="00A808ED"/>
    <w:rsid w:val="00A87B61"/>
    <w:rsid w:val="00A900F6"/>
    <w:rsid w:val="00A9021F"/>
    <w:rsid w:val="00A92422"/>
    <w:rsid w:val="00AA3C4B"/>
    <w:rsid w:val="00AA662C"/>
    <w:rsid w:val="00AB112D"/>
    <w:rsid w:val="00AB186E"/>
    <w:rsid w:val="00AB1FE1"/>
    <w:rsid w:val="00AB2D35"/>
    <w:rsid w:val="00AB38B4"/>
    <w:rsid w:val="00AB583E"/>
    <w:rsid w:val="00AC277F"/>
    <w:rsid w:val="00AC49FE"/>
    <w:rsid w:val="00AC4BE3"/>
    <w:rsid w:val="00AC5D75"/>
    <w:rsid w:val="00AC7F92"/>
    <w:rsid w:val="00AD0F6A"/>
    <w:rsid w:val="00AE11D2"/>
    <w:rsid w:val="00AF6D38"/>
    <w:rsid w:val="00B01EDD"/>
    <w:rsid w:val="00B0608B"/>
    <w:rsid w:val="00B069DB"/>
    <w:rsid w:val="00B06F29"/>
    <w:rsid w:val="00B114F3"/>
    <w:rsid w:val="00B11914"/>
    <w:rsid w:val="00B14C1B"/>
    <w:rsid w:val="00B17506"/>
    <w:rsid w:val="00B22525"/>
    <w:rsid w:val="00B24B45"/>
    <w:rsid w:val="00B270F1"/>
    <w:rsid w:val="00B3390B"/>
    <w:rsid w:val="00B37B55"/>
    <w:rsid w:val="00B42586"/>
    <w:rsid w:val="00B43373"/>
    <w:rsid w:val="00B4547D"/>
    <w:rsid w:val="00B45E70"/>
    <w:rsid w:val="00B47A3B"/>
    <w:rsid w:val="00B56146"/>
    <w:rsid w:val="00B56F7D"/>
    <w:rsid w:val="00B658F4"/>
    <w:rsid w:val="00B701B1"/>
    <w:rsid w:val="00B73136"/>
    <w:rsid w:val="00B90802"/>
    <w:rsid w:val="00B971B1"/>
    <w:rsid w:val="00BA1135"/>
    <w:rsid w:val="00BA1154"/>
    <w:rsid w:val="00BB3B5F"/>
    <w:rsid w:val="00BB689F"/>
    <w:rsid w:val="00BC1856"/>
    <w:rsid w:val="00BC3EB3"/>
    <w:rsid w:val="00BC4AA9"/>
    <w:rsid w:val="00BC62BB"/>
    <w:rsid w:val="00BC6AFA"/>
    <w:rsid w:val="00BC734F"/>
    <w:rsid w:val="00BD2C82"/>
    <w:rsid w:val="00BD3AE7"/>
    <w:rsid w:val="00BD4CE9"/>
    <w:rsid w:val="00BD5730"/>
    <w:rsid w:val="00BE41B4"/>
    <w:rsid w:val="00BE52FA"/>
    <w:rsid w:val="00BF05B8"/>
    <w:rsid w:val="00BF0F51"/>
    <w:rsid w:val="00BF2701"/>
    <w:rsid w:val="00BF79EC"/>
    <w:rsid w:val="00C016B0"/>
    <w:rsid w:val="00C138FA"/>
    <w:rsid w:val="00C13993"/>
    <w:rsid w:val="00C14315"/>
    <w:rsid w:val="00C20CC5"/>
    <w:rsid w:val="00C2279B"/>
    <w:rsid w:val="00C229E8"/>
    <w:rsid w:val="00C33028"/>
    <w:rsid w:val="00C336A3"/>
    <w:rsid w:val="00C37816"/>
    <w:rsid w:val="00C37CA8"/>
    <w:rsid w:val="00C54A4A"/>
    <w:rsid w:val="00C573F5"/>
    <w:rsid w:val="00C60C29"/>
    <w:rsid w:val="00C60E6E"/>
    <w:rsid w:val="00C61DC0"/>
    <w:rsid w:val="00C6455A"/>
    <w:rsid w:val="00C6554D"/>
    <w:rsid w:val="00C677E9"/>
    <w:rsid w:val="00C713F8"/>
    <w:rsid w:val="00C71C0C"/>
    <w:rsid w:val="00C75A47"/>
    <w:rsid w:val="00C81200"/>
    <w:rsid w:val="00C839FA"/>
    <w:rsid w:val="00C936A1"/>
    <w:rsid w:val="00C947D3"/>
    <w:rsid w:val="00C948FF"/>
    <w:rsid w:val="00CA004C"/>
    <w:rsid w:val="00CA01BF"/>
    <w:rsid w:val="00CA18F4"/>
    <w:rsid w:val="00CA7D69"/>
    <w:rsid w:val="00CC14B3"/>
    <w:rsid w:val="00CC380F"/>
    <w:rsid w:val="00CC3F6E"/>
    <w:rsid w:val="00CC3FA0"/>
    <w:rsid w:val="00CC7A3D"/>
    <w:rsid w:val="00CD1C81"/>
    <w:rsid w:val="00CD6580"/>
    <w:rsid w:val="00CE652A"/>
    <w:rsid w:val="00CF09A0"/>
    <w:rsid w:val="00D04372"/>
    <w:rsid w:val="00D0560A"/>
    <w:rsid w:val="00D06A26"/>
    <w:rsid w:val="00D132BE"/>
    <w:rsid w:val="00D1668F"/>
    <w:rsid w:val="00D16BF7"/>
    <w:rsid w:val="00D20E79"/>
    <w:rsid w:val="00D22DD4"/>
    <w:rsid w:val="00D24AA2"/>
    <w:rsid w:val="00D27FEE"/>
    <w:rsid w:val="00D331DC"/>
    <w:rsid w:val="00D338A2"/>
    <w:rsid w:val="00D353D4"/>
    <w:rsid w:val="00D36A8D"/>
    <w:rsid w:val="00D36B7A"/>
    <w:rsid w:val="00D40392"/>
    <w:rsid w:val="00D50442"/>
    <w:rsid w:val="00D50F70"/>
    <w:rsid w:val="00D55538"/>
    <w:rsid w:val="00D56988"/>
    <w:rsid w:val="00D56DE9"/>
    <w:rsid w:val="00D72EAA"/>
    <w:rsid w:val="00D73F81"/>
    <w:rsid w:val="00D755FC"/>
    <w:rsid w:val="00D813FA"/>
    <w:rsid w:val="00D84060"/>
    <w:rsid w:val="00D84B8E"/>
    <w:rsid w:val="00D9635A"/>
    <w:rsid w:val="00D97030"/>
    <w:rsid w:val="00DA0BFC"/>
    <w:rsid w:val="00DA22DB"/>
    <w:rsid w:val="00DA3195"/>
    <w:rsid w:val="00DA4BF6"/>
    <w:rsid w:val="00DA5E8B"/>
    <w:rsid w:val="00DB7310"/>
    <w:rsid w:val="00DC1E29"/>
    <w:rsid w:val="00DC7E55"/>
    <w:rsid w:val="00DD0D92"/>
    <w:rsid w:val="00DD144B"/>
    <w:rsid w:val="00DD1537"/>
    <w:rsid w:val="00DD27FB"/>
    <w:rsid w:val="00DD4428"/>
    <w:rsid w:val="00DE5547"/>
    <w:rsid w:val="00DF1060"/>
    <w:rsid w:val="00DF2E2D"/>
    <w:rsid w:val="00DF5ED8"/>
    <w:rsid w:val="00DF730E"/>
    <w:rsid w:val="00E0506A"/>
    <w:rsid w:val="00E20354"/>
    <w:rsid w:val="00E21B18"/>
    <w:rsid w:val="00E34A8E"/>
    <w:rsid w:val="00E413B6"/>
    <w:rsid w:val="00E43751"/>
    <w:rsid w:val="00E53B66"/>
    <w:rsid w:val="00E54903"/>
    <w:rsid w:val="00E55888"/>
    <w:rsid w:val="00E56E31"/>
    <w:rsid w:val="00E60C07"/>
    <w:rsid w:val="00E62AEF"/>
    <w:rsid w:val="00E6354B"/>
    <w:rsid w:val="00E65DD3"/>
    <w:rsid w:val="00E6613E"/>
    <w:rsid w:val="00E66CED"/>
    <w:rsid w:val="00E74C23"/>
    <w:rsid w:val="00E87A8D"/>
    <w:rsid w:val="00E87D75"/>
    <w:rsid w:val="00E9288C"/>
    <w:rsid w:val="00EA2B5A"/>
    <w:rsid w:val="00EA3C4A"/>
    <w:rsid w:val="00EB0742"/>
    <w:rsid w:val="00EB292C"/>
    <w:rsid w:val="00EB6235"/>
    <w:rsid w:val="00EC18DC"/>
    <w:rsid w:val="00EF16A7"/>
    <w:rsid w:val="00EF279E"/>
    <w:rsid w:val="00EF494E"/>
    <w:rsid w:val="00EF52E6"/>
    <w:rsid w:val="00F00C0A"/>
    <w:rsid w:val="00F05DD1"/>
    <w:rsid w:val="00F06414"/>
    <w:rsid w:val="00F07A37"/>
    <w:rsid w:val="00F14D21"/>
    <w:rsid w:val="00F22B0B"/>
    <w:rsid w:val="00F255DC"/>
    <w:rsid w:val="00F2729C"/>
    <w:rsid w:val="00F34366"/>
    <w:rsid w:val="00F3638F"/>
    <w:rsid w:val="00F4271B"/>
    <w:rsid w:val="00F467B1"/>
    <w:rsid w:val="00F51195"/>
    <w:rsid w:val="00F5419E"/>
    <w:rsid w:val="00F5466F"/>
    <w:rsid w:val="00F62E07"/>
    <w:rsid w:val="00F63578"/>
    <w:rsid w:val="00F641B3"/>
    <w:rsid w:val="00F818A9"/>
    <w:rsid w:val="00F86C79"/>
    <w:rsid w:val="00F911C1"/>
    <w:rsid w:val="00F92579"/>
    <w:rsid w:val="00F93DA3"/>
    <w:rsid w:val="00F97F8A"/>
    <w:rsid w:val="00FA04B7"/>
    <w:rsid w:val="00FA3C2E"/>
    <w:rsid w:val="00FA4205"/>
    <w:rsid w:val="00FB0469"/>
    <w:rsid w:val="00FC0596"/>
    <w:rsid w:val="00FC0DEF"/>
    <w:rsid w:val="00FC1205"/>
    <w:rsid w:val="00FC3975"/>
    <w:rsid w:val="00FC48C1"/>
    <w:rsid w:val="00FC696F"/>
    <w:rsid w:val="00FD06C7"/>
    <w:rsid w:val="00FD3270"/>
    <w:rsid w:val="00FD35A3"/>
    <w:rsid w:val="00FD36C0"/>
    <w:rsid w:val="00FD6A32"/>
    <w:rsid w:val="00FD6B1F"/>
    <w:rsid w:val="00FE298B"/>
    <w:rsid w:val="00FF4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4772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6F2B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1"/>
    <w:qFormat/>
    <w:rsid w:val="003A4963"/>
    <w:pPr>
      <w:autoSpaceDE w:val="0"/>
      <w:autoSpaceDN w:val="0"/>
      <w:spacing w:before="100"/>
      <w:ind w:left="442" w:hanging="343"/>
      <w:outlineLvl w:val="1"/>
    </w:pPr>
    <w:rPr>
      <w:rFonts w:ascii="Times New Roman" w:eastAsia="Times New Roman" w:hAnsi="Times New Roman" w:cs="Times New Roman"/>
      <w:b/>
      <w:bCs/>
      <w:sz w:val="27"/>
      <w:szCs w:val="27"/>
      <w:lang w:eastAsia="en-US" w:bidi="en-US"/>
    </w:rPr>
  </w:style>
  <w:style w:type="paragraph" w:styleId="3">
    <w:name w:val="heading 3"/>
    <w:basedOn w:val="a"/>
    <w:next w:val="a"/>
    <w:link w:val="3Char"/>
    <w:uiPriority w:val="1"/>
    <w:qFormat/>
    <w:rsid w:val="003A4963"/>
    <w:pPr>
      <w:autoSpaceDE w:val="0"/>
      <w:autoSpaceDN w:val="0"/>
      <w:spacing w:before="56"/>
      <w:ind w:left="345" w:hanging="246"/>
      <w:outlineLvl w:val="2"/>
    </w:pPr>
    <w:rPr>
      <w:rFonts w:ascii="微软雅黑" w:eastAsia="微软雅黑" w:hAnsi="微软雅黑" w:cs="微软雅黑"/>
      <w:b/>
      <w:bCs/>
      <w:sz w:val="19"/>
      <w:szCs w:val="19"/>
      <w:lang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D25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258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258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258B"/>
    <w:rPr>
      <w:sz w:val="18"/>
      <w:szCs w:val="18"/>
    </w:rPr>
  </w:style>
  <w:style w:type="character" w:customStyle="1" w:styleId="2Char">
    <w:name w:val="标题 2 Char"/>
    <w:basedOn w:val="a0"/>
    <w:link w:val="2"/>
    <w:uiPriority w:val="1"/>
    <w:rsid w:val="003A4963"/>
    <w:rPr>
      <w:rFonts w:ascii="Times New Roman" w:eastAsia="Times New Roman" w:hAnsi="Times New Roman" w:cs="Times New Roman"/>
      <w:b/>
      <w:bCs/>
      <w:kern w:val="0"/>
      <w:sz w:val="27"/>
      <w:szCs w:val="27"/>
      <w:lang w:eastAsia="en-US" w:bidi="en-US"/>
    </w:rPr>
  </w:style>
  <w:style w:type="character" w:customStyle="1" w:styleId="3Char">
    <w:name w:val="标题 3 Char"/>
    <w:basedOn w:val="a0"/>
    <w:link w:val="3"/>
    <w:uiPriority w:val="1"/>
    <w:rsid w:val="003A4963"/>
    <w:rPr>
      <w:rFonts w:ascii="微软雅黑" w:eastAsia="微软雅黑" w:hAnsi="微软雅黑" w:cs="微软雅黑"/>
      <w:b/>
      <w:bCs/>
      <w:kern w:val="0"/>
      <w:sz w:val="19"/>
      <w:szCs w:val="19"/>
      <w:lang w:eastAsia="en-US" w:bidi="en-US"/>
    </w:rPr>
  </w:style>
  <w:style w:type="paragraph" w:styleId="a5">
    <w:name w:val="Body Text"/>
    <w:basedOn w:val="a"/>
    <w:link w:val="Char1"/>
    <w:uiPriority w:val="1"/>
    <w:qFormat/>
    <w:rsid w:val="003A4963"/>
    <w:pPr>
      <w:autoSpaceDE w:val="0"/>
      <w:autoSpaceDN w:val="0"/>
      <w:spacing w:before="56"/>
    </w:pPr>
    <w:rPr>
      <w:rFonts w:ascii="Consolas" w:eastAsia="Consolas" w:hAnsi="Consolas" w:cs="Consolas"/>
      <w:sz w:val="17"/>
      <w:szCs w:val="17"/>
      <w:lang w:eastAsia="en-US" w:bidi="en-US"/>
    </w:rPr>
  </w:style>
  <w:style w:type="character" w:customStyle="1" w:styleId="Char1">
    <w:name w:val="正文文本 Char"/>
    <w:basedOn w:val="a0"/>
    <w:link w:val="a5"/>
    <w:uiPriority w:val="1"/>
    <w:rsid w:val="003A4963"/>
    <w:rPr>
      <w:rFonts w:ascii="Consolas" w:eastAsia="Consolas" w:hAnsi="Consolas" w:cs="Consolas"/>
      <w:kern w:val="0"/>
      <w:sz w:val="17"/>
      <w:szCs w:val="17"/>
      <w:lang w:eastAsia="en-US" w:bidi="en-US"/>
    </w:rPr>
  </w:style>
  <w:style w:type="paragraph" w:styleId="a6">
    <w:name w:val="List Paragraph"/>
    <w:basedOn w:val="a"/>
    <w:uiPriority w:val="1"/>
    <w:qFormat/>
    <w:rsid w:val="003A4963"/>
    <w:pPr>
      <w:autoSpaceDE w:val="0"/>
      <w:autoSpaceDN w:val="0"/>
      <w:spacing w:before="56"/>
      <w:ind w:left="345" w:hanging="246"/>
    </w:pPr>
    <w:rPr>
      <w:rFonts w:ascii="Times New Roman" w:eastAsia="Times New Roman" w:hAnsi="Times New Roman" w:cs="Times New Roman"/>
      <w:sz w:val="22"/>
      <w:lang w:eastAsia="en-US" w:bidi="en-US"/>
    </w:rPr>
  </w:style>
  <w:style w:type="paragraph" w:styleId="a7">
    <w:name w:val="Balloon Text"/>
    <w:basedOn w:val="a"/>
    <w:link w:val="Char2"/>
    <w:uiPriority w:val="99"/>
    <w:semiHidden/>
    <w:unhideWhenUsed/>
    <w:rsid w:val="000022C2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0022C2"/>
    <w:rPr>
      <w:sz w:val="18"/>
      <w:szCs w:val="18"/>
    </w:rPr>
  </w:style>
  <w:style w:type="character" w:styleId="a8">
    <w:name w:val="Strong"/>
    <w:basedOn w:val="a0"/>
    <w:uiPriority w:val="22"/>
    <w:qFormat/>
    <w:rsid w:val="006F44D5"/>
    <w:rPr>
      <w:b/>
      <w:bCs/>
    </w:rPr>
  </w:style>
  <w:style w:type="character" w:styleId="a9">
    <w:name w:val="Hyperlink"/>
    <w:basedOn w:val="a0"/>
    <w:uiPriority w:val="99"/>
    <w:semiHidden/>
    <w:unhideWhenUsed/>
    <w:rsid w:val="002D554E"/>
    <w:rPr>
      <w:color w:val="0000FF"/>
      <w:u w:val="single"/>
    </w:rPr>
  </w:style>
  <w:style w:type="character" w:customStyle="1" w:styleId="apple-converted-space">
    <w:name w:val="apple-converted-space"/>
    <w:basedOn w:val="a0"/>
    <w:rsid w:val="00037423"/>
  </w:style>
  <w:style w:type="paragraph" w:styleId="aa">
    <w:name w:val="Normal (Web)"/>
    <w:basedOn w:val="a"/>
    <w:uiPriority w:val="99"/>
    <w:unhideWhenUsed/>
    <w:rsid w:val="00037423"/>
    <w:pPr>
      <w:spacing w:before="100" w:beforeAutospacing="1" w:after="100" w:afterAutospacing="1"/>
    </w:pPr>
  </w:style>
  <w:style w:type="character" w:customStyle="1" w:styleId="1Char">
    <w:name w:val="标题 1 Char"/>
    <w:basedOn w:val="a0"/>
    <w:link w:val="1"/>
    <w:uiPriority w:val="9"/>
    <w:rsid w:val="006F2B9A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unhideWhenUsed/>
    <w:qFormat/>
    <w:rsid w:val="006440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Char">
    <w:name w:val="HTML 预设格式 Char"/>
    <w:basedOn w:val="a0"/>
    <w:link w:val="HTML"/>
    <w:uiPriority w:val="99"/>
    <w:rsid w:val="0064407E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AB38B4"/>
  </w:style>
  <w:style w:type="character" w:styleId="HTML0">
    <w:name w:val="HTML Code"/>
    <w:basedOn w:val="a0"/>
    <w:uiPriority w:val="99"/>
    <w:semiHidden/>
    <w:unhideWhenUsed/>
    <w:rsid w:val="00C677E9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0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9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2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4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3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4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1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3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3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8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5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1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15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5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0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35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66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7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3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4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7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3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04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6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0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7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45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8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88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42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2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5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7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8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8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0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53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5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0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1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8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66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2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56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2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5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83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2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6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6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57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22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8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63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2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66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78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5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1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01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89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2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1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0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6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1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7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3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8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3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86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3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61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4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1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3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5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75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5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5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2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9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7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1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8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0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0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5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1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1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27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1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1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2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0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0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8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1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8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4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1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69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2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0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0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3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93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8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1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53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4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6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7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7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7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8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3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9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0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2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6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6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6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2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1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56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98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21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5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31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46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8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3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74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89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1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3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3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66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0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5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06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3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2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9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5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6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3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3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12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9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4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3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7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4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8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3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7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0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6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2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1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yperlink" Target="https://www.runoob.com/cssref/css3-pr-align-content.html" TargetMode="External"/><Relationship Id="rId63" Type="http://schemas.openxmlformats.org/officeDocument/2006/relationships/hyperlink" Target="https://element.eleme.io/%23/zh-CN/component/installation" TargetMode="External"/><Relationship Id="rId68" Type="http://schemas.openxmlformats.org/officeDocument/2006/relationships/image" Target="media/image52.png"/><Relationship Id="rId76" Type="http://schemas.openxmlformats.org/officeDocument/2006/relationships/image" Target="media/image60.png"/><Relationship Id="rId84" Type="http://schemas.openxmlformats.org/officeDocument/2006/relationships/image" Target="media/image66.png"/><Relationship Id="rId89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16" Type="http://schemas.openxmlformats.org/officeDocument/2006/relationships/hyperlink" Target="https://nodejs.org/zh-cn/download/" TargetMode="External"/><Relationship Id="rId29" Type="http://schemas.openxmlformats.org/officeDocument/2006/relationships/image" Target="media/image19.png"/><Relationship Id="rId11" Type="http://schemas.openxmlformats.org/officeDocument/2006/relationships/hyperlink" Target="https://code.visualstudio.com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element.eleme.cn/%23/zh-CN/component/quickstart" TargetMode="External"/><Relationship Id="rId58" Type="http://schemas.openxmlformats.org/officeDocument/2006/relationships/hyperlink" Target="https://www.cnblogs.com/qcloud1001/p/9848619.html" TargetMode="External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87" Type="http://schemas.openxmlformats.org/officeDocument/2006/relationships/image" Target="media/image69.png"/><Relationship Id="rId5" Type="http://schemas.openxmlformats.org/officeDocument/2006/relationships/settings" Target="settings.xml"/><Relationship Id="rId61" Type="http://schemas.openxmlformats.org/officeDocument/2006/relationships/image" Target="media/image46.png"/><Relationship Id="rId82" Type="http://schemas.openxmlformats.org/officeDocument/2006/relationships/image" Target="media/image64.png"/><Relationship Id="rId90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cli.vuejs.org/zh/guide/creating-a-project.html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2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hyperlink" Target="https://element.eleme.cn/%23/zh-CN/component/installation" TargetMode="External"/><Relationship Id="rId72" Type="http://schemas.openxmlformats.org/officeDocument/2006/relationships/image" Target="media/image56.png"/><Relationship Id="rId80" Type="http://schemas.openxmlformats.org/officeDocument/2006/relationships/hyperlink" Target="https://v-charts.js.org/" TargetMode="External"/><Relationship Id="rId85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4.png"/><Relationship Id="rId67" Type="http://schemas.openxmlformats.org/officeDocument/2006/relationships/image" Target="media/image51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62" Type="http://schemas.openxmlformats.org/officeDocument/2006/relationships/image" Target="media/image47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5.png"/><Relationship Id="rId88" Type="http://schemas.openxmlformats.org/officeDocument/2006/relationships/image" Target="media/image70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3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5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hyperlink" Target="https://v-charts.js.org/" TargetMode="External"/><Relationship Id="rId86" Type="http://schemas.openxmlformats.org/officeDocument/2006/relationships/image" Target="media/image68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1A5B20-1A0A-471E-B33E-E209017D5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2914</TotalTime>
  <Pages>97</Pages>
  <Words>11364</Words>
  <Characters>64780</Characters>
  <Application>Microsoft Office Word</Application>
  <DocSecurity>0</DocSecurity>
  <Lines>539</Lines>
  <Paragraphs>151</Paragraphs>
  <ScaleCrop>false</ScaleCrop>
  <Company/>
  <LinksUpToDate>false</LinksUpToDate>
  <CharactersWithSpaces>75993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lxf</dc:creator>
  <cp:keywords/>
  <dc:description/>
  <cp:lastModifiedBy>j</cp:lastModifiedBy>
  <cp:revision>500</cp:revision>
  <dcterms:created xsi:type="dcterms:W3CDTF">2020-07-09T01:40:00Z</dcterms:created>
  <dcterms:modified xsi:type="dcterms:W3CDTF">2020-09-07T11:24:00Z</dcterms:modified>
</cp:coreProperties>
</file>